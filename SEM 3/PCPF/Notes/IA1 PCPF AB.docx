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72602" w14:textId="77777777" w:rsidR="0018077F" w:rsidRPr="006472F3" w:rsidRDefault="009A3248">
      <w:pPr>
        <w:pStyle w:val="Heading1"/>
        <w:jc w:val="center"/>
        <w:rPr>
          <w:rFonts w:ascii="Microsoft JhengHei" w:eastAsia="Microsoft JhengHei" w:hAnsi="Microsoft JhengHei"/>
          <w:sz w:val="36"/>
          <w:szCs w:val="36"/>
        </w:rPr>
      </w:pPr>
      <w:r w:rsidRPr="006472F3">
        <w:rPr>
          <w:rFonts w:ascii="Microsoft JhengHei" w:eastAsia="Microsoft JhengHei" w:hAnsi="Microsoft JhengHei"/>
          <w:sz w:val="36"/>
          <w:szCs w:val="36"/>
        </w:rPr>
        <w:t xml:space="preserve">Question Bank Answers (PCPF </w:t>
      </w:r>
      <w:r w:rsidRPr="006472F3">
        <w:rPr>
          <w:rFonts w:ascii="Microsoft JhengHei" w:eastAsia="Microsoft JhengHei" w:hAnsi="Microsoft JhengHei" w:cs="Times New Roman"/>
          <w:sz w:val="36"/>
          <w:szCs w:val="36"/>
        </w:rPr>
        <w:t>–</w:t>
      </w:r>
      <w:r w:rsidRPr="006472F3">
        <w:rPr>
          <w:rFonts w:ascii="Microsoft JhengHei" w:eastAsia="Microsoft JhengHei" w:hAnsi="Microsoft JhengHei"/>
          <w:sz w:val="36"/>
          <w:szCs w:val="36"/>
        </w:rPr>
        <w:t xml:space="preserve"> IAE1)</w:t>
      </w:r>
    </w:p>
    <w:p w14:paraId="562A1289" w14:textId="77777777" w:rsidR="0018077F" w:rsidRPr="006472F3" w:rsidRDefault="0018077F">
      <w:pPr>
        <w:pStyle w:val="BodyText"/>
        <w:spacing w:before="2" w:line="267" w:lineRule="exact"/>
        <w:rPr>
          <w:rFonts w:ascii="Microsoft JhengHei" w:eastAsia="Microsoft JhengHei" w:hAnsi="Microsoft JhengHei" w:cs="Times New Roman"/>
          <w:color w:val="000000"/>
        </w:rPr>
      </w:pPr>
    </w:p>
    <w:p w14:paraId="2715FCB2" w14:textId="38ACB517" w:rsidR="0018077F" w:rsidRPr="006472F3" w:rsidRDefault="009A3248">
      <w:pPr>
        <w:jc w:val="center"/>
        <w:rPr>
          <w:rFonts w:ascii="Microsoft JhengHei" w:eastAsia="Microsoft JhengHei" w:hAnsi="Microsoft JhengHei"/>
          <w:sz w:val="18"/>
          <w:szCs w:val="18"/>
        </w:rPr>
      </w:pPr>
      <w:r w:rsidRPr="006472F3">
        <w:rPr>
          <w:rFonts w:ascii="Microsoft JhengHei" w:eastAsia="Microsoft JhengHei" w:hAnsi="Microsoft JhengHei"/>
          <w:sz w:val="18"/>
          <w:szCs w:val="18"/>
        </w:rPr>
        <w:t xml:space="preserve">CONTENT WARNING: READING THIS DOCUMENT MAY CAUSE SUDDEN BURSTS OF INTELLIGENCE. </w:t>
      </w:r>
      <w:r w:rsidR="00BC32BE" w:rsidRPr="006472F3">
        <w:rPr>
          <w:rFonts w:ascii="Microsoft JhengHei" w:eastAsia="Microsoft JhengHei" w:hAnsi="Microsoft JhengHei"/>
          <w:sz w:val="18"/>
          <w:szCs w:val="18"/>
        </w:rPr>
        <w:t>7</w:t>
      </w:r>
    </w:p>
    <w:p w14:paraId="118BF3DC" w14:textId="77777777" w:rsidR="0018077F" w:rsidRPr="006472F3" w:rsidRDefault="0018077F">
      <w:pPr>
        <w:pStyle w:val="BodyText"/>
        <w:spacing w:before="2" w:line="267" w:lineRule="exact"/>
        <w:rPr>
          <w:rFonts w:ascii="Microsoft JhengHei" w:eastAsia="Microsoft JhengHei" w:hAnsi="Microsoft JhengHei" w:cs="Times New Roman"/>
          <w:color w:val="000000"/>
        </w:rPr>
      </w:pPr>
    </w:p>
    <w:p w14:paraId="4117056E" w14:textId="2DA4CC81" w:rsidR="0018077F" w:rsidRPr="006472F3" w:rsidRDefault="009A3248">
      <w:pPr>
        <w:pStyle w:val="BodyText"/>
        <w:spacing w:before="2" w:line="267" w:lineRule="exact"/>
        <w:ind w:left="28"/>
        <w:rPr>
          <w:rFonts w:ascii="Microsoft JhengHei" w:eastAsia="Microsoft JhengHei" w:hAnsi="Microsoft JhengHei" w:cs="Times New Roman"/>
          <w:sz w:val="20"/>
        </w:rPr>
      </w:pPr>
      <w:r w:rsidRPr="006472F3">
        <w:rPr>
          <w:rFonts w:ascii="Microsoft JhengHei" w:eastAsia="Microsoft JhengHei" w:hAnsi="Microsoft JhengHei" w:cs="Times New Roman"/>
          <w:color w:val="000000"/>
        </w:rPr>
        <w:t>1.</w:t>
      </w:r>
      <w:r w:rsidRPr="006472F3">
        <w:rPr>
          <w:rFonts w:ascii="Microsoft JhengHei" w:eastAsia="Microsoft JhengHei" w:hAnsi="Microsoft JhengHei" w:cs="Times New Roman"/>
          <w:color w:val="000000"/>
          <w:lang w:val="en-IN"/>
        </w:rPr>
        <w:t xml:space="preserve"> </w:t>
      </w:r>
      <w:r w:rsidRPr="006472F3">
        <w:rPr>
          <w:rFonts w:ascii="Microsoft JhengHei" w:eastAsia="Microsoft JhengHei" w:hAnsi="Microsoft JhengHei" w:cs="Times New Roman"/>
          <w:color w:val="000000"/>
        </w:rPr>
        <w:t>What</w:t>
      </w:r>
      <w:r w:rsidRPr="006472F3">
        <w:rPr>
          <w:rFonts w:ascii="Microsoft JhengHei" w:eastAsia="Microsoft JhengHei" w:hAnsi="Microsoft JhengHei" w:cs="Times New Roman"/>
          <w:color w:val="000000"/>
          <w:spacing w:val="-4"/>
        </w:rPr>
        <w:t xml:space="preserve"> </w:t>
      </w:r>
      <w:r w:rsidRPr="006472F3">
        <w:rPr>
          <w:rFonts w:ascii="Microsoft JhengHei" w:eastAsia="Microsoft JhengHei" w:hAnsi="Microsoft JhengHei" w:cs="Times New Roman"/>
          <w:color w:val="000000"/>
        </w:rPr>
        <w:t>is</w:t>
      </w:r>
      <w:r w:rsidRPr="006472F3">
        <w:rPr>
          <w:rFonts w:ascii="Microsoft JhengHei" w:eastAsia="Microsoft JhengHei" w:hAnsi="Microsoft JhengHei" w:cs="Times New Roman"/>
          <w:color w:val="000000"/>
          <w:spacing w:val="-5"/>
        </w:rPr>
        <w:t xml:space="preserve"> </w:t>
      </w:r>
      <w:r w:rsidRPr="006472F3">
        <w:rPr>
          <w:rFonts w:ascii="Microsoft JhengHei" w:eastAsia="Microsoft JhengHei" w:hAnsi="Microsoft JhengHei" w:cs="Times New Roman"/>
          <w:color w:val="000000"/>
        </w:rPr>
        <w:t>Inheritance</w:t>
      </w:r>
      <w:r w:rsidRPr="006472F3">
        <w:rPr>
          <w:rFonts w:ascii="Microsoft JhengHei" w:eastAsia="Microsoft JhengHei" w:hAnsi="Microsoft JhengHei" w:cs="Times New Roman"/>
          <w:color w:val="000000"/>
          <w:spacing w:val="-5"/>
        </w:rPr>
        <w:t xml:space="preserve"> </w:t>
      </w:r>
      <w:r w:rsidRPr="006472F3">
        <w:rPr>
          <w:rFonts w:ascii="Microsoft JhengHei" w:eastAsia="Microsoft JhengHei" w:hAnsi="Microsoft JhengHei" w:cs="Times New Roman"/>
          <w:color w:val="000000"/>
        </w:rPr>
        <w:t>in</w:t>
      </w:r>
      <w:r w:rsidRPr="006472F3">
        <w:rPr>
          <w:rFonts w:ascii="Microsoft JhengHei" w:eastAsia="Microsoft JhengHei" w:hAnsi="Microsoft JhengHei" w:cs="Times New Roman"/>
          <w:color w:val="000000"/>
          <w:spacing w:val="-3"/>
        </w:rPr>
        <w:t xml:space="preserve"> </w:t>
      </w:r>
      <w:r w:rsidRPr="006472F3">
        <w:rPr>
          <w:rFonts w:ascii="Microsoft JhengHei" w:eastAsia="Microsoft JhengHei" w:hAnsi="Microsoft JhengHei" w:cs="Times New Roman"/>
          <w:color w:val="000000"/>
        </w:rPr>
        <w:t>OOP?</w:t>
      </w:r>
      <w:r w:rsidRPr="006472F3">
        <w:rPr>
          <w:rFonts w:ascii="Microsoft JhengHei" w:eastAsia="Microsoft JhengHei" w:hAnsi="Microsoft JhengHei" w:cs="Times New Roman"/>
          <w:color w:val="000000"/>
          <w:spacing w:val="-6"/>
        </w:rPr>
        <w:t xml:space="preserve"> </w:t>
      </w:r>
      <w:r w:rsidRPr="006472F3">
        <w:rPr>
          <w:rFonts w:ascii="Microsoft JhengHei" w:eastAsia="Microsoft JhengHei" w:hAnsi="Microsoft JhengHei" w:cs="Times New Roman"/>
          <w:color w:val="000000"/>
        </w:rPr>
        <w:t>Explain</w:t>
      </w:r>
      <w:r w:rsidRPr="006472F3">
        <w:rPr>
          <w:rFonts w:ascii="Microsoft JhengHei" w:eastAsia="Microsoft JhengHei" w:hAnsi="Microsoft JhengHei" w:cs="Times New Roman"/>
          <w:color w:val="000000"/>
          <w:spacing w:val="-3"/>
        </w:rPr>
        <w:t xml:space="preserve"> </w:t>
      </w:r>
      <w:r w:rsidRPr="006472F3">
        <w:rPr>
          <w:rFonts w:ascii="Microsoft JhengHei" w:eastAsia="Microsoft JhengHei" w:hAnsi="Microsoft JhengHei" w:cs="Times New Roman"/>
          <w:color w:val="000000"/>
        </w:rPr>
        <w:t>different</w:t>
      </w:r>
      <w:r w:rsidRPr="006472F3">
        <w:rPr>
          <w:rFonts w:ascii="Microsoft JhengHei" w:eastAsia="Microsoft JhengHei" w:hAnsi="Microsoft JhengHei" w:cs="Times New Roman"/>
          <w:color w:val="000000"/>
          <w:spacing w:val="-4"/>
        </w:rPr>
        <w:t xml:space="preserve"> </w:t>
      </w:r>
      <w:r w:rsidRPr="006472F3">
        <w:rPr>
          <w:rFonts w:ascii="Microsoft JhengHei" w:eastAsia="Microsoft JhengHei" w:hAnsi="Microsoft JhengHei" w:cs="Times New Roman"/>
          <w:color w:val="000000"/>
        </w:rPr>
        <w:t>types</w:t>
      </w:r>
      <w:r w:rsidRPr="006472F3">
        <w:rPr>
          <w:rFonts w:ascii="Microsoft JhengHei" w:eastAsia="Microsoft JhengHei" w:hAnsi="Microsoft JhengHei" w:cs="Times New Roman"/>
          <w:color w:val="000000"/>
          <w:spacing w:val="-6"/>
        </w:rPr>
        <w:t xml:space="preserve"> </w:t>
      </w:r>
      <w:r w:rsidRPr="006472F3">
        <w:rPr>
          <w:rFonts w:ascii="Microsoft JhengHei" w:eastAsia="Microsoft JhengHei" w:hAnsi="Microsoft JhengHei" w:cs="Times New Roman"/>
          <w:color w:val="000000"/>
        </w:rPr>
        <w:t>of</w:t>
      </w:r>
      <w:r w:rsidRPr="006472F3">
        <w:rPr>
          <w:rFonts w:ascii="Microsoft JhengHei" w:eastAsia="Microsoft JhengHei" w:hAnsi="Microsoft JhengHei" w:cs="Times New Roman"/>
          <w:color w:val="000000"/>
          <w:spacing w:val="-1"/>
        </w:rPr>
        <w:t xml:space="preserve"> </w:t>
      </w:r>
      <w:r w:rsidRPr="006472F3">
        <w:rPr>
          <w:rFonts w:ascii="Microsoft JhengHei" w:eastAsia="Microsoft JhengHei" w:hAnsi="Microsoft JhengHei" w:cs="Times New Roman"/>
          <w:color w:val="000000"/>
        </w:rPr>
        <w:t>Inheritance</w:t>
      </w:r>
      <w:r w:rsidRPr="006472F3">
        <w:rPr>
          <w:rFonts w:ascii="Microsoft JhengHei" w:eastAsia="Microsoft JhengHei" w:hAnsi="Microsoft JhengHei" w:cs="Times New Roman"/>
          <w:color w:val="000000"/>
          <w:spacing w:val="-5"/>
        </w:rPr>
        <w:t xml:space="preserve"> </w:t>
      </w:r>
      <w:r w:rsidRPr="006472F3">
        <w:rPr>
          <w:rFonts w:ascii="Microsoft JhengHei" w:eastAsia="Microsoft JhengHei" w:hAnsi="Microsoft JhengHei" w:cs="Times New Roman"/>
          <w:color w:val="000000"/>
        </w:rPr>
        <w:t>in</w:t>
      </w:r>
      <w:r w:rsidRPr="006472F3">
        <w:rPr>
          <w:rFonts w:ascii="Microsoft JhengHei" w:eastAsia="Microsoft JhengHei" w:hAnsi="Microsoft JhengHei" w:cs="Times New Roman"/>
          <w:color w:val="000000"/>
          <w:spacing w:val="-3"/>
        </w:rPr>
        <w:t xml:space="preserve"> </w:t>
      </w:r>
      <w:r w:rsidRPr="006472F3">
        <w:rPr>
          <w:rFonts w:ascii="Microsoft JhengHei" w:eastAsia="Microsoft JhengHei" w:hAnsi="Microsoft JhengHei" w:cs="Times New Roman"/>
          <w:color w:val="000000"/>
          <w:spacing w:val="-4"/>
        </w:rPr>
        <w:t xml:space="preserve">OOP? </w:t>
      </w:r>
    </w:p>
    <w:p w14:paraId="2B3823E1" w14:textId="77777777" w:rsidR="0018077F" w:rsidRPr="006472F3" w:rsidRDefault="009A3248">
      <w:pPr>
        <w:pStyle w:val="BodyText"/>
        <w:spacing w:before="1"/>
        <w:rPr>
          <w:rFonts w:ascii="Microsoft JhengHei" w:eastAsia="Microsoft JhengHei" w:hAnsi="Microsoft JhengHei" w:cs="Times New Roman"/>
        </w:rPr>
      </w:pPr>
      <w:r w:rsidRPr="006472F3">
        <w:rPr>
          <w:rFonts w:ascii="Microsoft JhengHei" w:eastAsia="Microsoft JhengHei" w:hAnsi="Microsoft JhengHei" w:cs="Times New Roman"/>
          <w:spacing w:val="-4"/>
        </w:rPr>
        <w:t>Ans.</w:t>
      </w:r>
    </w:p>
    <w:p w14:paraId="23C53D31"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Inheritance</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in</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Object-Oriented</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Programming</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(OOP)</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allows</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a</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new</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class</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(called</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a subclass</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or</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derived class) to inherit attributes and methods from an existing class (called a superclass or base class).</w:t>
      </w:r>
    </w:p>
    <w:p w14:paraId="60C93B18" w14:textId="77777777" w:rsidR="0018077F" w:rsidRPr="006472F3" w:rsidRDefault="009A3248">
      <w:pPr>
        <w:pStyle w:val="BodyText"/>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This</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promotes</w:t>
      </w:r>
      <w:r w:rsidRPr="006472F3">
        <w:rPr>
          <w:rFonts w:ascii="Microsoft JhengHei" w:eastAsia="Microsoft JhengHei" w:hAnsi="Microsoft JhengHei" w:cs="Times New Roman"/>
          <w:b w:val="0"/>
          <w:bCs w:val="0"/>
          <w:spacing w:val="-7"/>
        </w:rPr>
        <w:t xml:space="preserve"> </w:t>
      </w:r>
      <w:r w:rsidRPr="006472F3">
        <w:rPr>
          <w:rFonts w:ascii="Microsoft JhengHei" w:eastAsia="Microsoft JhengHei" w:hAnsi="Microsoft JhengHei" w:cs="Times New Roman"/>
          <w:b w:val="0"/>
          <w:bCs w:val="0"/>
        </w:rPr>
        <w:t>code</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spacing w:val="-5"/>
          <w:lang w:val="en-IN"/>
        </w:rPr>
        <w:t>re-usability</w:t>
      </w:r>
      <w:r w:rsidRPr="006472F3">
        <w:rPr>
          <w:rFonts w:ascii="Microsoft JhengHei" w:eastAsia="Microsoft JhengHei" w:hAnsi="Microsoft JhengHei" w:cs="Times New Roman"/>
          <w:b w:val="0"/>
          <w:bCs w:val="0"/>
          <w:spacing w:val="-2"/>
        </w:rPr>
        <w:t>.</w:t>
      </w:r>
    </w:p>
    <w:p w14:paraId="22ECEDB3" w14:textId="77777777" w:rsidR="0018077F" w:rsidRPr="006472F3" w:rsidRDefault="0018077F">
      <w:pPr>
        <w:pStyle w:val="BodyText"/>
        <w:spacing w:before="1"/>
        <w:ind w:left="0"/>
        <w:rPr>
          <w:rFonts w:ascii="Microsoft JhengHei" w:eastAsia="Microsoft JhengHei" w:hAnsi="Microsoft JhengHei" w:cs="Times New Roman"/>
        </w:rPr>
      </w:pPr>
    </w:p>
    <w:p w14:paraId="7667A7AB" w14:textId="77777777" w:rsidR="0018077F" w:rsidRPr="006472F3" w:rsidRDefault="009A3248">
      <w:pPr>
        <w:pStyle w:val="BodyText"/>
        <w:spacing w:line="268" w:lineRule="exact"/>
        <w:rPr>
          <w:rFonts w:ascii="Microsoft JhengHei" w:eastAsia="Microsoft JhengHei" w:hAnsi="Microsoft JhengHei" w:cs="Times New Roman"/>
        </w:rPr>
      </w:pPr>
      <w:r w:rsidRPr="006472F3">
        <w:rPr>
          <w:rFonts w:ascii="Microsoft JhengHei" w:eastAsia="Microsoft JhengHei" w:hAnsi="Microsoft JhengHei" w:cs="Times New Roman"/>
        </w:rPr>
        <w:t>Types</w:t>
      </w:r>
      <w:r w:rsidRPr="006472F3">
        <w:rPr>
          <w:rFonts w:ascii="Microsoft JhengHei" w:eastAsia="Microsoft JhengHei" w:hAnsi="Microsoft JhengHei" w:cs="Times New Roman"/>
          <w:spacing w:val="-4"/>
        </w:rPr>
        <w:t xml:space="preserve"> </w:t>
      </w:r>
      <w:r w:rsidRPr="006472F3">
        <w:rPr>
          <w:rFonts w:ascii="Microsoft JhengHei" w:eastAsia="Microsoft JhengHei" w:hAnsi="Microsoft JhengHei" w:cs="Times New Roman"/>
        </w:rPr>
        <w:t xml:space="preserve">of </w:t>
      </w:r>
      <w:r w:rsidRPr="006472F3">
        <w:rPr>
          <w:rFonts w:ascii="Microsoft JhengHei" w:eastAsia="Microsoft JhengHei" w:hAnsi="Microsoft JhengHei" w:cs="Times New Roman"/>
          <w:spacing w:val="-2"/>
        </w:rPr>
        <w:t>Inheritance:</w:t>
      </w:r>
    </w:p>
    <w:p w14:paraId="01983B71" w14:textId="77777777" w:rsidR="0018077F" w:rsidRPr="006472F3" w:rsidRDefault="009A3248">
      <w:pPr>
        <w:pStyle w:val="ListParagraph"/>
        <w:numPr>
          <w:ilvl w:val="0"/>
          <w:numId w:val="1"/>
        </w:numPr>
        <w:tabs>
          <w:tab w:val="left" w:pos="860"/>
        </w:tabs>
        <w:spacing w:line="278" w:lineRule="exact"/>
        <w:ind w:left="860" w:hanging="360"/>
        <w:rPr>
          <w:rFonts w:ascii="Microsoft JhengHei" w:eastAsia="Microsoft JhengHei" w:hAnsi="Microsoft JhengHei" w:cs="Times New Roman"/>
          <w:bCs/>
        </w:rPr>
      </w:pPr>
      <w:r w:rsidRPr="006472F3">
        <w:rPr>
          <w:rFonts w:ascii="Microsoft JhengHei" w:eastAsia="Microsoft JhengHei" w:hAnsi="Microsoft JhengHei" w:cs="Times New Roman"/>
          <w:b/>
        </w:rPr>
        <w:t>Single</w:t>
      </w:r>
      <w:r w:rsidRPr="006472F3">
        <w:rPr>
          <w:rFonts w:ascii="Microsoft JhengHei" w:eastAsia="Microsoft JhengHei" w:hAnsi="Microsoft JhengHei" w:cs="Times New Roman"/>
          <w:b/>
          <w:spacing w:val="-6"/>
        </w:rPr>
        <w:t xml:space="preserve"> </w:t>
      </w:r>
      <w:r w:rsidRPr="006472F3">
        <w:rPr>
          <w:rFonts w:ascii="Microsoft JhengHei" w:eastAsia="Microsoft JhengHei" w:hAnsi="Microsoft JhengHei" w:cs="Times New Roman"/>
          <w:b/>
        </w:rPr>
        <w:t>Inheritance:</w:t>
      </w:r>
      <w:r w:rsidRPr="006472F3">
        <w:rPr>
          <w:rFonts w:ascii="Microsoft JhengHei" w:eastAsia="Microsoft JhengHei" w:hAnsi="Microsoft JhengHei" w:cs="Times New Roman"/>
          <w:b/>
          <w:spacing w:val="-4"/>
        </w:rPr>
        <w:t xml:space="preserve"> </w:t>
      </w:r>
      <w:r w:rsidRPr="006472F3">
        <w:rPr>
          <w:rFonts w:ascii="Microsoft JhengHei" w:eastAsia="Microsoft JhengHei" w:hAnsi="Microsoft JhengHei" w:cs="Times New Roman"/>
          <w:bCs/>
        </w:rPr>
        <w:t>A</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subclass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inherits</w:t>
      </w:r>
      <w:r w:rsidRPr="006472F3">
        <w:rPr>
          <w:rFonts w:ascii="Microsoft JhengHei" w:eastAsia="Microsoft JhengHei" w:hAnsi="Microsoft JhengHei" w:cs="Times New Roman"/>
          <w:bCs/>
          <w:spacing w:val="-7"/>
        </w:rPr>
        <w:t xml:space="preserve"> </w:t>
      </w:r>
      <w:r w:rsidRPr="006472F3">
        <w:rPr>
          <w:rFonts w:ascii="Microsoft JhengHei" w:eastAsia="Microsoft JhengHei" w:hAnsi="Microsoft JhengHei" w:cs="Times New Roman"/>
          <w:bCs/>
        </w:rPr>
        <w:t>from</w:t>
      </w:r>
      <w:r w:rsidRPr="006472F3">
        <w:rPr>
          <w:rFonts w:ascii="Microsoft JhengHei" w:eastAsia="Microsoft JhengHei" w:hAnsi="Microsoft JhengHei" w:cs="Times New Roman"/>
          <w:bCs/>
          <w:spacing w:val="-7"/>
        </w:rPr>
        <w:t xml:space="preserve"> </w:t>
      </w:r>
      <w:r w:rsidRPr="006472F3">
        <w:rPr>
          <w:rFonts w:ascii="Microsoft JhengHei" w:eastAsia="Microsoft JhengHei" w:hAnsi="Microsoft JhengHei" w:cs="Times New Roman"/>
          <w:bCs/>
        </w:rPr>
        <w:t>one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spacing w:val="-2"/>
        </w:rPr>
        <w:t>superclass.</w:t>
      </w:r>
    </w:p>
    <w:p w14:paraId="482D1C51" w14:textId="77777777" w:rsidR="0018077F" w:rsidRPr="006472F3" w:rsidRDefault="009A3248">
      <w:pPr>
        <w:pStyle w:val="ListParagraph"/>
        <w:tabs>
          <w:tab w:val="left" w:pos="860"/>
        </w:tabs>
        <w:spacing w:line="278" w:lineRule="exact"/>
        <w:ind w:left="500" w:firstLine="0"/>
        <w:jc w:val="center"/>
        <w:rPr>
          <w:rFonts w:ascii="Microsoft JhengHei" w:eastAsia="Microsoft JhengHei" w:hAnsi="Microsoft JhengHei" w:cs="Times New Roman"/>
          <w:bCs/>
        </w:rPr>
      </w:pPr>
      <w:r w:rsidRPr="006472F3">
        <w:rPr>
          <w:rFonts w:ascii="Microsoft JhengHei" w:eastAsia="Microsoft JhengHei" w:hAnsi="Microsoft JhengHei"/>
          <w:noProof/>
        </w:rPr>
        <w:drawing>
          <wp:anchor distT="0" distB="0" distL="114300" distR="114300" simplePos="0" relativeHeight="251660288" behindDoc="1" locked="0" layoutInCell="1" allowOverlap="1" wp14:anchorId="01F7DDDF" wp14:editId="1D075F19">
            <wp:simplePos x="0" y="0"/>
            <wp:positionH relativeFrom="column">
              <wp:posOffset>2012950</wp:posOffset>
            </wp:positionH>
            <wp:positionV relativeFrom="paragraph">
              <wp:posOffset>156210</wp:posOffset>
            </wp:positionV>
            <wp:extent cx="1962150" cy="1153795"/>
            <wp:effectExtent l="0" t="0" r="19050" b="14605"/>
            <wp:wrapTight wrapText="bothSides">
              <wp:wrapPolygon edited="0">
                <wp:start x="0" y="0"/>
                <wp:lineTo x="0" y="21398"/>
                <wp:lineTo x="21530" y="21398"/>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rcRect t="1174"/>
                    <a:stretch>
                      <a:fillRect/>
                    </a:stretch>
                  </pic:blipFill>
                  <pic:spPr>
                    <a:xfrm>
                      <a:off x="0" y="0"/>
                      <a:ext cx="1962150" cy="1153795"/>
                    </a:xfrm>
                    <a:prstGeom prst="rect">
                      <a:avLst/>
                    </a:prstGeom>
                    <a:noFill/>
                    <a:ln>
                      <a:noFill/>
                    </a:ln>
                  </pic:spPr>
                </pic:pic>
              </a:graphicData>
            </a:graphic>
          </wp:anchor>
        </w:drawing>
      </w:r>
    </w:p>
    <w:p w14:paraId="05A42719" w14:textId="77777777" w:rsidR="0018077F" w:rsidRPr="006472F3" w:rsidRDefault="0018077F">
      <w:pPr>
        <w:pStyle w:val="ListParagraph"/>
        <w:tabs>
          <w:tab w:val="left" w:pos="860"/>
        </w:tabs>
        <w:spacing w:line="278" w:lineRule="exact"/>
        <w:ind w:left="500" w:firstLine="0"/>
        <w:jc w:val="center"/>
        <w:rPr>
          <w:rFonts w:ascii="Microsoft JhengHei" w:eastAsia="Microsoft JhengHei" w:hAnsi="Microsoft JhengHei" w:cs="Times New Roman"/>
          <w:bCs/>
        </w:rPr>
      </w:pPr>
    </w:p>
    <w:p w14:paraId="057C9698" w14:textId="77777777" w:rsidR="0018077F" w:rsidRPr="006472F3" w:rsidRDefault="0018077F">
      <w:pPr>
        <w:pStyle w:val="ListParagraph"/>
        <w:tabs>
          <w:tab w:val="left" w:pos="860"/>
        </w:tabs>
        <w:spacing w:line="278" w:lineRule="exact"/>
        <w:ind w:left="500" w:firstLine="0"/>
        <w:rPr>
          <w:rFonts w:ascii="Microsoft JhengHei" w:eastAsia="Microsoft JhengHei" w:hAnsi="Microsoft JhengHei" w:cs="Times New Roman"/>
          <w:bCs/>
        </w:rPr>
      </w:pPr>
    </w:p>
    <w:p w14:paraId="17A9F4A7" w14:textId="77777777" w:rsidR="0018077F" w:rsidRPr="006472F3" w:rsidRDefault="009A3248">
      <w:pPr>
        <w:pStyle w:val="ListParagraph"/>
        <w:tabs>
          <w:tab w:val="left" w:pos="860"/>
        </w:tabs>
        <w:spacing w:line="278" w:lineRule="exact"/>
        <w:ind w:left="500" w:firstLine="0"/>
        <w:rPr>
          <w:rFonts w:ascii="Microsoft JhengHei" w:eastAsia="Microsoft JhengHei" w:hAnsi="Microsoft JhengHei" w:cs="Times New Roman"/>
          <w:bCs/>
        </w:rPr>
      </w:pPr>
      <w:r w:rsidRPr="006472F3">
        <w:rPr>
          <w:rFonts w:ascii="Microsoft JhengHei" w:eastAsia="Microsoft JhengHei" w:hAnsi="Microsoft JhengHei" w:cs="Times New Roman"/>
          <w:bCs/>
        </w:rPr>
        <w:tab/>
      </w:r>
      <w:r w:rsidRPr="006472F3">
        <w:rPr>
          <w:rFonts w:ascii="Microsoft JhengHei" w:eastAsia="Microsoft JhengHei" w:hAnsi="Microsoft JhengHei" w:cs="Times New Roman"/>
          <w:bCs/>
        </w:rPr>
        <w:tab/>
      </w:r>
      <w:r w:rsidRPr="006472F3">
        <w:rPr>
          <w:rFonts w:ascii="Microsoft JhengHei" w:eastAsia="Microsoft JhengHei" w:hAnsi="Microsoft JhengHei" w:cs="Times New Roman"/>
          <w:bCs/>
        </w:rPr>
        <w:tab/>
      </w:r>
      <w:r w:rsidRPr="006472F3">
        <w:rPr>
          <w:rFonts w:ascii="Microsoft JhengHei" w:eastAsia="Microsoft JhengHei" w:hAnsi="Microsoft JhengHei" w:cs="Times New Roman"/>
          <w:bCs/>
        </w:rPr>
        <w:tab/>
      </w:r>
      <w:r w:rsidRPr="006472F3">
        <w:rPr>
          <w:rFonts w:ascii="Microsoft JhengHei" w:eastAsia="Microsoft JhengHei" w:hAnsi="Microsoft JhengHei" w:cs="Times New Roman"/>
          <w:bCs/>
        </w:rPr>
        <w:tab/>
      </w:r>
    </w:p>
    <w:p w14:paraId="6E1B5D51" w14:textId="77777777" w:rsidR="0018077F" w:rsidRPr="006472F3" w:rsidRDefault="0018077F">
      <w:pPr>
        <w:pStyle w:val="ListParagraph"/>
        <w:tabs>
          <w:tab w:val="left" w:pos="860"/>
        </w:tabs>
        <w:spacing w:line="278" w:lineRule="exact"/>
        <w:ind w:left="500" w:firstLine="0"/>
        <w:rPr>
          <w:rFonts w:ascii="Microsoft JhengHei" w:eastAsia="Microsoft JhengHei" w:hAnsi="Microsoft JhengHei" w:cs="Times New Roman"/>
          <w:bCs/>
        </w:rPr>
      </w:pPr>
    </w:p>
    <w:p w14:paraId="2AD7E48A" w14:textId="77777777" w:rsidR="0018077F" w:rsidRPr="006472F3" w:rsidRDefault="0018077F">
      <w:pPr>
        <w:pStyle w:val="ListParagraph"/>
        <w:tabs>
          <w:tab w:val="left" w:pos="860"/>
        </w:tabs>
        <w:spacing w:line="278" w:lineRule="exact"/>
        <w:ind w:left="500" w:firstLine="0"/>
        <w:rPr>
          <w:rFonts w:ascii="Microsoft JhengHei" w:eastAsia="Microsoft JhengHei" w:hAnsi="Microsoft JhengHei" w:cs="Times New Roman"/>
          <w:bCs/>
        </w:rPr>
      </w:pPr>
    </w:p>
    <w:p w14:paraId="37673C34" w14:textId="77777777" w:rsidR="0018077F" w:rsidRPr="006472F3" w:rsidRDefault="0018077F">
      <w:pPr>
        <w:pStyle w:val="ListParagraph"/>
        <w:tabs>
          <w:tab w:val="left" w:pos="860"/>
        </w:tabs>
        <w:spacing w:line="278" w:lineRule="exact"/>
        <w:ind w:left="500" w:firstLine="0"/>
        <w:rPr>
          <w:rFonts w:ascii="Microsoft JhengHei" w:eastAsia="Microsoft JhengHei" w:hAnsi="Microsoft JhengHei" w:cs="Times New Roman"/>
          <w:bCs/>
        </w:rPr>
      </w:pPr>
    </w:p>
    <w:p w14:paraId="0E7D67F7" w14:textId="77777777" w:rsidR="0018077F" w:rsidRPr="006472F3" w:rsidRDefault="0018077F">
      <w:pPr>
        <w:pStyle w:val="ListParagraph"/>
        <w:tabs>
          <w:tab w:val="left" w:pos="860"/>
        </w:tabs>
        <w:spacing w:line="278" w:lineRule="exact"/>
        <w:ind w:left="500" w:firstLine="0"/>
        <w:rPr>
          <w:rFonts w:ascii="Microsoft JhengHei" w:eastAsia="Microsoft JhengHei" w:hAnsi="Microsoft JhengHei" w:cs="Times New Roman"/>
          <w:bCs/>
        </w:rPr>
      </w:pPr>
    </w:p>
    <w:p w14:paraId="7C0A36BC" w14:textId="77777777" w:rsidR="0018077F" w:rsidRPr="006472F3" w:rsidRDefault="009A3248">
      <w:pPr>
        <w:pStyle w:val="BodyText"/>
        <w:spacing w:line="268" w:lineRule="exact"/>
        <w:rPr>
          <w:rFonts w:ascii="Microsoft JhengHei" w:eastAsia="Microsoft JhengHei" w:hAnsi="Microsoft JhengHei" w:cs="Times New Roman"/>
        </w:rPr>
      </w:pPr>
      <w:r w:rsidRPr="006472F3">
        <w:rPr>
          <w:rFonts w:ascii="Microsoft JhengHei" w:eastAsia="Microsoft JhengHei" w:hAnsi="Microsoft JhengHei" w:cs="Times New Roman"/>
        </w:rPr>
        <w:t>Syntax:</w:t>
      </w:r>
    </w:p>
    <w:p w14:paraId="2EE2B97E"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class base_class_1</w:t>
      </w:r>
    </w:p>
    <w:p w14:paraId="4AF2DF87"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62762631"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 class definition</w:t>
      </w:r>
    </w:p>
    <w:p w14:paraId="69A41212"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5656286F"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class derived_class: visibility_mode base_class_1</w:t>
      </w:r>
    </w:p>
    <w:p w14:paraId="425A19BE"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159A6BB0"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 class definition</w:t>
      </w:r>
    </w:p>
    <w:p w14:paraId="6021F45C" w14:textId="77777777" w:rsidR="0018077F" w:rsidRPr="006472F3" w:rsidRDefault="009A3248">
      <w:pPr>
        <w:pStyle w:val="BodyText"/>
        <w:spacing w:before="1"/>
        <w:rPr>
          <w:rFonts w:ascii="Microsoft JhengHei" w:eastAsia="Microsoft JhengHei" w:hAnsi="Microsoft JhengHei" w:cs="Times New Roman"/>
        </w:rPr>
      </w:pPr>
      <w:r w:rsidRPr="006472F3">
        <w:rPr>
          <w:rFonts w:ascii="Microsoft JhengHei" w:eastAsia="Microsoft JhengHei" w:hAnsi="Microsoft JhengHei" w:cs="Times New Roman"/>
          <w:b w:val="0"/>
          <w:bCs w:val="0"/>
        </w:rPr>
        <w:t>};</w:t>
      </w:r>
    </w:p>
    <w:p w14:paraId="11A85AD2" w14:textId="77777777" w:rsidR="0018077F" w:rsidRPr="006472F3" w:rsidRDefault="0018077F">
      <w:pPr>
        <w:pStyle w:val="ListParagraph"/>
        <w:tabs>
          <w:tab w:val="left" w:pos="860"/>
        </w:tabs>
        <w:spacing w:line="278" w:lineRule="exact"/>
        <w:ind w:left="500" w:firstLine="0"/>
        <w:rPr>
          <w:rFonts w:ascii="Microsoft JhengHei" w:eastAsia="Microsoft JhengHei" w:hAnsi="Microsoft JhengHei" w:cs="Times New Roman"/>
          <w:bCs/>
        </w:rPr>
      </w:pPr>
    </w:p>
    <w:p w14:paraId="02B0E543" w14:textId="77777777" w:rsidR="0018077F" w:rsidRPr="006472F3" w:rsidRDefault="009A3248">
      <w:pPr>
        <w:pStyle w:val="ListParagraph"/>
        <w:numPr>
          <w:ilvl w:val="0"/>
          <w:numId w:val="1"/>
        </w:numPr>
        <w:tabs>
          <w:tab w:val="left" w:pos="861"/>
        </w:tabs>
        <w:spacing w:line="244" w:lineRule="auto"/>
        <w:ind w:right="469"/>
        <w:rPr>
          <w:rFonts w:ascii="Microsoft JhengHei" w:eastAsia="Microsoft JhengHei" w:hAnsi="Microsoft JhengHei" w:cs="Times New Roman"/>
          <w:b/>
        </w:rPr>
      </w:pPr>
      <w:r w:rsidRPr="006472F3">
        <w:rPr>
          <w:rFonts w:ascii="Microsoft JhengHei" w:eastAsia="Microsoft JhengHei" w:hAnsi="Microsoft JhengHei" w:cs="Times New Roman"/>
          <w:b/>
        </w:rPr>
        <w:t>Multiple</w:t>
      </w:r>
      <w:r w:rsidRPr="006472F3">
        <w:rPr>
          <w:rFonts w:ascii="Microsoft JhengHei" w:eastAsia="Microsoft JhengHei" w:hAnsi="Microsoft JhengHei" w:cs="Times New Roman"/>
          <w:b/>
          <w:spacing w:val="-5"/>
        </w:rPr>
        <w:t xml:space="preserve"> </w:t>
      </w:r>
      <w:r w:rsidRPr="006472F3">
        <w:rPr>
          <w:rFonts w:ascii="Microsoft JhengHei" w:eastAsia="Microsoft JhengHei" w:hAnsi="Microsoft JhengHei" w:cs="Times New Roman"/>
          <w:b/>
        </w:rPr>
        <w:t>Inheritance:</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Cs/>
        </w:rPr>
        <w:t>A</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subclass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inherits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from</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more than</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one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superclass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(not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supported directly in all languages, like Java).</w:t>
      </w:r>
    </w:p>
    <w:p w14:paraId="5757ECF1" w14:textId="77777777" w:rsidR="0018077F" w:rsidRPr="006472F3" w:rsidRDefault="0018077F">
      <w:pPr>
        <w:pStyle w:val="ListParagraph"/>
        <w:tabs>
          <w:tab w:val="left" w:pos="861"/>
        </w:tabs>
        <w:spacing w:line="244" w:lineRule="auto"/>
        <w:ind w:left="500" w:right="469" w:firstLine="0"/>
        <w:rPr>
          <w:rFonts w:ascii="Microsoft JhengHei" w:eastAsia="Microsoft JhengHei" w:hAnsi="Microsoft JhengHei" w:cs="Times New Roman"/>
          <w:b/>
        </w:rPr>
      </w:pPr>
    </w:p>
    <w:p w14:paraId="6329BCD5" w14:textId="77777777" w:rsidR="0018077F" w:rsidRPr="006472F3" w:rsidRDefault="009A3248">
      <w:pPr>
        <w:pStyle w:val="ListParagraph"/>
        <w:tabs>
          <w:tab w:val="left" w:pos="861"/>
        </w:tabs>
        <w:spacing w:line="244" w:lineRule="auto"/>
        <w:ind w:left="0" w:right="469" w:firstLine="0"/>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3ED80692" wp14:editId="0080DA45">
            <wp:extent cx="1793875" cy="125666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1793875" cy="1256665"/>
                    </a:xfrm>
                    <a:prstGeom prst="rect">
                      <a:avLst/>
                    </a:prstGeom>
                    <a:noFill/>
                    <a:ln>
                      <a:noFill/>
                    </a:ln>
                  </pic:spPr>
                </pic:pic>
              </a:graphicData>
            </a:graphic>
          </wp:inline>
        </w:drawing>
      </w:r>
    </w:p>
    <w:p w14:paraId="533E1BB5" w14:textId="77777777" w:rsidR="0018077F" w:rsidRPr="006472F3" w:rsidRDefault="009A3248">
      <w:pPr>
        <w:pStyle w:val="BodyText"/>
        <w:spacing w:line="268" w:lineRule="exact"/>
        <w:rPr>
          <w:rFonts w:ascii="Microsoft JhengHei" w:eastAsia="Microsoft JhengHei" w:hAnsi="Microsoft JhengHei"/>
        </w:rPr>
      </w:pPr>
      <w:r w:rsidRPr="006472F3">
        <w:rPr>
          <w:rFonts w:ascii="Microsoft JhengHei" w:eastAsia="Microsoft JhengHei" w:hAnsi="Microsoft JhengHei" w:cs="Times New Roman"/>
        </w:rPr>
        <w:t>Syntax:</w:t>
      </w:r>
    </w:p>
    <w:p w14:paraId="10B9D0EA"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xml:space="preserve">class BaseClass1 {  </w:t>
      </w:r>
    </w:p>
    <w:p w14:paraId="43905289"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xml:space="preserve">    // Data members of BaseClass1.</w:t>
      </w:r>
    </w:p>
    <w:p w14:paraId="12BB2E16"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xml:space="preserve">    // Member functions of BaseClass1.</w:t>
      </w:r>
    </w:p>
    <w:p w14:paraId="31E3AD14"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lastRenderedPageBreak/>
        <w:t xml:space="preserve">}  </w:t>
      </w:r>
    </w:p>
    <w:p w14:paraId="06739CC1"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xml:space="preserve">class BaseClass2 {  </w:t>
      </w:r>
    </w:p>
    <w:p w14:paraId="1C514C57"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xml:space="preserve">    // Data members of BaseClass2.</w:t>
      </w:r>
    </w:p>
    <w:p w14:paraId="75EA703B"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xml:space="preserve">    // Member functions of BaseClass2.</w:t>
      </w:r>
    </w:p>
    <w:p w14:paraId="3DE08457"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xml:space="preserve">}  </w:t>
      </w:r>
    </w:p>
    <w:p w14:paraId="6941CFA6" w14:textId="77777777" w:rsidR="0018077F" w:rsidRPr="006472F3" w:rsidRDefault="0018077F">
      <w:pPr>
        <w:pStyle w:val="BodyText"/>
        <w:spacing w:before="1"/>
        <w:rPr>
          <w:rFonts w:ascii="Microsoft JhengHei" w:eastAsia="Microsoft JhengHei" w:hAnsi="Microsoft JhengHei" w:cs="Times New Roman"/>
          <w:b w:val="0"/>
          <w:bCs w:val="0"/>
        </w:rPr>
      </w:pPr>
    </w:p>
    <w:p w14:paraId="1CC80F8A"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Multiple inheritance</w:t>
      </w:r>
    </w:p>
    <w:p w14:paraId="4208DAC1"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class DerivedClass: public BaseClass1, public BaseClass2 {</w:t>
      </w:r>
    </w:p>
    <w:p w14:paraId="68BCEBBD"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xml:space="preserve">    // Data members of DerivedClass.</w:t>
      </w:r>
    </w:p>
    <w:p w14:paraId="32AC9265"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xml:space="preserve">    // Member functions of DerivedClass.</w:t>
      </w:r>
    </w:p>
    <w:p w14:paraId="2178F347"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xml:space="preserve">}  </w:t>
      </w:r>
    </w:p>
    <w:p w14:paraId="3819A251" w14:textId="77777777" w:rsidR="0018077F" w:rsidRPr="006472F3" w:rsidRDefault="0018077F">
      <w:pPr>
        <w:pStyle w:val="ListParagraph"/>
        <w:tabs>
          <w:tab w:val="left" w:pos="861"/>
        </w:tabs>
        <w:spacing w:line="244" w:lineRule="auto"/>
        <w:ind w:left="0" w:right="469" w:firstLine="0"/>
        <w:rPr>
          <w:rFonts w:ascii="Microsoft JhengHei" w:eastAsia="Microsoft JhengHei" w:hAnsi="Microsoft JhengHei" w:cs="Times New Roman"/>
          <w:bCs/>
        </w:rPr>
      </w:pPr>
    </w:p>
    <w:p w14:paraId="4A74C7C1" w14:textId="77777777" w:rsidR="0018077F" w:rsidRPr="006472F3" w:rsidRDefault="009A3248">
      <w:pPr>
        <w:pStyle w:val="ListParagraph"/>
        <w:numPr>
          <w:ilvl w:val="0"/>
          <w:numId w:val="1"/>
        </w:numPr>
        <w:tabs>
          <w:tab w:val="left" w:pos="861"/>
        </w:tabs>
        <w:ind w:right="370"/>
        <w:rPr>
          <w:rFonts w:ascii="Microsoft JhengHei" w:eastAsia="Microsoft JhengHei" w:hAnsi="Microsoft JhengHei" w:cs="Times New Roman"/>
          <w:bCs/>
        </w:rPr>
      </w:pPr>
      <w:r w:rsidRPr="006472F3">
        <w:rPr>
          <w:rFonts w:ascii="Microsoft JhengHei" w:eastAsia="Microsoft JhengHei" w:hAnsi="Microsoft JhengHei" w:cs="Times New Roman"/>
          <w:b/>
        </w:rPr>
        <w:t>Multilevel</w:t>
      </w:r>
      <w:r w:rsidRPr="006472F3">
        <w:rPr>
          <w:rFonts w:ascii="Microsoft JhengHei" w:eastAsia="Microsoft JhengHei" w:hAnsi="Microsoft JhengHei" w:cs="Times New Roman"/>
          <w:b/>
          <w:spacing w:val="-6"/>
        </w:rPr>
        <w:t xml:space="preserve"> </w:t>
      </w:r>
      <w:r w:rsidRPr="006472F3">
        <w:rPr>
          <w:rFonts w:ascii="Microsoft JhengHei" w:eastAsia="Microsoft JhengHei" w:hAnsi="Microsoft JhengHei" w:cs="Times New Roman"/>
          <w:b/>
        </w:rPr>
        <w:t>Inheritance:</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Cs/>
        </w:rPr>
        <w:t>A</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subclass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inherits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from</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a superclass,</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and</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that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superclass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inherits from another class.</w:t>
      </w:r>
    </w:p>
    <w:p w14:paraId="7D201824" w14:textId="77777777" w:rsidR="0018077F" w:rsidRPr="006472F3" w:rsidRDefault="0018077F">
      <w:pPr>
        <w:pStyle w:val="ListParagraph"/>
        <w:tabs>
          <w:tab w:val="left" w:pos="861"/>
        </w:tabs>
        <w:ind w:left="0" w:right="370" w:firstLine="0"/>
        <w:rPr>
          <w:rFonts w:ascii="Microsoft JhengHei" w:eastAsia="Microsoft JhengHei" w:hAnsi="Microsoft JhengHei" w:cs="Times New Roman"/>
          <w:bCs/>
        </w:rPr>
      </w:pPr>
    </w:p>
    <w:p w14:paraId="534B25E5" w14:textId="77777777" w:rsidR="0018077F" w:rsidRPr="006472F3" w:rsidRDefault="009A3248">
      <w:pPr>
        <w:pStyle w:val="ListParagraph"/>
        <w:tabs>
          <w:tab w:val="left" w:pos="861"/>
        </w:tabs>
        <w:ind w:left="0" w:right="370" w:firstLine="0"/>
        <w:jc w:val="center"/>
        <w:rPr>
          <w:rFonts w:ascii="Microsoft JhengHei" w:eastAsia="Microsoft JhengHei" w:hAnsi="Microsoft JhengHei"/>
        </w:rPr>
      </w:pPr>
      <w:r w:rsidRPr="006472F3">
        <w:rPr>
          <w:rFonts w:ascii="Microsoft JhengHei" w:eastAsia="Microsoft JhengHei" w:hAnsi="Microsoft JhengHei"/>
        </w:rPr>
        <w:tab/>
      </w:r>
      <w:r w:rsidRPr="006472F3">
        <w:rPr>
          <w:rFonts w:ascii="Microsoft JhengHei" w:eastAsia="Microsoft JhengHei" w:hAnsi="Microsoft JhengHei"/>
          <w:noProof/>
        </w:rPr>
        <w:drawing>
          <wp:inline distT="0" distB="0" distL="114300" distR="114300" wp14:anchorId="6A424AA0" wp14:editId="0C35D9DC">
            <wp:extent cx="1701800" cy="1523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1701800" cy="1523365"/>
                    </a:xfrm>
                    <a:prstGeom prst="rect">
                      <a:avLst/>
                    </a:prstGeom>
                    <a:noFill/>
                    <a:ln>
                      <a:noFill/>
                    </a:ln>
                  </pic:spPr>
                </pic:pic>
              </a:graphicData>
            </a:graphic>
          </wp:inline>
        </w:drawing>
      </w:r>
    </w:p>
    <w:p w14:paraId="04F9B61C" w14:textId="77777777" w:rsidR="0018077F" w:rsidRPr="006472F3" w:rsidRDefault="009A3248">
      <w:pPr>
        <w:pStyle w:val="BodyText"/>
        <w:spacing w:line="268" w:lineRule="exact"/>
        <w:rPr>
          <w:rFonts w:ascii="Microsoft JhengHei" w:eastAsia="Microsoft JhengHei" w:hAnsi="Microsoft JhengHei"/>
        </w:rPr>
      </w:pPr>
      <w:r w:rsidRPr="006472F3">
        <w:rPr>
          <w:rFonts w:ascii="Microsoft JhengHei" w:eastAsia="Microsoft JhengHei" w:hAnsi="Microsoft JhengHei" w:cs="Times New Roman"/>
        </w:rPr>
        <w:t>Syntax:</w:t>
      </w:r>
    </w:p>
    <w:p w14:paraId="7ACC0392"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xml:space="preserve">class A { </w:t>
      </w:r>
    </w:p>
    <w:p w14:paraId="7FB1E91A"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 class definition</w:t>
      </w:r>
    </w:p>
    <w:p w14:paraId="67488E64"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658B8D95"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class B: public A {</w:t>
      </w:r>
    </w:p>
    <w:p w14:paraId="35C3859D"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 class definition</w:t>
      </w:r>
    </w:p>
    <w:p w14:paraId="28E9B4DF"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28CCAAE0"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class C: public B {</w:t>
      </w:r>
    </w:p>
    <w:p w14:paraId="4EC42160"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 class definition</w:t>
      </w:r>
    </w:p>
    <w:p w14:paraId="55413D16"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42D14D55" w14:textId="77777777" w:rsidR="0018077F" w:rsidRPr="006472F3" w:rsidRDefault="0018077F">
      <w:pPr>
        <w:pStyle w:val="ListParagraph"/>
        <w:tabs>
          <w:tab w:val="left" w:pos="861"/>
        </w:tabs>
        <w:ind w:left="0" w:right="370" w:firstLine="0"/>
        <w:jc w:val="center"/>
        <w:rPr>
          <w:rFonts w:ascii="Microsoft JhengHei" w:eastAsia="Microsoft JhengHei" w:hAnsi="Microsoft JhengHei"/>
        </w:rPr>
      </w:pPr>
    </w:p>
    <w:p w14:paraId="729095A2" w14:textId="77777777" w:rsidR="0018077F" w:rsidRPr="006472F3" w:rsidRDefault="009A3248">
      <w:pPr>
        <w:pStyle w:val="ListParagraph"/>
        <w:numPr>
          <w:ilvl w:val="0"/>
          <w:numId w:val="1"/>
        </w:numPr>
        <w:tabs>
          <w:tab w:val="left" w:pos="860"/>
        </w:tabs>
        <w:spacing w:line="278" w:lineRule="exact"/>
        <w:ind w:left="860" w:hanging="360"/>
        <w:rPr>
          <w:rFonts w:ascii="Microsoft JhengHei" w:eastAsia="Microsoft JhengHei" w:hAnsi="Microsoft JhengHei" w:cs="Times New Roman"/>
          <w:bCs/>
        </w:rPr>
      </w:pPr>
      <w:r w:rsidRPr="006472F3">
        <w:rPr>
          <w:rFonts w:ascii="Microsoft JhengHei" w:eastAsia="Microsoft JhengHei" w:hAnsi="Microsoft JhengHei" w:cs="Times New Roman"/>
          <w:b/>
        </w:rPr>
        <w:t>Hierarchical</w:t>
      </w:r>
      <w:r w:rsidRPr="006472F3">
        <w:rPr>
          <w:rFonts w:ascii="Microsoft JhengHei" w:eastAsia="Microsoft JhengHei" w:hAnsi="Microsoft JhengHei" w:cs="Times New Roman"/>
          <w:b/>
          <w:spacing w:val="-9"/>
        </w:rPr>
        <w:t xml:space="preserve"> </w:t>
      </w:r>
      <w:r w:rsidRPr="006472F3">
        <w:rPr>
          <w:rFonts w:ascii="Microsoft JhengHei" w:eastAsia="Microsoft JhengHei" w:hAnsi="Microsoft JhengHei" w:cs="Times New Roman"/>
          <w:b/>
        </w:rPr>
        <w:t>Inheritance:</w:t>
      </w:r>
      <w:r w:rsidRPr="006472F3">
        <w:rPr>
          <w:rFonts w:ascii="Microsoft JhengHei" w:eastAsia="Microsoft JhengHei" w:hAnsi="Microsoft JhengHei" w:cs="Times New Roman"/>
          <w:b/>
          <w:spacing w:val="-6"/>
        </w:rPr>
        <w:t xml:space="preserve"> </w:t>
      </w:r>
      <w:r w:rsidRPr="006472F3">
        <w:rPr>
          <w:rFonts w:ascii="Microsoft JhengHei" w:eastAsia="Microsoft JhengHei" w:hAnsi="Microsoft JhengHei" w:cs="Times New Roman"/>
          <w:bCs/>
        </w:rPr>
        <w:t>Multiple</w:t>
      </w:r>
      <w:r w:rsidRPr="006472F3">
        <w:rPr>
          <w:rFonts w:ascii="Microsoft JhengHei" w:eastAsia="Microsoft JhengHei" w:hAnsi="Microsoft JhengHei" w:cs="Times New Roman"/>
          <w:bCs/>
          <w:spacing w:val="-8"/>
        </w:rPr>
        <w:t xml:space="preserve"> </w:t>
      </w:r>
      <w:r w:rsidRPr="006472F3">
        <w:rPr>
          <w:rFonts w:ascii="Microsoft JhengHei" w:eastAsia="Microsoft JhengHei" w:hAnsi="Microsoft JhengHei" w:cs="Times New Roman"/>
          <w:bCs/>
        </w:rPr>
        <w:t>subclasses</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inherit</w:t>
      </w:r>
      <w:r w:rsidRPr="006472F3">
        <w:rPr>
          <w:rFonts w:ascii="Microsoft JhengHei" w:eastAsia="Microsoft JhengHei" w:hAnsi="Microsoft JhengHei" w:cs="Times New Roman"/>
          <w:bCs/>
          <w:spacing w:val="-7"/>
        </w:rPr>
        <w:t xml:space="preserve"> </w:t>
      </w:r>
      <w:r w:rsidRPr="006472F3">
        <w:rPr>
          <w:rFonts w:ascii="Microsoft JhengHei" w:eastAsia="Microsoft JhengHei" w:hAnsi="Microsoft JhengHei" w:cs="Times New Roman"/>
          <w:bCs/>
        </w:rPr>
        <w:t>from</w:t>
      </w:r>
      <w:r w:rsidRPr="006472F3">
        <w:rPr>
          <w:rFonts w:ascii="Microsoft JhengHei" w:eastAsia="Microsoft JhengHei" w:hAnsi="Microsoft JhengHei" w:cs="Times New Roman"/>
          <w:bCs/>
          <w:spacing w:val="-8"/>
        </w:rPr>
        <w:t xml:space="preserve"> </w:t>
      </w:r>
      <w:r w:rsidRPr="006472F3">
        <w:rPr>
          <w:rFonts w:ascii="Microsoft JhengHei" w:eastAsia="Microsoft JhengHei" w:hAnsi="Microsoft JhengHei" w:cs="Times New Roman"/>
          <w:bCs/>
        </w:rPr>
        <w:t>a</w:t>
      </w:r>
      <w:r w:rsidRPr="006472F3">
        <w:rPr>
          <w:rFonts w:ascii="Microsoft JhengHei" w:eastAsia="Microsoft JhengHei" w:hAnsi="Microsoft JhengHei" w:cs="Times New Roman"/>
          <w:bCs/>
          <w:spacing w:val="-7"/>
        </w:rPr>
        <w:t xml:space="preserve"> </w:t>
      </w:r>
      <w:r w:rsidRPr="006472F3">
        <w:rPr>
          <w:rFonts w:ascii="Microsoft JhengHei" w:eastAsia="Microsoft JhengHei" w:hAnsi="Microsoft JhengHei" w:cs="Times New Roman"/>
          <w:bCs/>
        </w:rPr>
        <w:t>single</w:t>
      </w:r>
      <w:r w:rsidRPr="006472F3">
        <w:rPr>
          <w:rFonts w:ascii="Microsoft JhengHei" w:eastAsia="Microsoft JhengHei" w:hAnsi="Microsoft JhengHei" w:cs="Times New Roman"/>
          <w:bCs/>
          <w:spacing w:val="-7"/>
        </w:rPr>
        <w:t xml:space="preserve"> </w:t>
      </w:r>
      <w:r w:rsidRPr="006472F3">
        <w:rPr>
          <w:rFonts w:ascii="Microsoft JhengHei" w:eastAsia="Microsoft JhengHei" w:hAnsi="Microsoft JhengHei" w:cs="Times New Roman"/>
          <w:bCs/>
          <w:spacing w:val="-2"/>
        </w:rPr>
        <w:t>superclass.</w:t>
      </w:r>
    </w:p>
    <w:p w14:paraId="2FC96D4D" w14:textId="77777777" w:rsidR="0018077F" w:rsidRPr="006472F3" w:rsidRDefault="0018077F">
      <w:pPr>
        <w:pStyle w:val="ListParagraph"/>
        <w:tabs>
          <w:tab w:val="left" w:pos="860"/>
        </w:tabs>
        <w:spacing w:line="278" w:lineRule="exact"/>
        <w:ind w:left="0" w:firstLine="0"/>
        <w:rPr>
          <w:rFonts w:ascii="Microsoft JhengHei" w:eastAsia="Microsoft JhengHei" w:hAnsi="Microsoft JhengHei" w:cs="Times New Roman"/>
          <w:bCs/>
          <w:spacing w:val="-2"/>
        </w:rPr>
      </w:pPr>
    </w:p>
    <w:p w14:paraId="5D72E9C7" w14:textId="77777777" w:rsidR="0018077F" w:rsidRPr="006472F3" w:rsidRDefault="009A3248">
      <w:pPr>
        <w:pStyle w:val="ListParagraph"/>
        <w:tabs>
          <w:tab w:val="left" w:pos="860"/>
        </w:tabs>
        <w:spacing w:line="278" w:lineRule="exact"/>
        <w:ind w:left="0" w:firstLine="0"/>
        <w:rPr>
          <w:rFonts w:ascii="Microsoft JhengHei" w:eastAsia="Microsoft JhengHei" w:hAnsi="Microsoft JhengHei" w:cs="Times New Roman"/>
          <w:bCs/>
          <w:spacing w:val="-2"/>
        </w:rPr>
      </w:pPr>
      <w:r w:rsidRPr="006472F3">
        <w:rPr>
          <w:rFonts w:ascii="Microsoft JhengHei" w:eastAsia="Microsoft JhengHei" w:hAnsi="Microsoft JhengHei"/>
          <w:noProof/>
        </w:rPr>
        <w:lastRenderedPageBreak/>
        <w:drawing>
          <wp:anchor distT="0" distB="0" distL="114300" distR="114300" simplePos="0" relativeHeight="251661312" behindDoc="1" locked="0" layoutInCell="1" allowOverlap="1" wp14:anchorId="08F383EC" wp14:editId="0118B4A7">
            <wp:simplePos x="0" y="0"/>
            <wp:positionH relativeFrom="column">
              <wp:posOffset>1758950</wp:posOffset>
            </wp:positionH>
            <wp:positionV relativeFrom="paragraph">
              <wp:posOffset>1905</wp:posOffset>
            </wp:positionV>
            <wp:extent cx="1975485" cy="1734185"/>
            <wp:effectExtent l="0" t="0" r="31115" b="31115"/>
            <wp:wrapTight wrapText="bothSides">
              <wp:wrapPolygon edited="0">
                <wp:start x="0" y="0"/>
                <wp:lineTo x="0" y="21513"/>
                <wp:lineTo x="21524" y="21513"/>
                <wp:lineTo x="215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1975485" cy="1734185"/>
                    </a:xfrm>
                    <a:prstGeom prst="rect">
                      <a:avLst/>
                    </a:prstGeom>
                    <a:noFill/>
                    <a:ln>
                      <a:noFill/>
                    </a:ln>
                  </pic:spPr>
                </pic:pic>
              </a:graphicData>
            </a:graphic>
          </wp:anchor>
        </w:drawing>
      </w:r>
    </w:p>
    <w:p w14:paraId="1C7F6A16" w14:textId="77777777" w:rsidR="0018077F" w:rsidRPr="006472F3" w:rsidRDefault="0018077F">
      <w:pPr>
        <w:pStyle w:val="ListParagraph"/>
        <w:tabs>
          <w:tab w:val="left" w:pos="860"/>
        </w:tabs>
        <w:spacing w:line="278" w:lineRule="exact"/>
        <w:ind w:left="0" w:firstLine="0"/>
        <w:rPr>
          <w:rFonts w:ascii="Microsoft JhengHei" w:eastAsia="Microsoft JhengHei" w:hAnsi="Microsoft JhengHei" w:cs="Times New Roman"/>
          <w:bCs/>
          <w:spacing w:val="-2"/>
        </w:rPr>
      </w:pPr>
    </w:p>
    <w:p w14:paraId="5F158BF5" w14:textId="77777777" w:rsidR="0018077F" w:rsidRPr="006472F3" w:rsidRDefault="0018077F">
      <w:pPr>
        <w:pStyle w:val="ListParagraph"/>
        <w:tabs>
          <w:tab w:val="left" w:pos="860"/>
        </w:tabs>
        <w:spacing w:line="278" w:lineRule="exact"/>
        <w:ind w:left="0" w:firstLine="0"/>
        <w:rPr>
          <w:rFonts w:ascii="Microsoft JhengHei" w:eastAsia="Microsoft JhengHei" w:hAnsi="Microsoft JhengHei" w:cs="Times New Roman"/>
          <w:bCs/>
          <w:spacing w:val="-2"/>
        </w:rPr>
      </w:pPr>
    </w:p>
    <w:p w14:paraId="58A71829" w14:textId="77777777" w:rsidR="0018077F" w:rsidRPr="006472F3" w:rsidRDefault="0018077F">
      <w:pPr>
        <w:pStyle w:val="ListParagraph"/>
        <w:tabs>
          <w:tab w:val="left" w:pos="860"/>
        </w:tabs>
        <w:spacing w:line="278" w:lineRule="exact"/>
        <w:ind w:left="0" w:firstLine="0"/>
        <w:rPr>
          <w:rFonts w:ascii="Microsoft JhengHei" w:eastAsia="Microsoft JhengHei" w:hAnsi="Microsoft JhengHei" w:cs="Times New Roman"/>
          <w:bCs/>
          <w:spacing w:val="-2"/>
        </w:rPr>
      </w:pPr>
    </w:p>
    <w:p w14:paraId="1D56B4CA" w14:textId="77777777" w:rsidR="0018077F" w:rsidRPr="006472F3" w:rsidRDefault="0018077F">
      <w:pPr>
        <w:pStyle w:val="ListParagraph"/>
        <w:tabs>
          <w:tab w:val="left" w:pos="860"/>
        </w:tabs>
        <w:spacing w:line="278" w:lineRule="exact"/>
        <w:ind w:left="0" w:firstLine="0"/>
        <w:rPr>
          <w:rFonts w:ascii="Microsoft JhengHei" w:eastAsia="Microsoft JhengHei" w:hAnsi="Microsoft JhengHei" w:cs="Times New Roman"/>
          <w:bCs/>
          <w:spacing w:val="-2"/>
        </w:rPr>
      </w:pPr>
    </w:p>
    <w:p w14:paraId="22625F55" w14:textId="77777777" w:rsidR="0018077F" w:rsidRPr="006472F3" w:rsidRDefault="0018077F">
      <w:pPr>
        <w:pStyle w:val="ListParagraph"/>
        <w:tabs>
          <w:tab w:val="left" w:pos="860"/>
        </w:tabs>
        <w:spacing w:line="278" w:lineRule="exact"/>
        <w:ind w:left="0" w:firstLine="0"/>
        <w:rPr>
          <w:rFonts w:ascii="Microsoft JhengHei" w:eastAsia="Microsoft JhengHei" w:hAnsi="Microsoft JhengHei" w:cs="Times New Roman"/>
          <w:bCs/>
          <w:spacing w:val="-2"/>
        </w:rPr>
      </w:pPr>
    </w:p>
    <w:p w14:paraId="32F01154" w14:textId="77777777" w:rsidR="0018077F" w:rsidRPr="006472F3" w:rsidRDefault="0018077F">
      <w:pPr>
        <w:pStyle w:val="ListParagraph"/>
        <w:tabs>
          <w:tab w:val="left" w:pos="860"/>
        </w:tabs>
        <w:spacing w:line="278" w:lineRule="exact"/>
        <w:ind w:left="0" w:firstLine="0"/>
        <w:rPr>
          <w:rFonts w:ascii="Microsoft JhengHei" w:eastAsia="Microsoft JhengHei" w:hAnsi="Microsoft JhengHei" w:cs="Times New Roman"/>
          <w:bCs/>
          <w:spacing w:val="-2"/>
        </w:rPr>
      </w:pPr>
    </w:p>
    <w:p w14:paraId="3ED58800" w14:textId="77777777" w:rsidR="0018077F" w:rsidRPr="006472F3" w:rsidRDefault="0018077F">
      <w:pPr>
        <w:pStyle w:val="ListParagraph"/>
        <w:tabs>
          <w:tab w:val="left" w:pos="860"/>
        </w:tabs>
        <w:spacing w:line="278" w:lineRule="exact"/>
        <w:ind w:left="0" w:firstLine="0"/>
        <w:rPr>
          <w:rFonts w:ascii="Microsoft JhengHei" w:eastAsia="Microsoft JhengHei" w:hAnsi="Microsoft JhengHei" w:cs="Times New Roman"/>
          <w:bCs/>
          <w:spacing w:val="-2"/>
        </w:rPr>
      </w:pPr>
    </w:p>
    <w:p w14:paraId="20CF4297" w14:textId="77777777" w:rsidR="0018077F" w:rsidRPr="006472F3" w:rsidRDefault="0018077F">
      <w:pPr>
        <w:pStyle w:val="ListParagraph"/>
        <w:tabs>
          <w:tab w:val="left" w:pos="860"/>
        </w:tabs>
        <w:spacing w:line="278" w:lineRule="exact"/>
        <w:ind w:left="0" w:firstLine="0"/>
        <w:rPr>
          <w:rFonts w:ascii="Microsoft JhengHei" w:eastAsia="Microsoft JhengHei" w:hAnsi="Microsoft JhengHei" w:cs="Times New Roman"/>
          <w:bCs/>
          <w:spacing w:val="-2"/>
        </w:rPr>
      </w:pPr>
    </w:p>
    <w:p w14:paraId="4A3A657C" w14:textId="77777777" w:rsidR="0018077F" w:rsidRPr="006472F3" w:rsidRDefault="0018077F">
      <w:pPr>
        <w:pStyle w:val="ListParagraph"/>
        <w:tabs>
          <w:tab w:val="left" w:pos="860"/>
        </w:tabs>
        <w:spacing w:line="278" w:lineRule="exact"/>
        <w:ind w:left="0" w:firstLine="0"/>
        <w:rPr>
          <w:rFonts w:ascii="Microsoft JhengHei" w:eastAsia="Microsoft JhengHei" w:hAnsi="Microsoft JhengHei" w:cs="Times New Roman"/>
          <w:bCs/>
          <w:spacing w:val="-2"/>
        </w:rPr>
      </w:pPr>
    </w:p>
    <w:p w14:paraId="3D541C97" w14:textId="77777777" w:rsidR="0018077F" w:rsidRPr="006472F3" w:rsidRDefault="009A3248">
      <w:pPr>
        <w:pStyle w:val="BodyText"/>
        <w:spacing w:line="268" w:lineRule="exact"/>
        <w:rPr>
          <w:rFonts w:ascii="Microsoft JhengHei" w:eastAsia="Microsoft JhengHei" w:hAnsi="Microsoft JhengHei" w:cs="Times New Roman"/>
          <w:spacing w:val="-2"/>
        </w:rPr>
      </w:pPr>
      <w:r w:rsidRPr="006472F3">
        <w:rPr>
          <w:rFonts w:ascii="Microsoft JhengHei" w:eastAsia="Microsoft JhengHei" w:hAnsi="Microsoft JhengHei" w:cs="Times New Roman"/>
        </w:rPr>
        <w:t>Syntax:</w:t>
      </w:r>
    </w:p>
    <w:p w14:paraId="5ED99ED3"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class base_class {</w:t>
      </w:r>
    </w:p>
    <w:p w14:paraId="5DAEF9EA"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 class definition</w:t>
      </w:r>
    </w:p>
    <w:p w14:paraId="1CB66A1D"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1D11A7CA"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class first_derived_class: public base_class {</w:t>
      </w:r>
    </w:p>
    <w:p w14:paraId="495EAE46"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 class definition</w:t>
      </w:r>
    </w:p>
    <w:p w14:paraId="50508E9E"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3D7C1F69"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class second_derived_class: public base_class {</w:t>
      </w:r>
    </w:p>
    <w:p w14:paraId="5DCDDB14"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 class definition</w:t>
      </w:r>
    </w:p>
    <w:p w14:paraId="3D5A8999"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555D8BAC"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class third_derived_class: public base_class {</w:t>
      </w:r>
    </w:p>
    <w:p w14:paraId="00C41E34"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 // class definition</w:t>
      </w:r>
    </w:p>
    <w:p w14:paraId="7EC766C3"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42BE37AF" w14:textId="77777777" w:rsidR="0018077F" w:rsidRPr="006472F3" w:rsidRDefault="0018077F">
      <w:pPr>
        <w:pStyle w:val="ListParagraph"/>
        <w:tabs>
          <w:tab w:val="left" w:pos="860"/>
        </w:tabs>
        <w:spacing w:line="278" w:lineRule="exact"/>
        <w:ind w:left="0" w:firstLine="0"/>
        <w:rPr>
          <w:rFonts w:ascii="Microsoft JhengHei" w:eastAsia="Microsoft JhengHei" w:hAnsi="Microsoft JhengHei" w:cs="Times New Roman"/>
          <w:bCs/>
          <w:spacing w:val="-2"/>
        </w:rPr>
      </w:pPr>
    </w:p>
    <w:p w14:paraId="166B08B9" w14:textId="77777777" w:rsidR="0018077F" w:rsidRPr="006472F3" w:rsidRDefault="009A3248">
      <w:pPr>
        <w:pStyle w:val="ListParagraph"/>
        <w:numPr>
          <w:ilvl w:val="0"/>
          <w:numId w:val="1"/>
        </w:numPr>
        <w:tabs>
          <w:tab w:val="left" w:pos="861"/>
        </w:tabs>
        <w:spacing w:line="244" w:lineRule="auto"/>
        <w:ind w:right="710"/>
        <w:rPr>
          <w:rFonts w:ascii="Microsoft JhengHei" w:eastAsia="Microsoft JhengHei" w:hAnsi="Microsoft JhengHei" w:cs="Times New Roman"/>
          <w:bCs/>
        </w:rPr>
      </w:pPr>
      <w:r w:rsidRPr="006472F3">
        <w:rPr>
          <w:rFonts w:ascii="Microsoft JhengHei" w:eastAsia="Microsoft JhengHei" w:hAnsi="Microsoft JhengHei" w:cs="Times New Roman"/>
          <w:b/>
        </w:rPr>
        <w:t>Hybrid</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
        </w:rPr>
        <w:t>Inheritance:</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Cs/>
        </w:rPr>
        <w:t>A</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combination</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of</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two</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or</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more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types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of</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inheritance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(e.g.,</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a</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mix</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of single and multiple inheritance).</w:t>
      </w:r>
    </w:p>
    <w:p w14:paraId="233A5403" w14:textId="77777777" w:rsidR="0018077F" w:rsidRPr="006472F3" w:rsidRDefault="009A3248">
      <w:pPr>
        <w:pStyle w:val="ListParagraph"/>
        <w:tabs>
          <w:tab w:val="left" w:pos="861"/>
        </w:tabs>
        <w:spacing w:line="244" w:lineRule="auto"/>
        <w:ind w:left="500" w:right="710" w:firstLine="0"/>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2BD71BD3" wp14:editId="7653271F">
            <wp:extent cx="1962150" cy="1714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1962150" cy="1714500"/>
                    </a:xfrm>
                    <a:prstGeom prst="rect">
                      <a:avLst/>
                    </a:prstGeom>
                    <a:noFill/>
                    <a:ln>
                      <a:noFill/>
                    </a:ln>
                  </pic:spPr>
                </pic:pic>
              </a:graphicData>
            </a:graphic>
          </wp:inline>
        </w:drawing>
      </w:r>
    </w:p>
    <w:p w14:paraId="0FB5B06A" w14:textId="77777777" w:rsidR="0018077F" w:rsidRPr="006472F3" w:rsidRDefault="009A3248">
      <w:pPr>
        <w:pStyle w:val="BodyText"/>
        <w:spacing w:line="268" w:lineRule="exact"/>
        <w:rPr>
          <w:rFonts w:ascii="Microsoft JhengHei" w:eastAsia="Microsoft JhengHei" w:hAnsi="Microsoft JhengHei" w:cs="Times New Roman"/>
          <w:spacing w:val="-2"/>
        </w:rPr>
      </w:pPr>
      <w:r w:rsidRPr="006472F3">
        <w:rPr>
          <w:rFonts w:ascii="Microsoft JhengHei" w:eastAsia="Microsoft JhengHei" w:hAnsi="Microsoft JhengHei" w:cs="Times New Roman"/>
        </w:rPr>
        <w:t>Syntax:</w:t>
      </w:r>
    </w:p>
    <w:p w14:paraId="483D8443"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Class A</w:t>
      </w:r>
    </w:p>
    <w:p w14:paraId="7B07C931"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74BE483F"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ab/>
        <w:t>//Data members and member functions of Class A</w:t>
      </w:r>
    </w:p>
    <w:p w14:paraId="42E68502"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20897BC4"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Class B: access modifier A</w:t>
      </w:r>
    </w:p>
    <w:p w14:paraId="555DC01B"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089FA49A"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ab/>
        <w:t>//Data members and member functions of Class B</w:t>
      </w:r>
    </w:p>
    <w:p w14:paraId="6F7A64C9"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45795FBE"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Class C : access modifier A</w:t>
      </w:r>
    </w:p>
    <w:p w14:paraId="5C5AC514"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lastRenderedPageBreak/>
        <w:t>{</w:t>
      </w:r>
    </w:p>
    <w:p w14:paraId="21476DEE"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ab/>
        <w:t>//Data members and member functions of Class C</w:t>
      </w:r>
    </w:p>
    <w:p w14:paraId="4C50F8E2"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5968E37F"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Class D: access modifier B, access modifier C</w:t>
      </w:r>
    </w:p>
    <w:p w14:paraId="27EC6078"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323DB390"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ab/>
        <w:t>//Data members and member functions of Class D</w:t>
      </w:r>
    </w:p>
    <w:p w14:paraId="041E583C"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w:t>
      </w:r>
    </w:p>
    <w:p w14:paraId="1B2B9CC3" w14:textId="77777777" w:rsidR="0018077F" w:rsidRPr="006472F3" w:rsidRDefault="0018077F">
      <w:pPr>
        <w:pStyle w:val="ListParagraph"/>
        <w:tabs>
          <w:tab w:val="left" w:pos="861"/>
        </w:tabs>
        <w:spacing w:line="244" w:lineRule="auto"/>
        <w:ind w:left="500" w:right="710" w:firstLine="0"/>
        <w:jc w:val="center"/>
        <w:rPr>
          <w:rFonts w:ascii="Microsoft JhengHei" w:eastAsia="Microsoft JhengHei" w:hAnsi="Microsoft JhengHei"/>
        </w:rPr>
      </w:pPr>
    </w:p>
    <w:p w14:paraId="7329A9B2" w14:textId="77777777" w:rsidR="0018077F" w:rsidRPr="006472F3" w:rsidRDefault="0018077F">
      <w:pPr>
        <w:pStyle w:val="ListParagraph"/>
        <w:tabs>
          <w:tab w:val="left" w:pos="861"/>
        </w:tabs>
        <w:spacing w:line="244" w:lineRule="auto"/>
        <w:ind w:left="500" w:right="710" w:firstLine="0"/>
        <w:rPr>
          <w:rFonts w:ascii="Microsoft JhengHei" w:eastAsia="Microsoft JhengHei" w:hAnsi="Microsoft JhengHei" w:cs="Times New Roman"/>
          <w:bCs/>
        </w:rPr>
      </w:pPr>
    </w:p>
    <w:p w14:paraId="20600F19" w14:textId="26464C47" w:rsidR="0018077F" w:rsidRPr="006472F3" w:rsidRDefault="009A3248">
      <w:pPr>
        <w:pStyle w:val="BodyText"/>
        <w:ind w:left="388" w:right="177" w:hanging="360"/>
        <w:rPr>
          <w:rFonts w:ascii="Microsoft JhengHei" w:eastAsia="Microsoft JhengHei" w:hAnsi="Microsoft JhengHei" w:cs="Times New Roman"/>
          <w:sz w:val="18"/>
        </w:rPr>
      </w:pPr>
      <w:r w:rsidRPr="006472F3">
        <w:rPr>
          <w:rFonts w:ascii="Microsoft JhengHei" w:eastAsia="Microsoft JhengHei" w:hAnsi="Microsoft JhengHei" w:cs="Times New Roman"/>
          <w:color w:val="000000"/>
        </w:rPr>
        <w:t>2.</w:t>
      </w:r>
      <w:r w:rsidRPr="006472F3">
        <w:rPr>
          <w:rFonts w:ascii="Microsoft JhengHei" w:eastAsia="Microsoft JhengHei" w:hAnsi="Microsoft JhengHei" w:cs="Times New Roman"/>
          <w:color w:val="000000"/>
          <w:lang w:val="en-IN"/>
        </w:rPr>
        <w:t xml:space="preserve"> </w:t>
      </w:r>
      <w:r w:rsidRPr="006472F3">
        <w:rPr>
          <w:rFonts w:ascii="Microsoft JhengHei" w:eastAsia="Microsoft JhengHei" w:hAnsi="Microsoft JhengHei" w:cs="Times New Roman"/>
          <w:color w:val="000000"/>
        </w:rPr>
        <w:t>What</w:t>
      </w:r>
      <w:r w:rsidRPr="006472F3">
        <w:rPr>
          <w:rFonts w:ascii="Microsoft JhengHei" w:eastAsia="Microsoft JhengHei" w:hAnsi="Microsoft JhengHei" w:cs="Times New Roman"/>
          <w:color w:val="000000"/>
          <w:spacing w:val="-4"/>
        </w:rPr>
        <w:t xml:space="preserve"> </w:t>
      </w:r>
      <w:r w:rsidRPr="006472F3">
        <w:rPr>
          <w:rFonts w:ascii="Microsoft JhengHei" w:eastAsia="Microsoft JhengHei" w:hAnsi="Microsoft JhengHei" w:cs="Times New Roman"/>
          <w:color w:val="000000"/>
        </w:rPr>
        <w:t>is</w:t>
      </w:r>
      <w:r w:rsidRPr="006472F3">
        <w:rPr>
          <w:rFonts w:ascii="Microsoft JhengHei" w:eastAsia="Microsoft JhengHei" w:hAnsi="Microsoft JhengHei" w:cs="Times New Roman"/>
          <w:color w:val="000000"/>
          <w:spacing w:val="-6"/>
        </w:rPr>
        <w:t xml:space="preserve"> </w:t>
      </w:r>
      <w:r w:rsidRPr="006472F3">
        <w:rPr>
          <w:rFonts w:ascii="Microsoft JhengHei" w:eastAsia="Microsoft JhengHei" w:hAnsi="Microsoft JhengHei" w:cs="Times New Roman"/>
          <w:color w:val="000000"/>
        </w:rPr>
        <w:t>the</w:t>
      </w:r>
      <w:r w:rsidRPr="006472F3">
        <w:rPr>
          <w:rFonts w:ascii="Microsoft JhengHei" w:eastAsia="Microsoft JhengHei" w:hAnsi="Microsoft JhengHei" w:cs="Times New Roman"/>
          <w:color w:val="000000"/>
          <w:spacing w:val="-5"/>
        </w:rPr>
        <w:t xml:space="preserve"> </w:t>
      </w:r>
      <w:r w:rsidRPr="006472F3">
        <w:rPr>
          <w:rFonts w:ascii="Microsoft JhengHei" w:eastAsia="Microsoft JhengHei" w:hAnsi="Microsoft JhengHei" w:cs="Times New Roman"/>
          <w:color w:val="000000"/>
        </w:rPr>
        <w:t>role</w:t>
      </w:r>
      <w:r w:rsidRPr="006472F3">
        <w:rPr>
          <w:rFonts w:ascii="Microsoft JhengHei" w:eastAsia="Microsoft JhengHei" w:hAnsi="Microsoft JhengHei" w:cs="Times New Roman"/>
          <w:color w:val="000000"/>
          <w:spacing w:val="-5"/>
        </w:rPr>
        <w:t xml:space="preserve"> </w:t>
      </w:r>
      <w:r w:rsidRPr="006472F3">
        <w:rPr>
          <w:rFonts w:ascii="Microsoft JhengHei" w:eastAsia="Microsoft JhengHei" w:hAnsi="Microsoft JhengHei" w:cs="Times New Roman"/>
          <w:color w:val="000000"/>
        </w:rPr>
        <w:t>of</w:t>
      </w:r>
      <w:r w:rsidRPr="006472F3">
        <w:rPr>
          <w:rFonts w:ascii="Microsoft JhengHei" w:eastAsia="Microsoft JhengHei" w:hAnsi="Microsoft JhengHei" w:cs="Times New Roman"/>
          <w:color w:val="000000"/>
          <w:spacing w:val="-2"/>
        </w:rPr>
        <w:t xml:space="preserve"> </w:t>
      </w:r>
      <w:r w:rsidRPr="006472F3">
        <w:rPr>
          <w:rFonts w:ascii="Microsoft JhengHei" w:eastAsia="Microsoft JhengHei" w:hAnsi="Microsoft JhengHei" w:cs="Times New Roman"/>
          <w:color w:val="000000"/>
        </w:rPr>
        <w:t>an</w:t>
      </w:r>
      <w:r w:rsidRPr="006472F3">
        <w:rPr>
          <w:rFonts w:ascii="Microsoft JhengHei" w:eastAsia="Microsoft JhengHei" w:hAnsi="Microsoft JhengHei" w:cs="Times New Roman"/>
          <w:color w:val="000000"/>
          <w:spacing w:val="-3"/>
        </w:rPr>
        <w:t xml:space="preserve"> </w:t>
      </w:r>
      <w:r w:rsidRPr="006472F3">
        <w:rPr>
          <w:rFonts w:ascii="Microsoft JhengHei" w:eastAsia="Microsoft JhengHei" w:hAnsi="Microsoft JhengHei" w:cs="Times New Roman"/>
          <w:color w:val="000000"/>
        </w:rPr>
        <w:t>Exception</w:t>
      </w:r>
      <w:r w:rsidRPr="006472F3">
        <w:rPr>
          <w:rFonts w:ascii="Microsoft JhengHei" w:eastAsia="Microsoft JhengHei" w:hAnsi="Microsoft JhengHei" w:cs="Times New Roman"/>
          <w:color w:val="000000"/>
          <w:spacing w:val="-3"/>
        </w:rPr>
        <w:t xml:space="preserve"> </w:t>
      </w:r>
      <w:r w:rsidRPr="006472F3">
        <w:rPr>
          <w:rFonts w:ascii="Microsoft JhengHei" w:eastAsia="Microsoft JhengHei" w:hAnsi="Microsoft JhengHei" w:cs="Times New Roman"/>
          <w:color w:val="000000"/>
        </w:rPr>
        <w:t>Handler</w:t>
      </w:r>
      <w:r w:rsidRPr="006472F3">
        <w:rPr>
          <w:rFonts w:ascii="Microsoft JhengHei" w:eastAsia="Microsoft JhengHei" w:hAnsi="Microsoft JhengHei" w:cs="Times New Roman"/>
          <w:color w:val="000000"/>
          <w:spacing w:val="-6"/>
        </w:rPr>
        <w:t xml:space="preserve"> </w:t>
      </w:r>
      <w:r w:rsidRPr="006472F3">
        <w:rPr>
          <w:rFonts w:ascii="Microsoft JhengHei" w:eastAsia="Microsoft JhengHei" w:hAnsi="Microsoft JhengHei" w:cs="Times New Roman"/>
          <w:color w:val="000000"/>
        </w:rPr>
        <w:t>in</w:t>
      </w:r>
      <w:r w:rsidRPr="006472F3">
        <w:rPr>
          <w:rFonts w:ascii="Microsoft JhengHei" w:eastAsia="Microsoft JhengHei" w:hAnsi="Microsoft JhengHei" w:cs="Times New Roman"/>
          <w:color w:val="000000"/>
          <w:spacing w:val="-3"/>
        </w:rPr>
        <w:t xml:space="preserve"> </w:t>
      </w:r>
      <w:r w:rsidRPr="006472F3">
        <w:rPr>
          <w:rFonts w:ascii="Microsoft JhengHei" w:eastAsia="Microsoft JhengHei" w:hAnsi="Microsoft JhengHei" w:cs="Times New Roman"/>
          <w:color w:val="000000"/>
        </w:rPr>
        <w:t>a</w:t>
      </w:r>
      <w:r w:rsidRPr="006472F3">
        <w:rPr>
          <w:rFonts w:ascii="Microsoft JhengHei" w:eastAsia="Microsoft JhengHei" w:hAnsi="Microsoft JhengHei" w:cs="Times New Roman"/>
          <w:color w:val="000000"/>
          <w:spacing w:val="-3"/>
        </w:rPr>
        <w:t xml:space="preserve"> </w:t>
      </w:r>
      <w:r w:rsidRPr="006472F3">
        <w:rPr>
          <w:rFonts w:ascii="Microsoft JhengHei" w:eastAsia="Microsoft JhengHei" w:hAnsi="Microsoft JhengHei" w:cs="Times New Roman"/>
          <w:color w:val="000000"/>
        </w:rPr>
        <w:t>programming</w:t>
      </w:r>
      <w:r w:rsidRPr="006472F3">
        <w:rPr>
          <w:rFonts w:ascii="Microsoft JhengHei" w:eastAsia="Microsoft JhengHei" w:hAnsi="Microsoft JhengHei" w:cs="Times New Roman"/>
          <w:color w:val="000000"/>
          <w:spacing w:val="-4"/>
        </w:rPr>
        <w:t xml:space="preserve"> </w:t>
      </w:r>
      <w:r w:rsidRPr="006472F3">
        <w:rPr>
          <w:rFonts w:ascii="Microsoft JhengHei" w:eastAsia="Microsoft JhengHei" w:hAnsi="Microsoft JhengHei" w:cs="Times New Roman"/>
          <w:color w:val="000000"/>
        </w:rPr>
        <w:t>language?</w:t>
      </w:r>
      <w:r w:rsidRPr="006472F3">
        <w:rPr>
          <w:rFonts w:ascii="Microsoft JhengHei" w:eastAsia="Microsoft JhengHei" w:hAnsi="Microsoft JhengHei" w:cs="Times New Roman"/>
          <w:color w:val="000000"/>
          <w:spacing w:val="-6"/>
        </w:rPr>
        <w:t xml:space="preserve"> </w:t>
      </w:r>
      <w:r w:rsidRPr="006472F3">
        <w:rPr>
          <w:rFonts w:ascii="Microsoft JhengHei" w:eastAsia="Microsoft JhengHei" w:hAnsi="Microsoft JhengHei" w:cs="Times New Roman"/>
          <w:color w:val="000000"/>
        </w:rPr>
        <w:t>Briefly</w:t>
      </w:r>
      <w:r w:rsidRPr="006472F3">
        <w:rPr>
          <w:rFonts w:ascii="Microsoft JhengHei" w:eastAsia="Microsoft JhengHei" w:hAnsi="Microsoft JhengHei" w:cs="Times New Roman"/>
          <w:color w:val="000000"/>
          <w:spacing w:val="-4"/>
        </w:rPr>
        <w:t xml:space="preserve"> </w:t>
      </w:r>
      <w:r w:rsidRPr="006472F3">
        <w:rPr>
          <w:rFonts w:ascii="Microsoft JhengHei" w:eastAsia="Microsoft JhengHei" w:hAnsi="Microsoft JhengHei" w:cs="Times New Roman"/>
          <w:color w:val="000000"/>
        </w:rPr>
        <w:t xml:space="preserve">explain important tasks it performs. </w:t>
      </w:r>
    </w:p>
    <w:p w14:paraId="202FE842" w14:textId="77777777" w:rsidR="0018077F" w:rsidRPr="006472F3" w:rsidRDefault="009A3248">
      <w:pPr>
        <w:pStyle w:val="BodyText"/>
        <w:spacing w:before="2"/>
        <w:rPr>
          <w:rFonts w:ascii="Microsoft JhengHei" w:eastAsia="Microsoft JhengHei" w:hAnsi="Microsoft JhengHei" w:cs="Times New Roman"/>
        </w:rPr>
      </w:pPr>
      <w:r w:rsidRPr="006472F3">
        <w:rPr>
          <w:rFonts w:ascii="Microsoft JhengHei" w:eastAsia="Microsoft JhengHei" w:hAnsi="Microsoft JhengHei" w:cs="Times New Roman"/>
          <w:spacing w:val="-4"/>
        </w:rPr>
        <w:t>Ans.</w:t>
      </w:r>
    </w:p>
    <w:p w14:paraId="68EDEBF7" w14:textId="77777777" w:rsidR="0018077F" w:rsidRPr="006472F3" w:rsidRDefault="009A3248">
      <w:pPr>
        <w:pStyle w:val="BodyText"/>
        <w:spacing w:before="2" w:line="237" w:lineRule="auto"/>
        <w:ind w:right="365"/>
        <w:jc w:val="both"/>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An</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Exception</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Handler</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is</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used</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to</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manage</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runtime</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errors</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in</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a</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program.</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When</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an</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error</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(exception) occurs, the exception handler</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intercepts</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it, allowing the program</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 xml:space="preserve">to handle it gracefully without </w:t>
      </w:r>
      <w:r w:rsidRPr="006472F3">
        <w:rPr>
          <w:rFonts w:ascii="Microsoft JhengHei" w:eastAsia="Microsoft JhengHei" w:hAnsi="Microsoft JhengHei" w:cs="Times New Roman"/>
          <w:b w:val="0"/>
          <w:bCs w:val="0"/>
          <w:spacing w:val="-2"/>
        </w:rPr>
        <w:t>crashing.</w:t>
      </w:r>
    </w:p>
    <w:p w14:paraId="0A824138" w14:textId="77777777" w:rsidR="0018077F" w:rsidRPr="006472F3" w:rsidRDefault="0018077F">
      <w:pPr>
        <w:pStyle w:val="BodyText"/>
        <w:spacing w:before="2"/>
        <w:ind w:left="0"/>
        <w:rPr>
          <w:rFonts w:ascii="Microsoft JhengHei" w:eastAsia="Microsoft JhengHei" w:hAnsi="Microsoft JhengHei" w:cs="Times New Roman"/>
        </w:rPr>
      </w:pPr>
    </w:p>
    <w:p w14:paraId="420CB6B1" w14:textId="77777777" w:rsidR="0018077F" w:rsidRPr="006472F3" w:rsidRDefault="009A3248">
      <w:pPr>
        <w:pStyle w:val="BodyText"/>
        <w:spacing w:line="268" w:lineRule="exact"/>
        <w:jc w:val="both"/>
        <w:rPr>
          <w:rFonts w:ascii="Microsoft JhengHei" w:eastAsia="Microsoft JhengHei" w:hAnsi="Microsoft JhengHei" w:cs="Times New Roman"/>
        </w:rPr>
      </w:pPr>
      <w:r w:rsidRPr="006472F3">
        <w:rPr>
          <w:rFonts w:ascii="Microsoft JhengHei" w:eastAsia="Microsoft JhengHei" w:hAnsi="Microsoft JhengHei" w:cs="Times New Roman"/>
        </w:rPr>
        <w:t>Tasks</w:t>
      </w:r>
      <w:r w:rsidRPr="006472F3">
        <w:rPr>
          <w:rFonts w:ascii="Microsoft JhengHei" w:eastAsia="Microsoft JhengHei" w:hAnsi="Microsoft JhengHei" w:cs="Times New Roman"/>
          <w:spacing w:val="-6"/>
        </w:rPr>
        <w:t xml:space="preserve"> </w:t>
      </w:r>
      <w:r w:rsidRPr="006472F3">
        <w:rPr>
          <w:rFonts w:ascii="Microsoft JhengHei" w:eastAsia="Microsoft JhengHei" w:hAnsi="Microsoft JhengHei" w:cs="Times New Roman"/>
        </w:rPr>
        <w:t>it</w:t>
      </w:r>
      <w:r w:rsidRPr="006472F3">
        <w:rPr>
          <w:rFonts w:ascii="Microsoft JhengHei" w:eastAsia="Microsoft JhengHei" w:hAnsi="Microsoft JhengHei" w:cs="Times New Roman"/>
          <w:spacing w:val="-3"/>
        </w:rPr>
        <w:t xml:space="preserve"> </w:t>
      </w:r>
      <w:r w:rsidRPr="006472F3">
        <w:rPr>
          <w:rFonts w:ascii="Microsoft JhengHei" w:eastAsia="Microsoft JhengHei" w:hAnsi="Microsoft JhengHei" w:cs="Times New Roman"/>
          <w:spacing w:val="-2"/>
        </w:rPr>
        <w:t>performs:</w:t>
      </w:r>
    </w:p>
    <w:p w14:paraId="7CC98AB9" w14:textId="77777777" w:rsidR="0018077F" w:rsidRPr="006472F3" w:rsidRDefault="009A3248">
      <w:pPr>
        <w:pStyle w:val="ListParagraph"/>
        <w:numPr>
          <w:ilvl w:val="0"/>
          <w:numId w:val="1"/>
        </w:numPr>
        <w:tabs>
          <w:tab w:val="left" w:pos="860"/>
        </w:tabs>
        <w:spacing w:line="279" w:lineRule="exact"/>
        <w:ind w:left="860" w:hanging="360"/>
        <w:rPr>
          <w:rFonts w:ascii="Microsoft JhengHei" w:eastAsia="Microsoft JhengHei" w:hAnsi="Microsoft JhengHei" w:cs="Times New Roman"/>
          <w:bCs/>
        </w:rPr>
      </w:pPr>
      <w:r w:rsidRPr="006472F3">
        <w:rPr>
          <w:rFonts w:ascii="Microsoft JhengHei" w:eastAsia="Microsoft JhengHei" w:hAnsi="Microsoft JhengHei" w:cs="Times New Roman"/>
          <w:b/>
        </w:rPr>
        <w:t>try</w:t>
      </w:r>
      <w:r w:rsidRPr="006472F3">
        <w:rPr>
          <w:rFonts w:ascii="Microsoft JhengHei" w:eastAsia="Microsoft JhengHei" w:hAnsi="Microsoft JhengHei" w:cs="Times New Roman"/>
          <w:b/>
          <w:spacing w:val="-6"/>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Cs/>
        </w:rPr>
        <w:t>A</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block</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where</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code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that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may</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throw</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an</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exception</w:t>
      </w:r>
      <w:r w:rsidRPr="006472F3">
        <w:rPr>
          <w:rFonts w:ascii="Microsoft JhengHei" w:eastAsia="Microsoft JhengHei" w:hAnsi="Microsoft JhengHei" w:cs="Times New Roman"/>
          <w:bCs/>
          <w:spacing w:val="-8"/>
        </w:rPr>
        <w:t xml:space="preserve"> </w:t>
      </w:r>
      <w:r w:rsidRPr="006472F3">
        <w:rPr>
          <w:rFonts w:ascii="Microsoft JhengHei" w:eastAsia="Microsoft JhengHei" w:hAnsi="Microsoft JhengHei" w:cs="Times New Roman"/>
          <w:bCs/>
        </w:rPr>
        <w:t>is</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spacing w:val="-2"/>
        </w:rPr>
        <w:t>placed.</w:t>
      </w:r>
    </w:p>
    <w:p w14:paraId="5ADBE706" w14:textId="77777777" w:rsidR="0018077F" w:rsidRPr="006472F3" w:rsidRDefault="009A3248">
      <w:pPr>
        <w:pStyle w:val="ListParagraph"/>
        <w:numPr>
          <w:ilvl w:val="0"/>
          <w:numId w:val="1"/>
        </w:numPr>
        <w:tabs>
          <w:tab w:val="left" w:pos="860"/>
        </w:tabs>
        <w:spacing w:before="4" w:line="279" w:lineRule="exact"/>
        <w:ind w:left="860" w:hanging="360"/>
        <w:rPr>
          <w:rFonts w:ascii="Microsoft JhengHei" w:eastAsia="Microsoft JhengHei" w:hAnsi="Microsoft JhengHei" w:cs="Times New Roman"/>
          <w:b/>
        </w:rPr>
      </w:pPr>
      <w:r w:rsidRPr="006472F3">
        <w:rPr>
          <w:rFonts w:ascii="Microsoft JhengHei" w:eastAsia="Microsoft JhengHei" w:hAnsi="Microsoft JhengHei" w:cs="Times New Roman"/>
          <w:b/>
        </w:rPr>
        <w:t>throw</w:t>
      </w:r>
      <w:r w:rsidRPr="006472F3">
        <w:rPr>
          <w:rFonts w:ascii="Microsoft JhengHei" w:eastAsia="Microsoft JhengHei" w:hAnsi="Microsoft JhengHei" w:cs="Times New Roman"/>
          <w:b/>
          <w:spacing w:val="-6"/>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2"/>
        </w:rPr>
        <w:t xml:space="preserve"> </w:t>
      </w:r>
      <w:r w:rsidRPr="006472F3">
        <w:rPr>
          <w:rFonts w:ascii="Microsoft JhengHei" w:eastAsia="Microsoft JhengHei" w:hAnsi="Microsoft JhengHei" w:cs="Times New Roman"/>
          <w:bCs/>
        </w:rPr>
        <w:t>Used to</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signal</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that</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an</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exception</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has</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spacing w:val="-2"/>
        </w:rPr>
        <w:t>occurred.</w:t>
      </w:r>
    </w:p>
    <w:p w14:paraId="413AA8EC" w14:textId="77777777" w:rsidR="0018077F" w:rsidRPr="006472F3" w:rsidRDefault="009A3248">
      <w:pPr>
        <w:pStyle w:val="ListParagraph"/>
        <w:numPr>
          <w:ilvl w:val="0"/>
          <w:numId w:val="1"/>
        </w:numPr>
        <w:tabs>
          <w:tab w:val="left" w:pos="860"/>
        </w:tabs>
        <w:spacing w:line="278" w:lineRule="exact"/>
        <w:ind w:left="860" w:hanging="360"/>
        <w:rPr>
          <w:rFonts w:ascii="Microsoft JhengHei" w:eastAsia="Microsoft JhengHei" w:hAnsi="Microsoft JhengHei" w:cs="Times New Roman"/>
          <w:bCs/>
        </w:rPr>
      </w:pPr>
      <w:r w:rsidRPr="006472F3">
        <w:rPr>
          <w:rFonts w:ascii="Microsoft JhengHei" w:eastAsia="Microsoft JhengHei" w:hAnsi="Microsoft JhengHei" w:cs="Times New Roman"/>
          <w:b/>
        </w:rPr>
        <w:t>catch</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Cs/>
        </w:rPr>
        <w:t>A</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block</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that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handles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the</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exception</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if</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it</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spacing w:val="-2"/>
        </w:rPr>
        <w:t>occurs.</w:t>
      </w:r>
    </w:p>
    <w:p w14:paraId="026F341D" w14:textId="77777777" w:rsidR="0018077F" w:rsidRPr="006472F3" w:rsidRDefault="009A3248">
      <w:pPr>
        <w:pStyle w:val="ListParagraph"/>
        <w:numPr>
          <w:ilvl w:val="0"/>
          <w:numId w:val="1"/>
        </w:numPr>
        <w:tabs>
          <w:tab w:val="left" w:pos="860"/>
        </w:tabs>
        <w:spacing w:line="279" w:lineRule="exact"/>
        <w:ind w:left="860" w:hanging="360"/>
        <w:rPr>
          <w:rFonts w:ascii="Microsoft JhengHei" w:eastAsia="Microsoft JhengHei" w:hAnsi="Microsoft JhengHei" w:cs="Times New Roman"/>
          <w:bCs/>
        </w:rPr>
      </w:pPr>
      <w:r w:rsidRPr="006472F3">
        <w:rPr>
          <w:rFonts w:ascii="Microsoft JhengHei" w:eastAsia="Microsoft JhengHei" w:hAnsi="Microsoft JhengHei" w:cs="Times New Roman"/>
          <w:b/>
        </w:rPr>
        <w:t>finally</w:t>
      </w:r>
      <w:r w:rsidRPr="006472F3">
        <w:rPr>
          <w:rFonts w:ascii="Microsoft JhengHei" w:eastAsia="Microsoft JhengHei" w:hAnsi="Microsoft JhengHei" w:cs="Times New Roman"/>
          <w:b/>
          <w:spacing w:val="-7"/>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Cs/>
        </w:rPr>
        <w:t>An</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optional</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block</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that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executes</w:t>
      </w:r>
      <w:r w:rsidRPr="006472F3">
        <w:rPr>
          <w:rFonts w:ascii="Microsoft JhengHei" w:eastAsia="Microsoft JhengHei" w:hAnsi="Microsoft JhengHei" w:cs="Times New Roman"/>
          <w:bCs/>
          <w:spacing w:val="-7"/>
        </w:rPr>
        <w:t xml:space="preserve"> </w:t>
      </w:r>
      <w:r w:rsidRPr="006472F3">
        <w:rPr>
          <w:rFonts w:ascii="Microsoft JhengHei" w:eastAsia="Microsoft JhengHei" w:hAnsi="Microsoft JhengHei" w:cs="Times New Roman"/>
          <w:bCs/>
        </w:rPr>
        <w:t>after</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try</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and</w:t>
      </w:r>
      <w:r w:rsidRPr="006472F3">
        <w:rPr>
          <w:rFonts w:ascii="Microsoft JhengHei" w:eastAsia="Microsoft JhengHei" w:hAnsi="Microsoft JhengHei" w:cs="Times New Roman"/>
          <w:bCs/>
          <w:spacing w:val="-7"/>
        </w:rPr>
        <w:t xml:space="preserve"> </w:t>
      </w:r>
      <w:r w:rsidRPr="006472F3">
        <w:rPr>
          <w:rFonts w:ascii="Microsoft JhengHei" w:eastAsia="Microsoft JhengHei" w:hAnsi="Microsoft JhengHei" w:cs="Times New Roman"/>
          <w:bCs/>
        </w:rPr>
        <w:t>catch,</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used</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for</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cleanup</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spacing w:val="-2"/>
        </w:rPr>
        <w:t>activities.</w:t>
      </w:r>
    </w:p>
    <w:p w14:paraId="7F2EEFDC" w14:textId="77777777" w:rsidR="0018077F" w:rsidRPr="006472F3" w:rsidRDefault="0018077F">
      <w:pPr>
        <w:pStyle w:val="ListParagraph"/>
        <w:tabs>
          <w:tab w:val="left" w:pos="860"/>
        </w:tabs>
        <w:spacing w:line="279" w:lineRule="exact"/>
        <w:ind w:left="500" w:firstLine="0"/>
        <w:rPr>
          <w:rFonts w:ascii="Microsoft JhengHei" w:eastAsia="Microsoft JhengHei" w:hAnsi="Microsoft JhengHei" w:cs="Times New Roman"/>
          <w:bCs/>
        </w:rPr>
      </w:pPr>
    </w:p>
    <w:p w14:paraId="46B4B506" w14:textId="77777777" w:rsidR="0018077F" w:rsidRPr="006472F3" w:rsidRDefault="009A3248">
      <w:pPr>
        <w:pStyle w:val="BodyText"/>
        <w:spacing w:line="268" w:lineRule="exact"/>
        <w:rPr>
          <w:rFonts w:ascii="Microsoft JhengHei" w:eastAsia="Microsoft JhengHei" w:hAnsi="Microsoft JhengHei" w:cs="Times New Roman"/>
          <w:spacing w:val="-2"/>
        </w:rPr>
      </w:pPr>
      <w:r w:rsidRPr="006472F3">
        <w:rPr>
          <w:rFonts w:ascii="Microsoft JhengHei" w:eastAsia="Microsoft JhengHei" w:hAnsi="Microsoft JhengHei" w:cs="Times New Roman"/>
        </w:rPr>
        <w:t>Syntax:</w:t>
      </w:r>
    </w:p>
    <w:p w14:paraId="1D917987"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try {</w:t>
      </w:r>
    </w:p>
    <w:p w14:paraId="70EFFB6B"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xml:space="preserve">    // Code that might throw an exception</w:t>
      </w:r>
    </w:p>
    <w:p w14:paraId="418D2DBC"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catch (ExceptionType e) {</w:t>
      </w:r>
    </w:p>
    <w:p w14:paraId="6020547F"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xml:space="preserve">    // Code to handle the exception</w:t>
      </w:r>
    </w:p>
    <w:p w14:paraId="535665C0"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xml:space="preserve">    throw e; // Optional: re-throw the exception</w:t>
      </w:r>
    </w:p>
    <w:p w14:paraId="348A59E2"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finally {</w:t>
      </w:r>
    </w:p>
    <w:p w14:paraId="3AA6F27E"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xml:space="preserve">    // Code that always runs</w:t>
      </w:r>
    </w:p>
    <w:p w14:paraId="31B198E0"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w:t>
      </w:r>
    </w:p>
    <w:p w14:paraId="05429FB2" w14:textId="77777777" w:rsidR="0018077F" w:rsidRPr="006472F3" w:rsidRDefault="0018077F">
      <w:pPr>
        <w:pStyle w:val="ListParagraph"/>
        <w:tabs>
          <w:tab w:val="left" w:pos="860"/>
        </w:tabs>
        <w:spacing w:line="279" w:lineRule="exact"/>
        <w:rPr>
          <w:rFonts w:ascii="Microsoft JhengHei" w:eastAsia="Microsoft JhengHei" w:hAnsi="Microsoft JhengHei" w:cs="Times New Roman"/>
          <w:bCs/>
        </w:rPr>
      </w:pPr>
    </w:p>
    <w:p w14:paraId="67F52CBA" w14:textId="77777777" w:rsidR="0018077F" w:rsidRPr="006472F3" w:rsidRDefault="009A3248">
      <w:pPr>
        <w:pStyle w:val="BodyText"/>
        <w:spacing w:line="268" w:lineRule="exact"/>
        <w:rPr>
          <w:rFonts w:ascii="Microsoft JhengHei" w:eastAsia="Microsoft JhengHei" w:hAnsi="Microsoft JhengHei" w:cs="Times New Roman"/>
        </w:rPr>
      </w:pPr>
      <w:r w:rsidRPr="006472F3">
        <w:rPr>
          <w:rFonts w:ascii="Microsoft JhengHei" w:eastAsia="Microsoft JhengHei" w:hAnsi="Microsoft JhengHei" w:cs="Times New Roman"/>
        </w:rPr>
        <w:t>Example:</w:t>
      </w:r>
    </w:p>
    <w:p w14:paraId="43C1DD32"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try {</w:t>
      </w:r>
    </w:p>
    <w:p w14:paraId="7F4FAA24"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xml:space="preserve">    // Code that might throw an exception</w:t>
      </w:r>
    </w:p>
    <w:p w14:paraId="2E3F2542"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xml:space="preserve">    int result = 10 / 0; // This will throw an ArithmeticException</w:t>
      </w:r>
    </w:p>
    <w:p w14:paraId="47852A52"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catch (ArithmeticException e) {</w:t>
      </w:r>
    </w:p>
    <w:p w14:paraId="5AB5615B"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xml:space="preserve">    // Code to handle the exception</w:t>
      </w:r>
    </w:p>
    <w:p w14:paraId="7B64CA87"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xml:space="preserve">    System.out.println("An error occurred: " + e.getMessage());</w:t>
      </w:r>
    </w:p>
    <w:p w14:paraId="64BAA184"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xml:space="preserve">    throw e; // Re-throw the exception if necessary</w:t>
      </w:r>
    </w:p>
    <w:p w14:paraId="66D3242F"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finally {</w:t>
      </w:r>
    </w:p>
    <w:p w14:paraId="4D201A1B"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xml:space="preserve">    // Code that will always run, regardless of whether an exception was thrown</w:t>
      </w:r>
    </w:p>
    <w:p w14:paraId="63966163"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 xml:space="preserve">    System.out.println("This block is always executed.");</w:t>
      </w:r>
    </w:p>
    <w:p w14:paraId="1B22FC2B" w14:textId="77777777" w:rsidR="0018077F" w:rsidRPr="006472F3" w:rsidRDefault="009A3248">
      <w:pPr>
        <w:pStyle w:val="ListParagraph"/>
        <w:tabs>
          <w:tab w:val="left" w:pos="860"/>
        </w:tabs>
        <w:spacing w:line="279" w:lineRule="exact"/>
        <w:rPr>
          <w:rFonts w:ascii="Microsoft JhengHei" w:eastAsia="Microsoft JhengHei" w:hAnsi="Microsoft JhengHei"/>
          <w:bCs/>
        </w:rPr>
      </w:pPr>
      <w:r w:rsidRPr="006472F3">
        <w:rPr>
          <w:rFonts w:ascii="Microsoft JhengHei" w:eastAsia="Microsoft JhengHei" w:hAnsi="Microsoft JhengHei"/>
          <w:bCs/>
        </w:rPr>
        <w:t>}</w:t>
      </w:r>
    </w:p>
    <w:p w14:paraId="2830B1FF" w14:textId="77777777" w:rsidR="0018077F" w:rsidRPr="006472F3" w:rsidRDefault="0018077F">
      <w:pPr>
        <w:pStyle w:val="ListParagraph"/>
        <w:tabs>
          <w:tab w:val="left" w:pos="860"/>
        </w:tabs>
        <w:spacing w:line="279" w:lineRule="exact"/>
        <w:rPr>
          <w:rFonts w:ascii="Microsoft JhengHei" w:eastAsia="Microsoft JhengHei" w:hAnsi="Microsoft JhengHei" w:cs="Times New Roman"/>
          <w:bCs/>
        </w:rPr>
      </w:pPr>
    </w:p>
    <w:p w14:paraId="6F295C33" w14:textId="570CAFDE" w:rsidR="0018077F" w:rsidRPr="006472F3" w:rsidRDefault="009A3248">
      <w:pPr>
        <w:pStyle w:val="BodyText"/>
        <w:numPr>
          <w:ilvl w:val="0"/>
          <w:numId w:val="2"/>
        </w:numPr>
        <w:spacing w:before="1" w:line="267" w:lineRule="exact"/>
        <w:ind w:left="28"/>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rPr>
        <w:t>Explain</w:t>
      </w:r>
      <w:r w:rsidRPr="006472F3">
        <w:rPr>
          <w:rFonts w:ascii="Microsoft JhengHei" w:eastAsia="Microsoft JhengHei" w:hAnsi="Microsoft JhengHei" w:cs="Times New Roman"/>
          <w:color w:val="000000"/>
          <w:spacing w:val="-4"/>
        </w:rPr>
        <w:t xml:space="preserve"> </w:t>
      </w:r>
      <w:r w:rsidRPr="006472F3">
        <w:rPr>
          <w:rFonts w:ascii="Microsoft JhengHei" w:eastAsia="Microsoft JhengHei" w:hAnsi="Microsoft JhengHei" w:cs="Times New Roman"/>
          <w:color w:val="000000"/>
        </w:rPr>
        <w:t>different</w:t>
      </w:r>
      <w:r w:rsidRPr="006472F3">
        <w:rPr>
          <w:rFonts w:ascii="Microsoft JhengHei" w:eastAsia="Microsoft JhengHei" w:hAnsi="Microsoft JhengHei" w:cs="Times New Roman"/>
          <w:color w:val="000000"/>
          <w:spacing w:val="-4"/>
        </w:rPr>
        <w:t xml:space="preserve"> </w:t>
      </w:r>
      <w:r w:rsidRPr="006472F3">
        <w:rPr>
          <w:rFonts w:ascii="Microsoft JhengHei" w:eastAsia="Microsoft JhengHei" w:hAnsi="Microsoft JhengHei" w:cs="Times New Roman"/>
          <w:color w:val="000000"/>
        </w:rPr>
        <w:t>storage</w:t>
      </w:r>
      <w:r w:rsidRPr="006472F3">
        <w:rPr>
          <w:rFonts w:ascii="Microsoft JhengHei" w:eastAsia="Microsoft JhengHei" w:hAnsi="Microsoft JhengHei" w:cs="Times New Roman"/>
          <w:color w:val="000000"/>
          <w:spacing w:val="-6"/>
        </w:rPr>
        <w:t xml:space="preserve"> </w:t>
      </w:r>
      <w:r w:rsidRPr="006472F3">
        <w:rPr>
          <w:rFonts w:ascii="Microsoft JhengHei" w:eastAsia="Microsoft JhengHei" w:hAnsi="Microsoft JhengHei" w:cs="Times New Roman"/>
          <w:color w:val="000000"/>
        </w:rPr>
        <w:t>allocation</w:t>
      </w:r>
      <w:r w:rsidRPr="006472F3">
        <w:rPr>
          <w:rFonts w:ascii="Microsoft JhengHei" w:eastAsia="Microsoft JhengHei" w:hAnsi="Microsoft JhengHei" w:cs="Times New Roman"/>
          <w:color w:val="000000"/>
          <w:spacing w:val="-4"/>
        </w:rPr>
        <w:t xml:space="preserve"> </w:t>
      </w:r>
      <w:r w:rsidRPr="006472F3">
        <w:rPr>
          <w:rFonts w:ascii="Microsoft JhengHei" w:eastAsia="Microsoft JhengHei" w:hAnsi="Microsoft JhengHei" w:cs="Times New Roman"/>
          <w:color w:val="000000"/>
          <w:spacing w:val="-2"/>
        </w:rPr>
        <w:t xml:space="preserve">mechanisms. </w:t>
      </w:r>
    </w:p>
    <w:p w14:paraId="20C30531" w14:textId="77777777" w:rsidR="0018077F" w:rsidRPr="006472F3" w:rsidRDefault="009A3248">
      <w:pPr>
        <w:pStyle w:val="BodyText"/>
        <w:spacing w:before="1"/>
        <w:rPr>
          <w:rFonts w:ascii="Microsoft JhengHei" w:eastAsia="Microsoft JhengHei" w:hAnsi="Microsoft JhengHei" w:cs="Times New Roman"/>
        </w:rPr>
      </w:pPr>
      <w:r w:rsidRPr="006472F3">
        <w:rPr>
          <w:rFonts w:ascii="Microsoft JhengHei" w:eastAsia="Microsoft JhengHei" w:hAnsi="Microsoft JhengHei" w:cs="Times New Roman"/>
          <w:spacing w:val="-4"/>
        </w:rPr>
        <w:t>Ans.</w:t>
      </w:r>
    </w:p>
    <w:p w14:paraId="74AAFB98" w14:textId="77777777" w:rsidR="0018077F" w:rsidRPr="006472F3" w:rsidRDefault="009A3248">
      <w:pPr>
        <w:pStyle w:val="BodyText"/>
        <w:spacing w:before="1" w:line="268" w:lineRule="exact"/>
        <w:rPr>
          <w:rFonts w:ascii="Microsoft JhengHei" w:eastAsia="Microsoft JhengHei" w:hAnsi="Microsoft JhengHei" w:cs="Times New Roman"/>
        </w:rPr>
      </w:pPr>
      <w:r w:rsidRPr="006472F3">
        <w:rPr>
          <w:rFonts w:ascii="Microsoft JhengHei" w:eastAsia="Microsoft JhengHei" w:hAnsi="Microsoft JhengHei" w:cs="Times New Roman"/>
        </w:rPr>
        <w:lastRenderedPageBreak/>
        <w:t>There</w:t>
      </w:r>
      <w:r w:rsidRPr="006472F3">
        <w:rPr>
          <w:rFonts w:ascii="Microsoft JhengHei" w:eastAsia="Microsoft JhengHei" w:hAnsi="Microsoft JhengHei" w:cs="Times New Roman"/>
          <w:spacing w:val="-7"/>
        </w:rPr>
        <w:t xml:space="preserve"> </w:t>
      </w:r>
      <w:r w:rsidRPr="006472F3">
        <w:rPr>
          <w:rFonts w:ascii="Microsoft JhengHei" w:eastAsia="Microsoft JhengHei" w:hAnsi="Microsoft JhengHei" w:cs="Times New Roman"/>
        </w:rPr>
        <w:t>are</w:t>
      </w:r>
      <w:r w:rsidRPr="006472F3">
        <w:rPr>
          <w:rFonts w:ascii="Microsoft JhengHei" w:eastAsia="Microsoft JhengHei" w:hAnsi="Microsoft JhengHei" w:cs="Times New Roman"/>
          <w:spacing w:val="-5"/>
        </w:rPr>
        <w:t xml:space="preserve"> </w:t>
      </w:r>
      <w:r w:rsidRPr="006472F3">
        <w:rPr>
          <w:rFonts w:ascii="Microsoft JhengHei" w:eastAsia="Microsoft JhengHei" w:hAnsi="Microsoft JhengHei" w:cs="Times New Roman"/>
        </w:rPr>
        <w:t>two</w:t>
      </w:r>
      <w:r w:rsidRPr="006472F3">
        <w:rPr>
          <w:rFonts w:ascii="Microsoft JhengHei" w:eastAsia="Microsoft JhengHei" w:hAnsi="Microsoft JhengHei" w:cs="Times New Roman"/>
          <w:spacing w:val="-5"/>
        </w:rPr>
        <w:t xml:space="preserve"> </w:t>
      </w:r>
      <w:r w:rsidRPr="006472F3">
        <w:rPr>
          <w:rFonts w:ascii="Microsoft JhengHei" w:eastAsia="Microsoft JhengHei" w:hAnsi="Microsoft JhengHei" w:cs="Times New Roman"/>
        </w:rPr>
        <w:t>primary</w:t>
      </w:r>
      <w:r w:rsidRPr="006472F3">
        <w:rPr>
          <w:rFonts w:ascii="Microsoft JhengHei" w:eastAsia="Microsoft JhengHei" w:hAnsi="Microsoft JhengHei" w:cs="Times New Roman"/>
          <w:spacing w:val="-5"/>
        </w:rPr>
        <w:t xml:space="preserve"> </w:t>
      </w:r>
      <w:r w:rsidRPr="006472F3">
        <w:rPr>
          <w:rFonts w:ascii="Microsoft JhengHei" w:eastAsia="Microsoft JhengHei" w:hAnsi="Microsoft JhengHei" w:cs="Times New Roman"/>
        </w:rPr>
        <w:t>storage</w:t>
      </w:r>
      <w:r w:rsidRPr="006472F3">
        <w:rPr>
          <w:rFonts w:ascii="Microsoft JhengHei" w:eastAsia="Microsoft JhengHei" w:hAnsi="Microsoft JhengHei" w:cs="Times New Roman"/>
          <w:spacing w:val="-7"/>
        </w:rPr>
        <w:t xml:space="preserve"> </w:t>
      </w:r>
      <w:r w:rsidRPr="006472F3">
        <w:rPr>
          <w:rFonts w:ascii="Microsoft JhengHei" w:eastAsia="Microsoft JhengHei" w:hAnsi="Microsoft JhengHei" w:cs="Times New Roman"/>
        </w:rPr>
        <w:t>allocation</w:t>
      </w:r>
      <w:r w:rsidRPr="006472F3">
        <w:rPr>
          <w:rFonts w:ascii="Microsoft JhengHei" w:eastAsia="Microsoft JhengHei" w:hAnsi="Microsoft JhengHei" w:cs="Times New Roman"/>
          <w:spacing w:val="-4"/>
        </w:rPr>
        <w:t xml:space="preserve"> </w:t>
      </w:r>
      <w:r w:rsidRPr="006472F3">
        <w:rPr>
          <w:rFonts w:ascii="Microsoft JhengHei" w:eastAsia="Microsoft JhengHei" w:hAnsi="Microsoft JhengHei" w:cs="Times New Roman"/>
          <w:spacing w:val="-2"/>
        </w:rPr>
        <w:t>mechanisms:</w:t>
      </w:r>
    </w:p>
    <w:p w14:paraId="5E82EB68" w14:textId="7D6E9EB6" w:rsidR="0018077F" w:rsidRPr="006472F3" w:rsidRDefault="009A3248">
      <w:pPr>
        <w:pStyle w:val="ListParagraph"/>
        <w:numPr>
          <w:ilvl w:val="0"/>
          <w:numId w:val="1"/>
        </w:numPr>
        <w:tabs>
          <w:tab w:val="left" w:pos="861"/>
        </w:tabs>
        <w:ind w:right="246"/>
        <w:rPr>
          <w:rFonts w:ascii="Microsoft JhengHei" w:eastAsia="Microsoft JhengHei" w:hAnsi="Microsoft JhengHei" w:cs="Times New Roman"/>
          <w:bCs/>
        </w:rPr>
      </w:pPr>
      <w:r w:rsidRPr="006472F3">
        <w:rPr>
          <w:rFonts w:ascii="Microsoft JhengHei" w:eastAsia="Microsoft JhengHei" w:hAnsi="Microsoft JhengHei" w:cs="Times New Roman"/>
          <w:b/>
        </w:rPr>
        <w:t>Static</w:t>
      </w:r>
      <w:r w:rsidRPr="006472F3">
        <w:rPr>
          <w:rFonts w:ascii="Microsoft JhengHei" w:eastAsia="Microsoft JhengHei" w:hAnsi="Microsoft JhengHei" w:cs="Times New Roman"/>
          <w:b/>
          <w:spacing w:val="-5"/>
        </w:rPr>
        <w:t xml:space="preserve"> </w:t>
      </w:r>
      <w:r w:rsidR="00CA0661" w:rsidRPr="006472F3">
        <w:rPr>
          <w:rFonts w:ascii="Microsoft JhengHei" w:eastAsia="Microsoft JhengHei" w:hAnsi="Microsoft JhengHei" w:cs="Times New Roman"/>
          <w:b/>
        </w:rPr>
        <w:t>Allocation:</w:t>
      </w:r>
      <w:r w:rsidRPr="006472F3">
        <w:rPr>
          <w:rFonts w:ascii="Microsoft JhengHei" w:eastAsia="Microsoft JhengHei" w:hAnsi="Microsoft JhengHei" w:cs="Times New Roman"/>
          <w:b/>
          <w:spacing w:val="-2"/>
        </w:rPr>
        <w:t xml:space="preserve"> </w:t>
      </w:r>
      <w:r w:rsidRPr="006472F3">
        <w:rPr>
          <w:rFonts w:ascii="Microsoft JhengHei" w:eastAsia="Microsoft JhengHei" w:hAnsi="Microsoft JhengHei" w:cs="Times New Roman"/>
          <w:bCs/>
        </w:rPr>
        <w:t>Memory</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for</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variables</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is</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allocated</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at</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compile</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time.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The</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size and</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location of the memory are fixed throughout the program.</w:t>
      </w:r>
    </w:p>
    <w:p w14:paraId="5F8DD1EA" w14:textId="77777777" w:rsidR="0018077F" w:rsidRPr="006472F3" w:rsidRDefault="0018077F">
      <w:pPr>
        <w:pStyle w:val="ListParagraph"/>
        <w:tabs>
          <w:tab w:val="left" w:pos="861"/>
        </w:tabs>
        <w:ind w:left="500" w:right="246" w:firstLine="0"/>
        <w:rPr>
          <w:rFonts w:ascii="Microsoft JhengHei" w:eastAsia="Microsoft JhengHei" w:hAnsi="Microsoft JhengHei" w:cs="Times New Roman"/>
          <w:bCs/>
        </w:rPr>
      </w:pPr>
    </w:p>
    <w:p w14:paraId="5EBAF5BE" w14:textId="77777777" w:rsidR="0018077F" w:rsidRPr="006472F3" w:rsidRDefault="009A3248">
      <w:pPr>
        <w:pStyle w:val="ListParagraph"/>
        <w:tabs>
          <w:tab w:val="left" w:pos="861"/>
        </w:tabs>
        <w:ind w:left="500" w:right="246" w:firstLine="0"/>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6F10C1D0" wp14:editId="70E84038">
            <wp:extent cx="3581400" cy="22352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3581400" cy="2235200"/>
                    </a:xfrm>
                    <a:prstGeom prst="rect">
                      <a:avLst/>
                    </a:prstGeom>
                    <a:noFill/>
                    <a:ln>
                      <a:noFill/>
                    </a:ln>
                  </pic:spPr>
                </pic:pic>
              </a:graphicData>
            </a:graphic>
          </wp:inline>
        </w:drawing>
      </w:r>
    </w:p>
    <w:p w14:paraId="45725DE7" w14:textId="77777777" w:rsidR="0018077F" w:rsidRPr="006472F3" w:rsidRDefault="0018077F">
      <w:pPr>
        <w:pStyle w:val="ListParagraph"/>
        <w:tabs>
          <w:tab w:val="left" w:pos="861"/>
        </w:tabs>
        <w:ind w:left="500" w:right="246" w:firstLine="0"/>
        <w:jc w:val="center"/>
        <w:rPr>
          <w:rFonts w:ascii="Microsoft JhengHei" w:eastAsia="Microsoft JhengHei" w:hAnsi="Microsoft JhengHei"/>
        </w:rPr>
      </w:pPr>
    </w:p>
    <w:p w14:paraId="4F8945A0" w14:textId="77777777" w:rsidR="0018077F" w:rsidRPr="006472F3" w:rsidRDefault="009A3248">
      <w:pPr>
        <w:pStyle w:val="BodyText"/>
        <w:spacing w:line="268" w:lineRule="exact"/>
        <w:rPr>
          <w:rFonts w:ascii="Microsoft JhengHei" w:eastAsia="Microsoft JhengHei" w:hAnsi="Microsoft JhengHei"/>
        </w:rPr>
      </w:pPr>
      <w:r w:rsidRPr="006472F3">
        <w:rPr>
          <w:rFonts w:ascii="Microsoft JhengHei" w:eastAsia="Microsoft JhengHei" w:hAnsi="Microsoft JhengHei" w:cs="Times New Roman"/>
        </w:rPr>
        <w:t>Example:</w:t>
      </w:r>
    </w:p>
    <w:p w14:paraId="6040FBBE" w14:textId="77777777" w:rsidR="0018077F" w:rsidRPr="006472F3" w:rsidRDefault="009A3248">
      <w:pPr>
        <w:pStyle w:val="ListParagraph"/>
        <w:tabs>
          <w:tab w:val="left" w:pos="861"/>
        </w:tabs>
        <w:ind w:left="500" w:right="246" w:firstLine="0"/>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18F4A7B2" wp14:editId="7CD21B2C">
            <wp:extent cx="3199130" cy="33242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rcRect r="32647"/>
                    <a:stretch>
                      <a:fillRect/>
                    </a:stretch>
                  </pic:blipFill>
                  <pic:spPr>
                    <a:xfrm>
                      <a:off x="0" y="0"/>
                      <a:ext cx="3199130" cy="3324225"/>
                    </a:xfrm>
                    <a:prstGeom prst="rect">
                      <a:avLst/>
                    </a:prstGeom>
                    <a:noFill/>
                    <a:ln>
                      <a:noFill/>
                    </a:ln>
                  </pic:spPr>
                </pic:pic>
              </a:graphicData>
            </a:graphic>
          </wp:inline>
        </w:drawing>
      </w:r>
    </w:p>
    <w:p w14:paraId="38068217" w14:textId="77777777" w:rsidR="0018077F" w:rsidRPr="006472F3" w:rsidRDefault="0018077F">
      <w:pPr>
        <w:pStyle w:val="ListParagraph"/>
        <w:tabs>
          <w:tab w:val="left" w:pos="861"/>
        </w:tabs>
        <w:ind w:left="500" w:right="246" w:firstLine="0"/>
        <w:jc w:val="center"/>
        <w:rPr>
          <w:rFonts w:ascii="Microsoft JhengHei" w:eastAsia="Microsoft JhengHei" w:hAnsi="Microsoft JhengHei"/>
        </w:rPr>
      </w:pPr>
    </w:p>
    <w:p w14:paraId="72CE5D86" w14:textId="77777777" w:rsidR="0018077F" w:rsidRPr="002F5DA6" w:rsidRDefault="0018077F" w:rsidP="002F5DA6">
      <w:pPr>
        <w:tabs>
          <w:tab w:val="left" w:pos="861"/>
        </w:tabs>
        <w:ind w:right="246"/>
        <w:rPr>
          <w:rFonts w:ascii="Microsoft JhengHei" w:eastAsia="Microsoft JhengHei" w:hAnsi="Microsoft JhengHei"/>
        </w:rPr>
      </w:pPr>
    </w:p>
    <w:p w14:paraId="71E6C53A" w14:textId="77777777" w:rsidR="0018077F" w:rsidRPr="006472F3" w:rsidRDefault="0018077F">
      <w:pPr>
        <w:pStyle w:val="ListParagraph"/>
        <w:tabs>
          <w:tab w:val="left" w:pos="861"/>
        </w:tabs>
        <w:ind w:left="500" w:right="246" w:firstLine="0"/>
        <w:jc w:val="center"/>
        <w:rPr>
          <w:rFonts w:ascii="Microsoft JhengHei" w:eastAsia="Microsoft JhengHei" w:hAnsi="Microsoft JhengHei"/>
        </w:rPr>
      </w:pPr>
    </w:p>
    <w:p w14:paraId="3D294379" w14:textId="77777777" w:rsidR="0018077F" w:rsidRPr="006472F3" w:rsidRDefault="0018077F">
      <w:pPr>
        <w:pStyle w:val="ListParagraph"/>
        <w:tabs>
          <w:tab w:val="left" w:pos="861"/>
        </w:tabs>
        <w:ind w:left="500" w:right="246" w:firstLine="0"/>
        <w:jc w:val="center"/>
        <w:rPr>
          <w:rFonts w:ascii="Microsoft JhengHei" w:eastAsia="Microsoft JhengHei" w:hAnsi="Microsoft JhengHei"/>
        </w:rPr>
      </w:pPr>
    </w:p>
    <w:p w14:paraId="730E471B" w14:textId="77777777" w:rsidR="0018077F" w:rsidRPr="006472F3" w:rsidRDefault="0018077F">
      <w:pPr>
        <w:pStyle w:val="ListParagraph"/>
        <w:tabs>
          <w:tab w:val="left" w:pos="861"/>
        </w:tabs>
        <w:ind w:left="500" w:right="246" w:firstLine="0"/>
        <w:jc w:val="center"/>
        <w:rPr>
          <w:rFonts w:ascii="Microsoft JhengHei" w:eastAsia="Microsoft JhengHei" w:hAnsi="Microsoft JhengHei"/>
        </w:rPr>
      </w:pPr>
    </w:p>
    <w:p w14:paraId="05CAC1F6" w14:textId="77777777" w:rsidR="0018077F" w:rsidRPr="006472F3" w:rsidRDefault="009A3248">
      <w:pPr>
        <w:pStyle w:val="ListParagraph"/>
        <w:numPr>
          <w:ilvl w:val="0"/>
          <w:numId w:val="1"/>
        </w:numPr>
        <w:tabs>
          <w:tab w:val="left" w:pos="861"/>
        </w:tabs>
        <w:ind w:right="699"/>
        <w:rPr>
          <w:rFonts w:ascii="Microsoft JhengHei" w:eastAsia="Microsoft JhengHei" w:hAnsi="Microsoft JhengHei" w:cs="Times New Roman"/>
          <w:bCs/>
        </w:rPr>
      </w:pPr>
      <w:r w:rsidRPr="006472F3">
        <w:rPr>
          <w:rFonts w:ascii="Microsoft JhengHei" w:eastAsia="Microsoft JhengHei" w:hAnsi="Microsoft JhengHei" w:cs="Times New Roman"/>
          <w:b/>
        </w:rPr>
        <w:t>Dynamic</w:t>
      </w:r>
      <w:r w:rsidRPr="006472F3">
        <w:rPr>
          <w:rFonts w:ascii="Microsoft JhengHei" w:eastAsia="Microsoft JhengHei" w:hAnsi="Microsoft JhengHei" w:cs="Times New Roman"/>
          <w:b/>
          <w:spacing w:val="-5"/>
        </w:rPr>
        <w:t xml:space="preserve"> </w:t>
      </w:r>
      <w:r w:rsidRPr="006472F3">
        <w:rPr>
          <w:rFonts w:ascii="Microsoft JhengHei" w:eastAsia="Microsoft JhengHei" w:hAnsi="Microsoft JhengHei" w:cs="Times New Roman"/>
          <w:b/>
        </w:rPr>
        <w:t>Allocation :</w:t>
      </w:r>
      <w:r w:rsidRPr="006472F3">
        <w:rPr>
          <w:rFonts w:ascii="Microsoft JhengHei" w:eastAsia="Microsoft JhengHei" w:hAnsi="Microsoft JhengHei" w:cs="Times New Roman"/>
          <w:b/>
          <w:spacing w:val="-2"/>
        </w:rPr>
        <w:t xml:space="preserve"> </w:t>
      </w:r>
      <w:r w:rsidRPr="006472F3">
        <w:rPr>
          <w:rFonts w:ascii="Microsoft JhengHei" w:eastAsia="Microsoft JhengHei" w:hAnsi="Microsoft JhengHei" w:cs="Times New Roman"/>
          <w:bCs/>
        </w:rPr>
        <w:t>Memory</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is</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allocated</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during</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runtime,</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allowing</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for</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flexible</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use</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of memory. Common functions for dynamic allocation in C/C++ are malloc(), calloc(), realloc(), and free().</w:t>
      </w:r>
    </w:p>
    <w:p w14:paraId="4E7FA440" w14:textId="77777777" w:rsidR="0018077F" w:rsidRPr="006472F3" w:rsidRDefault="009A3248">
      <w:pPr>
        <w:pStyle w:val="ListParagraph"/>
        <w:tabs>
          <w:tab w:val="left" w:pos="861"/>
        </w:tabs>
        <w:ind w:left="0" w:right="699" w:firstLine="0"/>
        <w:jc w:val="center"/>
        <w:rPr>
          <w:rFonts w:ascii="Microsoft JhengHei" w:eastAsia="Microsoft JhengHei" w:hAnsi="Microsoft JhengHei"/>
        </w:rPr>
      </w:pPr>
      <w:r w:rsidRPr="006472F3">
        <w:rPr>
          <w:rFonts w:ascii="Microsoft JhengHei" w:eastAsia="Microsoft JhengHei" w:hAnsi="Microsoft JhengHei"/>
          <w:noProof/>
        </w:rPr>
        <w:lastRenderedPageBreak/>
        <w:drawing>
          <wp:inline distT="0" distB="0" distL="114300" distR="114300" wp14:anchorId="23695A14" wp14:editId="1BB164BE">
            <wp:extent cx="1638300" cy="18542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a:stretch>
                      <a:fillRect/>
                    </a:stretch>
                  </pic:blipFill>
                  <pic:spPr>
                    <a:xfrm>
                      <a:off x="0" y="0"/>
                      <a:ext cx="1638300" cy="1854200"/>
                    </a:xfrm>
                    <a:prstGeom prst="rect">
                      <a:avLst/>
                    </a:prstGeom>
                    <a:noFill/>
                    <a:ln>
                      <a:noFill/>
                    </a:ln>
                  </pic:spPr>
                </pic:pic>
              </a:graphicData>
            </a:graphic>
          </wp:inline>
        </w:drawing>
      </w:r>
    </w:p>
    <w:p w14:paraId="11CD19B3" w14:textId="77777777" w:rsidR="0018077F" w:rsidRPr="006472F3" w:rsidRDefault="0018077F">
      <w:pPr>
        <w:pStyle w:val="ListParagraph"/>
        <w:tabs>
          <w:tab w:val="left" w:pos="861"/>
        </w:tabs>
        <w:ind w:left="0" w:right="699" w:firstLine="0"/>
        <w:jc w:val="center"/>
        <w:rPr>
          <w:rFonts w:ascii="Microsoft JhengHei" w:eastAsia="Microsoft JhengHei" w:hAnsi="Microsoft JhengHei"/>
        </w:rPr>
      </w:pPr>
    </w:p>
    <w:p w14:paraId="045F9177" w14:textId="77777777" w:rsidR="0018077F" w:rsidRPr="006472F3" w:rsidRDefault="009A3248">
      <w:pPr>
        <w:pStyle w:val="BodyText"/>
        <w:spacing w:line="268" w:lineRule="exact"/>
        <w:rPr>
          <w:rFonts w:ascii="Microsoft JhengHei" w:eastAsia="Microsoft JhengHei" w:hAnsi="Microsoft JhengHei"/>
        </w:rPr>
      </w:pPr>
      <w:r w:rsidRPr="006472F3">
        <w:rPr>
          <w:rFonts w:ascii="Microsoft JhengHei" w:eastAsia="Microsoft JhengHei" w:hAnsi="Microsoft JhengHei" w:cs="Times New Roman"/>
        </w:rPr>
        <w:t>Example:</w:t>
      </w:r>
    </w:p>
    <w:p w14:paraId="615C46DD" w14:textId="77777777" w:rsidR="0018077F" w:rsidRPr="006472F3" w:rsidRDefault="009A3248">
      <w:pPr>
        <w:pStyle w:val="ListParagraph"/>
        <w:tabs>
          <w:tab w:val="left" w:pos="861"/>
        </w:tabs>
        <w:ind w:left="0" w:right="699" w:firstLine="0"/>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7F729EB1" wp14:editId="6B3EEC0D">
            <wp:extent cx="3390900" cy="31877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tretch>
                      <a:fillRect/>
                    </a:stretch>
                  </pic:blipFill>
                  <pic:spPr>
                    <a:xfrm>
                      <a:off x="0" y="0"/>
                      <a:ext cx="3390900" cy="3187700"/>
                    </a:xfrm>
                    <a:prstGeom prst="rect">
                      <a:avLst/>
                    </a:prstGeom>
                    <a:noFill/>
                    <a:ln>
                      <a:noFill/>
                    </a:ln>
                  </pic:spPr>
                </pic:pic>
              </a:graphicData>
            </a:graphic>
          </wp:inline>
        </w:drawing>
      </w:r>
    </w:p>
    <w:p w14:paraId="2C1774D0" w14:textId="77777777" w:rsidR="0018077F" w:rsidRPr="006472F3" w:rsidRDefault="0018077F">
      <w:pPr>
        <w:pStyle w:val="ListParagraph"/>
        <w:tabs>
          <w:tab w:val="left" w:pos="861"/>
        </w:tabs>
        <w:ind w:left="500" w:right="699" w:firstLine="0"/>
        <w:rPr>
          <w:rFonts w:ascii="Microsoft JhengHei" w:eastAsia="Microsoft JhengHei" w:hAnsi="Microsoft JhengHei" w:cs="Times New Roman"/>
          <w:bCs/>
        </w:rPr>
      </w:pPr>
    </w:p>
    <w:p w14:paraId="1AE911F4" w14:textId="77777777" w:rsidR="0018077F" w:rsidRPr="006472F3" w:rsidRDefault="009A3248">
      <w:pPr>
        <w:pStyle w:val="BodyText"/>
        <w:numPr>
          <w:ilvl w:val="0"/>
          <w:numId w:val="3"/>
        </w:numPr>
        <w:spacing w:before="1" w:line="267" w:lineRule="exact"/>
        <w:ind w:left="28"/>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val="en-IN"/>
        </w:rPr>
        <w:t xml:space="preserve"> </w:t>
      </w:r>
      <w:r w:rsidRPr="006472F3">
        <w:rPr>
          <w:rFonts w:ascii="Microsoft JhengHei" w:eastAsia="Microsoft JhengHei" w:hAnsi="Microsoft JhengHei" w:cs="Times New Roman"/>
          <w:color w:val="000000"/>
        </w:rPr>
        <w:t>Types</w:t>
      </w:r>
      <w:r w:rsidRPr="006472F3">
        <w:rPr>
          <w:rFonts w:ascii="Microsoft JhengHei" w:eastAsia="Microsoft JhengHei" w:hAnsi="Microsoft JhengHei" w:cs="Times New Roman"/>
          <w:color w:val="000000"/>
          <w:spacing w:val="-6"/>
        </w:rPr>
        <w:t xml:space="preserve"> </w:t>
      </w:r>
      <w:r w:rsidRPr="006472F3">
        <w:rPr>
          <w:rFonts w:ascii="Microsoft JhengHei" w:eastAsia="Microsoft JhengHei" w:hAnsi="Microsoft JhengHei" w:cs="Times New Roman"/>
          <w:color w:val="000000"/>
        </w:rPr>
        <w:t>of</w:t>
      </w:r>
      <w:r w:rsidRPr="006472F3">
        <w:rPr>
          <w:rFonts w:ascii="Microsoft JhengHei" w:eastAsia="Microsoft JhengHei" w:hAnsi="Microsoft JhengHei" w:cs="Times New Roman"/>
          <w:color w:val="000000"/>
          <w:spacing w:val="-3"/>
        </w:rPr>
        <w:t xml:space="preserve"> </w:t>
      </w:r>
      <w:r w:rsidRPr="006472F3">
        <w:rPr>
          <w:rFonts w:ascii="Microsoft JhengHei" w:eastAsia="Microsoft JhengHei" w:hAnsi="Microsoft JhengHei" w:cs="Times New Roman"/>
          <w:color w:val="000000"/>
        </w:rPr>
        <w:t>bindings</w:t>
      </w:r>
      <w:r w:rsidRPr="006472F3">
        <w:rPr>
          <w:rFonts w:ascii="Microsoft JhengHei" w:eastAsia="Microsoft JhengHei" w:hAnsi="Microsoft JhengHei" w:cs="Times New Roman"/>
          <w:color w:val="000000"/>
          <w:spacing w:val="-6"/>
        </w:rPr>
        <w:t xml:space="preserve"> </w:t>
      </w:r>
      <w:r w:rsidRPr="006472F3">
        <w:rPr>
          <w:rFonts w:ascii="Microsoft JhengHei" w:eastAsia="Microsoft JhengHei" w:hAnsi="Microsoft JhengHei" w:cs="Times New Roman"/>
          <w:color w:val="000000"/>
        </w:rPr>
        <w:t>in</w:t>
      </w:r>
      <w:r w:rsidRPr="006472F3">
        <w:rPr>
          <w:rFonts w:ascii="Microsoft JhengHei" w:eastAsia="Microsoft JhengHei" w:hAnsi="Microsoft JhengHei" w:cs="Times New Roman"/>
          <w:color w:val="000000"/>
          <w:spacing w:val="-4"/>
        </w:rPr>
        <w:t xml:space="preserve"> </w:t>
      </w:r>
      <w:r w:rsidRPr="006472F3">
        <w:rPr>
          <w:rFonts w:ascii="Microsoft JhengHei" w:eastAsia="Microsoft JhengHei" w:hAnsi="Microsoft JhengHei" w:cs="Times New Roman"/>
          <w:color w:val="000000"/>
        </w:rPr>
        <w:t>Programming</w:t>
      </w:r>
      <w:r w:rsidRPr="006472F3">
        <w:rPr>
          <w:rFonts w:ascii="Microsoft JhengHei" w:eastAsia="Microsoft JhengHei" w:hAnsi="Microsoft JhengHei" w:cs="Times New Roman"/>
          <w:color w:val="000000"/>
          <w:spacing w:val="-4"/>
        </w:rPr>
        <w:t xml:space="preserve"> </w:t>
      </w:r>
      <w:r w:rsidRPr="006472F3">
        <w:rPr>
          <w:rFonts w:ascii="Microsoft JhengHei" w:eastAsia="Microsoft JhengHei" w:hAnsi="Microsoft JhengHei" w:cs="Times New Roman"/>
          <w:color w:val="000000"/>
          <w:spacing w:val="-2"/>
        </w:rPr>
        <w:t>Languages.</w:t>
      </w:r>
    </w:p>
    <w:p w14:paraId="7A626E91" w14:textId="77777777" w:rsidR="0018077F" w:rsidRPr="006472F3" w:rsidRDefault="009A3248">
      <w:pPr>
        <w:pStyle w:val="BodyText"/>
        <w:spacing w:before="1"/>
        <w:rPr>
          <w:rFonts w:ascii="Microsoft JhengHei" w:eastAsia="Microsoft JhengHei" w:hAnsi="Microsoft JhengHei" w:cs="Times New Roman"/>
        </w:rPr>
      </w:pPr>
      <w:r w:rsidRPr="006472F3">
        <w:rPr>
          <w:rFonts w:ascii="Microsoft JhengHei" w:eastAsia="Microsoft JhengHei" w:hAnsi="Microsoft JhengHei" w:cs="Times New Roman"/>
          <w:spacing w:val="-4"/>
        </w:rPr>
        <w:t>Ans.</w:t>
      </w:r>
    </w:p>
    <w:p w14:paraId="2D38A1F8" w14:textId="77777777" w:rsidR="0018077F" w:rsidRPr="006472F3" w:rsidRDefault="009A3248">
      <w:pPr>
        <w:pStyle w:val="BodyText"/>
        <w:spacing w:before="1"/>
        <w:ind w:right="270"/>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Binding</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refers</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to</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the</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association</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of</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program</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elements,</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such</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as</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variables,</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functions,</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or objects, with attributes or memory locations.</w:t>
      </w:r>
    </w:p>
    <w:p w14:paraId="70AA7325" w14:textId="77777777" w:rsidR="0018077F" w:rsidRPr="006472F3" w:rsidRDefault="009A3248">
      <w:pPr>
        <w:pStyle w:val="ListParagraph"/>
        <w:numPr>
          <w:ilvl w:val="0"/>
          <w:numId w:val="1"/>
        </w:numPr>
        <w:tabs>
          <w:tab w:val="left" w:pos="861"/>
        </w:tabs>
        <w:ind w:right="802"/>
        <w:rPr>
          <w:rFonts w:ascii="Microsoft JhengHei" w:eastAsia="Microsoft JhengHei" w:hAnsi="Microsoft JhengHei" w:cs="Times New Roman"/>
          <w:bCs/>
        </w:rPr>
      </w:pPr>
      <w:r w:rsidRPr="006472F3">
        <w:rPr>
          <w:rFonts w:ascii="Microsoft JhengHei" w:eastAsia="Microsoft JhengHei" w:hAnsi="Microsoft JhengHei" w:cs="Times New Roman"/>
          <w:b/>
        </w:rPr>
        <w:t>Static</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
        </w:rPr>
        <w:t>Binding</w:t>
      </w:r>
      <w:r w:rsidRPr="006472F3">
        <w:rPr>
          <w:rFonts w:ascii="Microsoft JhengHei" w:eastAsia="Microsoft JhengHei" w:hAnsi="Microsoft JhengHei" w:cs="Times New Roman"/>
          <w:b/>
          <w:spacing w:val="-1"/>
        </w:rPr>
        <w:t xml:space="preserve"> </w:t>
      </w:r>
      <w:r w:rsidRPr="006472F3">
        <w:rPr>
          <w:rFonts w:ascii="Microsoft JhengHei" w:eastAsia="Microsoft JhengHei" w:hAnsi="Microsoft JhengHei" w:cs="Times New Roman"/>
          <w:b/>
        </w:rPr>
        <w:t>(Early</w:t>
      </w:r>
      <w:r w:rsidRPr="006472F3">
        <w:rPr>
          <w:rFonts w:ascii="Microsoft JhengHei" w:eastAsia="Microsoft JhengHei" w:hAnsi="Microsoft JhengHei" w:cs="Times New Roman"/>
          <w:b/>
          <w:spacing w:val="-1"/>
        </w:rPr>
        <w:t xml:space="preserve"> </w:t>
      </w:r>
      <w:r w:rsidRPr="006472F3">
        <w:rPr>
          <w:rFonts w:ascii="Microsoft JhengHei" w:eastAsia="Microsoft JhengHei" w:hAnsi="Microsoft JhengHei" w:cs="Times New Roman"/>
          <w:b/>
        </w:rPr>
        <w:t>Binding)</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
        </w:rPr>
        <w:t xml:space="preserve">: </w:t>
      </w:r>
      <w:r w:rsidRPr="006472F3">
        <w:rPr>
          <w:rFonts w:ascii="Microsoft JhengHei" w:eastAsia="Microsoft JhengHei" w:hAnsi="Microsoft JhengHei" w:cs="Times New Roman"/>
          <w:bCs/>
        </w:rPr>
        <w:t>The</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association is</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made</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at</w:t>
      </w:r>
      <w:r w:rsidRPr="006472F3">
        <w:rPr>
          <w:rFonts w:ascii="Microsoft JhengHei" w:eastAsia="Microsoft JhengHei" w:hAnsi="Microsoft JhengHei" w:cs="Times New Roman"/>
          <w:bCs/>
          <w:spacing w:val="-1"/>
        </w:rPr>
        <w:t xml:space="preserve"> </w:t>
      </w:r>
      <w:r w:rsidRPr="006472F3">
        <w:rPr>
          <w:rFonts w:ascii="Microsoft JhengHei" w:eastAsia="Microsoft JhengHei" w:hAnsi="Microsoft JhengHei" w:cs="Times New Roman"/>
          <w:bCs/>
        </w:rPr>
        <w:t>compile</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time.</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It's</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used for overloading</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and</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when</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exact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data</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types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or</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function</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calls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are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known</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at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compile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time.</w:t>
      </w:r>
    </w:p>
    <w:p w14:paraId="56103A4A" w14:textId="77777777" w:rsidR="0018077F" w:rsidRPr="006472F3" w:rsidRDefault="009A3248">
      <w:pPr>
        <w:pStyle w:val="ListParagraph"/>
        <w:tabs>
          <w:tab w:val="left" w:pos="861"/>
        </w:tabs>
        <w:ind w:left="500" w:right="246" w:firstLine="0"/>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67F2A362" wp14:editId="6272DFC2">
            <wp:extent cx="3581400" cy="22352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1"/>
                    <a:stretch>
                      <a:fillRect/>
                    </a:stretch>
                  </pic:blipFill>
                  <pic:spPr>
                    <a:xfrm>
                      <a:off x="0" y="0"/>
                      <a:ext cx="3581400" cy="2235200"/>
                    </a:xfrm>
                    <a:prstGeom prst="rect">
                      <a:avLst/>
                    </a:prstGeom>
                    <a:noFill/>
                    <a:ln>
                      <a:noFill/>
                    </a:ln>
                  </pic:spPr>
                </pic:pic>
              </a:graphicData>
            </a:graphic>
          </wp:inline>
        </w:drawing>
      </w:r>
    </w:p>
    <w:p w14:paraId="47991FCB" w14:textId="77777777" w:rsidR="0018077F" w:rsidRPr="006472F3" w:rsidRDefault="0018077F">
      <w:pPr>
        <w:pStyle w:val="ListParagraph"/>
        <w:tabs>
          <w:tab w:val="left" w:pos="861"/>
        </w:tabs>
        <w:ind w:left="500" w:right="246" w:firstLine="0"/>
        <w:jc w:val="center"/>
        <w:rPr>
          <w:rFonts w:ascii="Microsoft JhengHei" w:eastAsia="Microsoft JhengHei" w:hAnsi="Microsoft JhengHei"/>
        </w:rPr>
      </w:pPr>
    </w:p>
    <w:p w14:paraId="586592B3" w14:textId="77777777" w:rsidR="0018077F" w:rsidRPr="006472F3" w:rsidRDefault="009A3248">
      <w:pPr>
        <w:pStyle w:val="BodyText"/>
        <w:spacing w:line="268" w:lineRule="exact"/>
        <w:rPr>
          <w:rFonts w:ascii="Microsoft JhengHei" w:eastAsia="Microsoft JhengHei" w:hAnsi="Microsoft JhengHei"/>
        </w:rPr>
      </w:pPr>
      <w:r w:rsidRPr="006472F3">
        <w:rPr>
          <w:rFonts w:ascii="Microsoft JhengHei" w:eastAsia="Microsoft JhengHei" w:hAnsi="Microsoft JhengHei" w:cs="Times New Roman"/>
        </w:rPr>
        <w:t>Example:</w:t>
      </w:r>
    </w:p>
    <w:p w14:paraId="4BB9C2B4" w14:textId="77777777" w:rsidR="0018077F" w:rsidRPr="006472F3" w:rsidRDefault="009A3248">
      <w:pPr>
        <w:pStyle w:val="ListParagraph"/>
        <w:tabs>
          <w:tab w:val="left" w:pos="861"/>
        </w:tabs>
        <w:ind w:left="500" w:right="246" w:firstLine="0"/>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6BFF0AA9" wp14:editId="3248F8E5">
            <wp:extent cx="3199130" cy="3324225"/>
            <wp:effectExtent l="0" t="0" r="1270" b="31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2"/>
                    <a:srcRect r="32647"/>
                    <a:stretch>
                      <a:fillRect/>
                    </a:stretch>
                  </pic:blipFill>
                  <pic:spPr>
                    <a:xfrm>
                      <a:off x="0" y="0"/>
                      <a:ext cx="3199130" cy="3324225"/>
                    </a:xfrm>
                    <a:prstGeom prst="rect">
                      <a:avLst/>
                    </a:prstGeom>
                    <a:noFill/>
                    <a:ln>
                      <a:noFill/>
                    </a:ln>
                  </pic:spPr>
                </pic:pic>
              </a:graphicData>
            </a:graphic>
          </wp:inline>
        </w:drawing>
      </w:r>
    </w:p>
    <w:p w14:paraId="306F5FE3" w14:textId="77777777" w:rsidR="0018077F" w:rsidRPr="006472F3" w:rsidRDefault="0018077F">
      <w:pPr>
        <w:pStyle w:val="ListParagraph"/>
        <w:tabs>
          <w:tab w:val="left" w:pos="861"/>
        </w:tabs>
        <w:ind w:left="500" w:right="802" w:firstLine="0"/>
        <w:rPr>
          <w:rFonts w:ascii="Microsoft JhengHei" w:eastAsia="Microsoft JhengHei" w:hAnsi="Microsoft JhengHei" w:cs="Times New Roman"/>
          <w:bCs/>
        </w:rPr>
      </w:pPr>
    </w:p>
    <w:p w14:paraId="3BBE61E7" w14:textId="77777777" w:rsidR="0018077F" w:rsidRPr="006472F3" w:rsidRDefault="009A3248">
      <w:pPr>
        <w:pStyle w:val="ListParagraph"/>
        <w:numPr>
          <w:ilvl w:val="0"/>
          <w:numId w:val="1"/>
        </w:numPr>
        <w:tabs>
          <w:tab w:val="left" w:pos="861"/>
        </w:tabs>
        <w:spacing w:line="244" w:lineRule="auto"/>
        <w:ind w:right="155"/>
        <w:rPr>
          <w:rFonts w:ascii="Microsoft JhengHei" w:eastAsia="Microsoft JhengHei" w:hAnsi="Microsoft JhengHei" w:cs="Times New Roman"/>
          <w:bCs/>
        </w:rPr>
      </w:pPr>
      <w:r w:rsidRPr="006472F3">
        <w:rPr>
          <w:rFonts w:ascii="Microsoft JhengHei" w:eastAsia="Microsoft JhengHei" w:hAnsi="Microsoft JhengHei" w:cs="Times New Roman"/>
          <w:b/>
        </w:rPr>
        <w:t xml:space="preserve">Dynamic Binding (Late Binding) : </w:t>
      </w:r>
      <w:r w:rsidRPr="006472F3">
        <w:rPr>
          <w:rFonts w:ascii="Microsoft JhengHei" w:eastAsia="Microsoft JhengHei" w:hAnsi="Microsoft JhengHei" w:cs="Times New Roman"/>
          <w:bCs/>
        </w:rPr>
        <w:t>The association is made at runtime, typically used in the context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of</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polymorphism</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where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the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exact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method</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to</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be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invoked</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is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determined</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at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runtime.</w:t>
      </w:r>
    </w:p>
    <w:p w14:paraId="11BEBDFA" w14:textId="77777777" w:rsidR="0018077F" w:rsidRPr="006472F3" w:rsidRDefault="0018077F">
      <w:pPr>
        <w:spacing w:line="244" w:lineRule="auto"/>
        <w:rPr>
          <w:rFonts w:ascii="Microsoft JhengHei" w:eastAsia="Microsoft JhengHei" w:hAnsi="Microsoft JhengHei" w:cs="Times New Roman"/>
          <w:bCs/>
        </w:rPr>
      </w:pPr>
    </w:p>
    <w:p w14:paraId="5D8AD83D" w14:textId="77777777" w:rsidR="0018077F" w:rsidRPr="006472F3" w:rsidRDefault="009A3248">
      <w:pPr>
        <w:pStyle w:val="ListParagraph"/>
        <w:tabs>
          <w:tab w:val="left" w:pos="861"/>
        </w:tabs>
        <w:ind w:left="0" w:right="699" w:firstLine="0"/>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34813AA4" wp14:editId="5CB36A10">
            <wp:extent cx="1638300" cy="185420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3"/>
                    <a:stretch>
                      <a:fillRect/>
                    </a:stretch>
                  </pic:blipFill>
                  <pic:spPr>
                    <a:xfrm>
                      <a:off x="0" y="0"/>
                      <a:ext cx="1638300" cy="1854200"/>
                    </a:xfrm>
                    <a:prstGeom prst="rect">
                      <a:avLst/>
                    </a:prstGeom>
                    <a:noFill/>
                    <a:ln>
                      <a:noFill/>
                    </a:ln>
                  </pic:spPr>
                </pic:pic>
              </a:graphicData>
            </a:graphic>
          </wp:inline>
        </w:drawing>
      </w:r>
    </w:p>
    <w:p w14:paraId="329693BF" w14:textId="77777777" w:rsidR="0018077F" w:rsidRPr="006472F3" w:rsidRDefault="0018077F">
      <w:pPr>
        <w:pStyle w:val="ListParagraph"/>
        <w:tabs>
          <w:tab w:val="left" w:pos="861"/>
        </w:tabs>
        <w:ind w:left="0" w:right="699" w:firstLine="0"/>
        <w:jc w:val="center"/>
        <w:rPr>
          <w:rFonts w:ascii="Microsoft JhengHei" w:eastAsia="Microsoft JhengHei" w:hAnsi="Microsoft JhengHei"/>
        </w:rPr>
      </w:pPr>
    </w:p>
    <w:p w14:paraId="55AEDC54" w14:textId="77777777" w:rsidR="0018077F" w:rsidRPr="006472F3" w:rsidRDefault="009A3248">
      <w:pPr>
        <w:pStyle w:val="BodyText"/>
        <w:spacing w:line="268" w:lineRule="exact"/>
        <w:rPr>
          <w:rFonts w:ascii="Microsoft JhengHei" w:eastAsia="Microsoft JhengHei" w:hAnsi="Microsoft JhengHei"/>
        </w:rPr>
      </w:pPr>
      <w:r w:rsidRPr="006472F3">
        <w:rPr>
          <w:rFonts w:ascii="Microsoft JhengHei" w:eastAsia="Microsoft JhengHei" w:hAnsi="Microsoft JhengHei" w:cs="Times New Roman"/>
        </w:rPr>
        <w:t>Example:</w:t>
      </w:r>
    </w:p>
    <w:p w14:paraId="30476978" w14:textId="77777777" w:rsidR="0018077F" w:rsidRPr="006472F3" w:rsidRDefault="009A3248">
      <w:pPr>
        <w:pStyle w:val="ListParagraph"/>
        <w:tabs>
          <w:tab w:val="left" w:pos="861"/>
        </w:tabs>
        <w:ind w:left="0" w:right="699" w:firstLine="0"/>
        <w:jc w:val="center"/>
        <w:rPr>
          <w:rFonts w:ascii="Microsoft JhengHei" w:eastAsia="Microsoft JhengHei" w:hAnsi="Microsoft JhengHei"/>
        </w:rPr>
      </w:pPr>
      <w:r w:rsidRPr="006472F3">
        <w:rPr>
          <w:rFonts w:ascii="Microsoft JhengHei" w:eastAsia="Microsoft JhengHei" w:hAnsi="Microsoft JhengHei"/>
          <w:noProof/>
        </w:rPr>
        <w:lastRenderedPageBreak/>
        <w:drawing>
          <wp:inline distT="0" distB="0" distL="114300" distR="114300" wp14:anchorId="69F8C266" wp14:editId="0746B40D">
            <wp:extent cx="3390900" cy="318770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4"/>
                    <a:stretch>
                      <a:fillRect/>
                    </a:stretch>
                  </pic:blipFill>
                  <pic:spPr>
                    <a:xfrm>
                      <a:off x="0" y="0"/>
                      <a:ext cx="3390900" cy="3187700"/>
                    </a:xfrm>
                    <a:prstGeom prst="rect">
                      <a:avLst/>
                    </a:prstGeom>
                    <a:noFill/>
                    <a:ln>
                      <a:noFill/>
                    </a:ln>
                  </pic:spPr>
                </pic:pic>
              </a:graphicData>
            </a:graphic>
          </wp:inline>
        </w:drawing>
      </w:r>
    </w:p>
    <w:p w14:paraId="3EA5EA19" w14:textId="77777777" w:rsidR="0018077F" w:rsidRPr="006472F3" w:rsidRDefault="0018077F">
      <w:pPr>
        <w:spacing w:line="244" w:lineRule="auto"/>
        <w:rPr>
          <w:rFonts w:ascii="Microsoft JhengHei" w:eastAsia="Microsoft JhengHei" w:hAnsi="Microsoft JhengHei" w:cs="Times New Roman"/>
          <w:bCs/>
        </w:rPr>
        <w:sectPr w:rsidR="0018077F" w:rsidRPr="006472F3">
          <w:type w:val="continuous"/>
          <w:pgSz w:w="11910" w:h="16840"/>
          <w:pgMar w:top="1340" w:right="1300" w:bottom="280" w:left="1300" w:header="720" w:footer="720" w:gutter="0"/>
          <w:cols w:space="720"/>
        </w:sectPr>
      </w:pPr>
    </w:p>
    <w:p w14:paraId="7E12A230" w14:textId="77777777" w:rsidR="0018077F" w:rsidRPr="006472F3" w:rsidRDefault="009A3248">
      <w:pPr>
        <w:pStyle w:val="BodyText"/>
        <w:spacing w:before="1" w:line="267" w:lineRule="exact"/>
        <w:ind w:left="28"/>
        <w:rPr>
          <w:rFonts w:ascii="Microsoft JhengHei" w:eastAsia="Microsoft JhengHei" w:hAnsi="Microsoft JhengHei" w:cs="Times New Roman"/>
          <w:b w:val="0"/>
          <w:sz w:val="20"/>
        </w:rPr>
      </w:pPr>
      <w:r w:rsidRPr="006472F3">
        <w:rPr>
          <w:rFonts w:ascii="Microsoft JhengHei" w:eastAsia="Microsoft JhengHei" w:hAnsi="Microsoft JhengHei" w:cs="Times New Roman"/>
          <w:color w:val="000000"/>
        </w:rPr>
        <w:lastRenderedPageBreak/>
        <w:t>5.</w:t>
      </w:r>
      <w:r w:rsidRPr="006472F3">
        <w:rPr>
          <w:rFonts w:ascii="Microsoft JhengHei" w:eastAsia="Microsoft JhengHei" w:hAnsi="Microsoft JhengHei" w:cs="Times New Roman"/>
          <w:color w:val="000000"/>
          <w:spacing w:val="38"/>
        </w:rPr>
        <w:t xml:space="preserve"> </w:t>
      </w:r>
      <w:r w:rsidRPr="006472F3">
        <w:rPr>
          <w:rFonts w:ascii="Microsoft JhengHei" w:eastAsia="Microsoft JhengHei" w:hAnsi="Microsoft JhengHei" w:cs="Times New Roman"/>
          <w:color w:val="000000"/>
        </w:rPr>
        <w:t>Compare</w:t>
      </w:r>
      <w:r w:rsidRPr="006472F3">
        <w:rPr>
          <w:rFonts w:ascii="Microsoft JhengHei" w:eastAsia="Microsoft JhengHei" w:hAnsi="Microsoft JhengHei" w:cs="Times New Roman"/>
          <w:color w:val="000000"/>
          <w:spacing w:val="-4"/>
        </w:rPr>
        <w:t xml:space="preserve"> </w:t>
      </w:r>
      <w:r w:rsidRPr="006472F3">
        <w:rPr>
          <w:rFonts w:ascii="Microsoft JhengHei" w:eastAsia="Microsoft JhengHei" w:hAnsi="Microsoft JhengHei" w:cs="Times New Roman"/>
          <w:color w:val="000000"/>
        </w:rPr>
        <w:t>Static</w:t>
      </w:r>
      <w:r w:rsidRPr="006472F3">
        <w:rPr>
          <w:rFonts w:ascii="Microsoft JhengHei" w:eastAsia="Microsoft JhengHei" w:hAnsi="Microsoft JhengHei" w:cs="Times New Roman"/>
          <w:color w:val="000000"/>
          <w:spacing w:val="-7"/>
        </w:rPr>
        <w:t xml:space="preserve"> </w:t>
      </w:r>
      <w:r w:rsidRPr="006472F3">
        <w:rPr>
          <w:rFonts w:ascii="Microsoft JhengHei" w:eastAsia="Microsoft JhengHei" w:hAnsi="Microsoft JhengHei" w:cs="Times New Roman"/>
          <w:color w:val="000000"/>
        </w:rPr>
        <w:t>Scoping</w:t>
      </w:r>
      <w:r w:rsidRPr="006472F3">
        <w:rPr>
          <w:rFonts w:ascii="Microsoft JhengHei" w:eastAsia="Microsoft JhengHei" w:hAnsi="Microsoft JhengHei" w:cs="Times New Roman"/>
          <w:color w:val="000000"/>
          <w:spacing w:val="-4"/>
        </w:rPr>
        <w:t xml:space="preserve"> </w:t>
      </w:r>
      <w:r w:rsidRPr="006472F3">
        <w:rPr>
          <w:rFonts w:ascii="Microsoft JhengHei" w:eastAsia="Microsoft JhengHei" w:hAnsi="Microsoft JhengHei" w:cs="Times New Roman"/>
          <w:color w:val="000000"/>
        </w:rPr>
        <w:t>vs.</w:t>
      </w:r>
      <w:r w:rsidRPr="006472F3">
        <w:rPr>
          <w:rFonts w:ascii="Microsoft JhengHei" w:eastAsia="Microsoft JhengHei" w:hAnsi="Microsoft JhengHei" w:cs="Times New Roman"/>
          <w:color w:val="000000"/>
          <w:spacing w:val="-6"/>
        </w:rPr>
        <w:t xml:space="preserve"> </w:t>
      </w:r>
      <w:r w:rsidRPr="006472F3">
        <w:rPr>
          <w:rFonts w:ascii="Microsoft JhengHei" w:eastAsia="Microsoft JhengHei" w:hAnsi="Microsoft JhengHei" w:cs="Times New Roman"/>
          <w:color w:val="000000"/>
        </w:rPr>
        <w:t>Dynamic</w:t>
      </w:r>
      <w:r w:rsidRPr="006472F3">
        <w:rPr>
          <w:rFonts w:ascii="Microsoft JhengHei" w:eastAsia="Microsoft JhengHei" w:hAnsi="Microsoft JhengHei" w:cs="Times New Roman"/>
          <w:color w:val="000000"/>
          <w:spacing w:val="-6"/>
        </w:rPr>
        <w:t xml:space="preserve"> </w:t>
      </w:r>
      <w:r w:rsidRPr="006472F3">
        <w:rPr>
          <w:rFonts w:ascii="Microsoft JhengHei" w:eastAsia="Microsoft JhengHei" w:hAnsi="Microsoft JhengHei" w:cs="Times New Roman"/>
          <w:color w:val="000000"/>
          <w:spacing w:val="-2"/>
        </w:rPr>
        <w:t>Scoping</w:t>
      </w:r>
    </w:p>
    <w:p w14:paraId="2BE4F4DD" w14:textId="77777777" w:rsidR="0018077F" w:rsidRPr="006472F3" w:rsidRDefault="009A3248">
      <w:pPr>
        <w:pStyle w:val="BodyText"/>
        <w:spacing w:line="253" w:lineRule="exact"/>
        <w:rPr>
          <w:rFonts w:ascii="Microsoft JhengHei" w:eastAsia="Microsoft JhengHei" w:hAnsi="Microsoft JhengHei" w:cs="Times New Roman"/>
        </w:rPr>
      </w:pPr>
      <w:r w:rsidRPr="006472F3">
        <w:rPr>
          <w:rFonts w:ascii="Microsoft JhengHei" w:eastAsia="Microsoft JhengHei" w:hAnsi="Microsoft JhengHei" w:cs="Times New Roman"/>
          <w:spacing w:val="-4"/>
        </w:rPr>
        <w:t>Ans.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6"/>
        <w:gridCol w:w="3372"/>
        <w:gridCol w:w="4032"/>
      </w:tblGrid>
      <w:tr w:rsidR="0018077F" w:rsidRPr="006472F3" w14:paraId="68CE5B9D" w14:textId="77777777">
        <w:trPr>
          <w:tblHeader/>
          <w:tblCellSpacing w:w="15" w:type="dxa"/>
          <w:jc w:val="center"/>
        </w:trPr>
        <w:tc>
          <w:tcPr>
            <w:tcW w:w="0" w:type="auto"/>
            <w:shd w:val="clear" w:color="auto" w:fill="FFFFFF"/>
            <w:vAlign w:val="center"/>
          </w:tcPr>
          <w:p w14:paraId="09928BA5" w14:textId="77777777" w:rsidR="0018077F" w:rsidRPr="006472F3" w:rsidRDefault="009A3248">
            <w:pPr>
              <w:widowControl/>
              <w:jc w:val="center"/>
              <w:rPr>
                <w:rFonts w:ascii="Microsoft JhengHei" w:eastAsia="Microsoft JhengHei" w:hAnsi="Microsoft JhengHei" w:cs="Times New Roman"/>
                <w:b/>
                <w:bCs/>
                <w:color w:val="000000"/>
              </w:rPr>
            </w:pPr>
            <w:r w:rsidRPr="006472F3">
              <w:rPr>
                <w:rStyle w:val="Strong"/>
                <w:rFonts w:ascii="Microsoft JhengHei" w:eastAsia="Microsoft JhengHei" w:hAnsi="Microsoft JhengHei" w:cs="Times New Roman"/>
                <w:color w:val="000000"/>
                <w:lang w:eastAsia="zh-CN" w:bidi="ar"/>
              </w:rPr>
              <w:t>Feature</w:t>
            </w:r>
          </w:p>
        </w:tc>
        <w:tc>
          <w:tcPr>
            <w:tcW w:w="0" w:type="auto"/>
            <w:shd w:val="clear" w:color="auto" w:fill="FFFFFF"/>
            <w:vAlign w:val="center"/>
          </w:tcPr>
          <w:p w14:paraId="5603E5BF" w14:textId="77777777" w:rsidR="0018077F" w:rsidRPr="006472F3" w:rsidRDefault="009A3248">
            <w:pPr>
              <w:widowControl/>
              <w:jc w:val="center"/>
              <w:rPr>
                <w:rFonts w:ascii="Microsoft JhengHei" w:eastAsia="Microsoft JhengHei" w:hAnsi="Microsoft JhengHei" w:cs="Times New Roman"/>
                <w:b/>
                <w:bCs/>
                <w:color w:val="000000"/>
              </w:rPr>
            </w:pPr>
            <w:r w:rsidRPr="006472F3">
              <w:rPr>
                <w:rStyle w:val="Strong"/>
                <w:rFonts w:ascii="Microsoft JhengHei" w:eastAsia="Microsoft JhengHei" w:hAnsi="Microsoft JhengHei" w:cs="Times New Roman"/>
                <w:color w:val="000000"/>
                <w:lang w:eastAsia="zh-CN" w:bidi="ar"/>
              </w:rPr>
              <w:t>Static Scoping (Lexical Scoping)</w:t>
            </w:r>
          </w:p>
        </w:tc>
        <w:tc>
          <w:tcPr>
            <w:tcW w:w="0" w:type="auto"/>
            <w:shd w:val="clear" w:color="auto" w:fill="FFFFFF"/>
            <w:vAlign w:val="center"/>
          </w:tcPr>
          <w:p w14:paraId="6E91C20D" w14:textId="77777777" w:rsidR="0018077F" w:rsidRPr="006472F3" w:rsidRDefault="009A3248">
            <w:pPr>
              <w:widowControl/>
              <w:jc w:val="center"/>
              <w:rPr>
                <w:rFonts w:ascii="Microsoft JhengHei" w:eastAsia="Microsoft JhengHei" w:hAnsi="Microsoft JhengHei" w:cs="Times New Roman"/>
                <w:b/>
                <w:bCs/>
                <w:color w:val="000000"/>
              </w:rPr>
            </w:pPr>
            <w:r w:rsidRPr="006472F3">
              <w:rPr>
                <w:rStyle w:val="Strong"/>
                <w:rFonts w:ascii="Microsoft JhengHei" w:eastAsia="Microsoft JhengHei" w:hAnsi="Microsoft JhengHei" w:cs="Times New Roman"/>
                <w:color w:val="000000"/>
                <w:lang w:eastAsia="zh-CN" w:bidi="ar"/>
              </w:rPr>
              <w:t>Dynamic Scoping</w:t>
            </w:r>
          </w:p>
        </w:tc>
      </w:tr>
      <w:tr w:rsidR="0018077F" w:rsidRPr="006472F3" w14:paraId="0FAC40F4" w14:textId="77777777">
        <w:trPr>
          <w:tblCellSpacing w:w="15" w:type="dxa"/>
          <w:jc w:val="center"/>
        </w:trPr>
        <w:tc>
          <w:tcPr>
            <w:tcW w:w="0" w:type="auto"/>
            <w:shd w:val="clear" w:color="auto" w:fill="FFFFFF"/>
            <w:vAlign w:val="center"/>
          </w:tcPr>
          <w:p w14:paraId="4F9D8FA5" w14:textId="77777777" w:rsidR="0018077F" w:rsidRPr="006472F3" w:rsidRDefault="009A3248">
            <w:pPr>
              <w:widowControl/>
              <w:jc w:val="center"/>
              <w:rPr>
                <w:rFonts w:ascii="Microsoft JhengHei" w:eastAsia="Microsoft JhengHei" w:hAnsi="Microsoft JhengHei" w:cs="Times New Roman"/>
                <w:color w:val="000000"/>
              </w:rPr>
            </w:pPr>
            <w:r w:rsidRPr="006472F3">
              <w:rPr>
                <w:rStyle w:val="Strong"/>
                <w:rFonts w:ascii="Microsoft JhengHei" w:eastAsia="Microsoft JhengHei" w:hAnsi="Microsoft JhengHei" w:cs="Times New Roman"/>
                <w:color w:val="000000"/>
                <w:lang w:eastAsia="zh-CN" w:bidi="ar"/>
              </w:rPr>
              <w:t>Definition</w:t>
            </w:r>
          </w:p>
        </w:tc>
        <w:tc>
          <w:tcPr>
            <w:tcW w:w="0" w:type="auto"/>
            <w:shd w:val="clear" w:color="auto" w:fill="FFFFFF"/>
            <w:vAlign w:val="center"/>
          </w:tcPr>
          <w:p w14:paraId="6A9C7F36"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Scope determined at compile time.</w:t>
            </w:r>
          </w:p>
        </w:tc>
        <w:tc>
          <w:tcPr>
            <w:tcW w:w="0" w:type="auto"/>
            <w:shd w:val="clear" w:color="auto" w:fill="FFFFFF"/>
            <w:vAlign w:val="center"/>
          </w:tcPr>
          <w:p w14:paraId="10C92565"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Scope determined at runtime.</w:t>
            </w:r>
          </w:p>
        </w:tc>
      </w:tr>
      <w:tr w:rsidR="0018077F" w:rsidRPr="006472F3" w14:paraId="1956E22E" w14:textId="77777777">
        <w:trPr>
          <w:tblCellSpacing w:w="15" w:type="dxa"/>
          <w:jc w:val="center"/>
        </w:trPr>
        <w:tc>
          <w:tcPr>
            <w:tcW w:w="0" w:type="auto"/>
            <w:shd w:val="clear" w:color="auto" w:fill="FFFFFF"/>
            <w:vAlign w:val="center"/>
          </w:tcPr>
          <w:p w14:paraId="5E447907" w14:textId="77777777" w:rsidR="0018077F" w:rsidRPr="006472F3" w:rsidRDefault="009A3248">
            <w:pPr>
              <w:widowControl/>
              <w:jc w:val="center"/>
              <w:rPr>
                <w:rFonts w:ascii="Microsoft JhengHei" w:eastAsia="Microsoft JhengHei" w:hAnsi="Microsoft JhengHei" w:cs="Times New Roman"/>
                <w:color w:val="000000"/>
              </w:rPr>
            </w:pPr>
            <w:r w:rsidRPr="006472F3">
              <w:rPr>
                <w:rStyle w:val="Strong"/>
                <w:rFonts w:ascii="Microsoft JhengHei" w:eastAsia="Microsoft JhengHei" w:hAnsi="Microsoft JhengHei" w:cs="Times New Roman"/>
                <w:color w:val="000000"/>
                <w:lang w:eastAsia="zh-CN" w:bidi="ar"/>
              </w:rPr>
              <w:t>Resolution Method</w:t>
            </w:r>
          </w:p>
        </w:tc>
        <w:tc>
          <w:tcPr>
            <w:tcW w:w="0" w:type="auto"/>
            <w:shd w:val="clear" w:color="auto" w:fill="FFFFFF"/>
            <w:vAlign w:val="center"/>
          </w:tcPr>
          <w:p w14:paraId="03E3D7B7"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Based on the structure of the code (lexical context).</w:t>
            </w:r>
          </w:p>
        </w:tc>
        <w:tc>
          <w:tcPr>
            <w:tcW w:w="0" w:type="auto"/>
            <w:shd w:val="clear" w:color="auto" w:fill="FFFFFF"/>
            <w:vAlign w:val="center"/>
          </w:tcPr>
          <w:p w14:paraId="56D7369C"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Based on the call stack (execution context).</w:t>
            </w:r>
          </w:p>
        </w:tc>
      </w:tr>
      <w:tr w:rsidR="0018077F" w:rsidRPr="006472F3" w14:paraId="32444D40" w14:textId="77777777">
        <w:trPr>
          <w:tblCellSpacing w:w="15" w:type="dxa"/>
          <w:jc w:val="center"/>
        </w:trPr>
        <w:tc>
          <w:tcPr>
            <w:tcW w:w="0" w:type="auto"/>
            <w:shd w:val="clear" w:color="auto" w:fill="FFFFFF"/>
            <w:vAlign w:val="center"/>
          </w:tcPr>
          <w:p w14:paraId="352FBA94" w14:textId="77777777" w:rsidR="0018077F" w:rsidRPr="006472F3" w:rsidRDefault="009A3248">
            <w:pPr>
              <w:widowControl/>
              <w:jc w:val="center"/>
              <w:rPr>
                <w:rFonts w:ascii="Microsoft JhengHei" w:eastAsia="Microsoft JhengHei" w:hAnsi="Microsoft JhengHei" w:cs="Times New Roman"/>
                <w:color w:val="000000"/>
              </w:rPr>
            </w:pPr>
            <w:r w:rsidRPr="006472F3">
              <w:rPr>
                <w:rStyle w:val="Strong"/>
                <w:rFonts w:ascii="Microsoft JhengHei" w:eastAsia="Microsoft JhengHei" w:hAnsi="Microsoft JhengHei" w:cs="Times New Roman"/>
                <w:color w:val="000000"/>
                <w:lang w:eastAsia="zh-CN" w:bidi="ar"/>
              </w:rPr>
              <w:t>Example Languages</w:t>
            </w:r>
          </w:p>
        </w:tc>
        <w:tc>
          <w:tcPr>
            <w:tcW w:w="0" w:type="auto"/>
            <w:shd w:val="clear" w:color="auto" w:fill="FFFFFF"/>
            <w:vAlign w:val="center"/>
          </w:tcPr>
          <w:p w14:paraId="03159EA1"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C, C++, Java, Python</w:t>
            </w:r>
          </w:p>
        </w:tc>
        <w:tc>
          <w:tcPr>
            <w:tcW w:w="0" w:type="auto"/>
            <w:shd w:val="clear" w:color="auto" w:fill="FFFFFF"/>
            <w:vAlign w:val="center"/>
          </w:tcPr>
          <w:p w14:paraId="6F733850"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Lisp, Perl (optional)</w:t>
            </w:r>
          </w:p>
        </w:tc>
      </w:tr>
      <w:tr w:rsidR="0018077F" w:rsidRPr="006472F3" w14:paraId="0582CCB0" w14:textId="77777777">
        <w:trPr>
          <w:tblCellSpacing w:w="15" w:type="dxa"/>
          <w:jc w:val="center"/>
        </w:trPr>
        <w:tc>
          <w:tcPr>
            <w:tcW w:w="0" w:type="auto"/>
            <w:shd w:val="clear" w:color="auto" w:fill="FFFFFF"/>
            <w:vAlign w:val="center"/>
          </w:tcPr>
          <w:p w14:paraId="0154684B" w14:textId="77777777" w:rsidR="0018077F" w:rsidRPr="006472F3" w:rsidRDefault="009A3248">
            <w:pPr>
              <w:widowControl/>
              <w:jc w:val="center"/>
              <w:rPr>
                <w:rFonts w:ascii="Microsoft JhengHei" w:eastAsia="Microsoft JhengHei" w:hAnsi="Microsoft JhengHei" w:cs="Times New Roman"/>
                <w:color w:val="000000"/>
              </w:rPr>
            </w:pPr>
            <w:r w:rsidRPr="006472F3">
              <w:rPr>
                <w:rStyle w:val="Strong"/>
                <w:rFonts w:ascii="Microsoft JhengHei" w:eastAsia="Microsoft JhengHei" w:hAnsi="Microsoft JhengHei" w:cs="Times New Roman"/>
                <w:color w:val="000000"/>
                <w:lang w:eastAsia="zh-CN" w:bidi="ar"/>
              </w:rPr>
              <w:t>Variable Access</w:t>
            </w:r>
          </w:p>
        </w:tc>
        <w:tc>
          <w:tcPr>
            <w:tcW w:w="0" w:type="auto"/>
            <w:shd w:val="clear" w:color="auto" w:fill="FFFFFF"/>
            <w:vAlign w:val="center"/>
          </w:tcPr>
          <w:p w14:paraId="1E31C922"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Accesses variables in the block where they are declared.</w:t>
            </w:r>
          </w:p>
        </w:tc>
        <w:tc>
          <w:tcPr>
            <w:tcW w:w="0" w:type="auto"/>
            <w:shd w:val="clear" w:color="auto" w:fill="FFFFFF"/>
            <w:vAlign w:val="center"/>
          </w:tcPr>
          <w:p w14:paraId="76FDE68E" w14:textId="4859227A"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 xml:space="preserve">Accesses the most recent variable in </w:t>
            </w:r>
            <w:r w:rsidR="002975B1">
              <w:rPr>
                <w:rFonts w:ascii="Microsoft JhengHei" w:eastAsia="Microsoft JhengHei" w:hAnsi="Microsoft JhengHei" w:cs="Times New Roman"/>
                <w:color w:val="000000"/>
                <w:lang w:eastAsia="zh-CN" w:bidi="ar"/>
              </w:rPr>
              <w:t>b</w:t>
            </w:r>
            <w:r w:rsidRPr="006472F3">
              <w:rPr>
                <w:rFonts w:ascii="Microsoft JhengHei" w:eastAsia="Microsoft JhengHei" w:hAnsi="Microsoft JhengHei" w:cs="Times New Roman"/>
                <w:color w:val="000000"/>
                <w:lang w:eastAsia="zh-CN" w:bidi="ar"/>
              </w:rPr>
              <w:t>the calling context.</w:t>
            </w:r>
          </w:p>
        </w:tc>
      </w:tr>
      <w:tr w:rsidR="0018077F" w:rsidRPr="006472F3" w14:paraId="6EB90F61" w14:textId="77777777">
        <w:trPr>
          <w:tblCellSpacing w:w="15" w:type="dxa"/>
          <w:jc w:val="center"/>
        </w:trPr>
        <w:tc>
          <w:tcPr>
            <w:tcW w:w="0" w:type="auto"/>
            <w:shd w:val="clear" w:color="auto" w:fill="FFFFFF"/>
            <w:vAlign w:val="center"/>
          </w:tcPr>
          <w:p w14:paraId="05F337CF" w14:textId="77777777" w:rsidR="0018077F" w:rsidRPr="006472F3" w:rsidRDefault="009A3248">
            <w:pPr>
              <w:widowControl/>
              <w:jc w:val="center"/>
              <w:rPr>
                <w:rFonts w:ascii="Microsoft JhengHei" w:eastAsia="Microsoft JhengHei" w:hAnsi="Microsoft JhengHei" w:cs="Times New Roman"/>
                <w:color w:val="000000"/>
              </w:rPr>
            </w:pPr>
            <w:r w:rsidRPr="006472F3">
              <w:rPr>
                <w:rStyle w:val="Strong"/>
                <w:rFonts w:ascii="Microsoft JhengHei" w:eastAsia="Microsoft JhengHei" w:hAnsi="Microsoft JhengHei" w:cs="Times New Roman"/>
                <w:color w:val="000000"/>
                <w:lang w:eastAsia="zh-CN" w:bidi="ar"/>
              </w:rPr>
              <w:t>Predictability</w:t>
            </w:r>
          </w:p>
        </w:tc>
        <w:tc>
          <w:tcPr>
            <w:tcW w:w="0" w:type="auto"/>
            <w:shd w:val="clear" w:color="auto" w:fill="FFFFFF"/>
            <w:vAlign w:val="center"/>
          </w:tcPr>
          <w:p w14:paraId="5EB0B8B2"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More predictable and easier to understand.</w:t>
            </w:r>
          </w:p>
        </w:tc>
        <w:tc>
          <w:tcPr>
            <w:tcW w:w="0" w:type="auto"/>
            <w:shd w:val="clear" w:color="auto" w:fill="FFFFFF"/>
            <w:vAlign w:val="center"/>
          </w:tcPr>
          <w:p w14:paraId="3CAA5CDB"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Less predictable; behavior can change based on call order.</w:t>
            </w:r>
          </w:p>
        </w:tc>
      </w:tr>
      <w:tr w:rsidR="0018077F" w:rsidRPr="006472F3" w14:paraId="56A6D861" w14:textId="77777777">
        <w:trPr>
          <w:tblCellSpacing w:w="15" w:type="dxa"/>
          <w:jc w:val="center"/>
        </w:trPr>
        <w:tc>
          <w:tcPr>
            <w:tcW w:w="0" w:type="auto"/>
            <w:shd w:val="clear" w:color="auto" w:fill="FFFFFF"/>
            <w:vAlign w:val="center"/>
          </w:tcPr>
          <w:p w14:paraId="4C8FE390" w14:textId="77777777" w:rsidR="0018077F" w:rsidRPr="006472F3" w:rsidRDefault="009A3248">
            <w:pPr>
              <w:widowControl/>
              <w:jc w:val="center"/>
              <w:rPr>
                <w:rFonts w:ascii="Microsoft JhengHei" w:eastAsia="Microsoft JhengHei" w:hAnsi="Microsoft JhengHei" w:cs="Times New Roman"/>
                <w:color w:val="000000"/>
              </w:rPr>
            </w:pPr>
            <w:r w:rsidRPr="006472F3">
              <w:rPr>
                <w:rStyle w:val="Strong"/>
                <w:rFonts w:ascii="Microsoft JhengHei" w:eastAsia="Microsoft JhengHei" w:hAnsi="Microsoft JhengHei" w:cs="Times New Roman"/>
                <w:color w:val="000000"/>
                <w:lang w:eastAsia="zh-CN" w:bidi="ar"/>
              </w:rPr>
              <w:t>Performance</w:t>
            </w:r>
          </w:p>
        </w:tc>
        <w:tc>
          <w:tcPr>
            <w:tcW w:w="0" w:type="auto"/>
            <w:shd w:val="clear" w:color="auto" w:fill="FFFFFF"/>
            <w:vAlign w:val="center"/>
          </w:tcPr>
          <w:p w14:paraId="4719F7BC" w14:textId="01901413" w:rsidR="0018077F" w:rsidRPr="006472F3" w:rsidRDefault="00F57D17">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Typically,</w:t>
            </w:r>
            <w:r w:rsidR="009A3248" w:rsidRPr="006472F3">
              <w:rPr>
                <w:rFonts w:ascii="Microsoft JhengHei" w:eastAsia="Microsoft JhengHei" w:hAnsi="Microsoft JhengHei" w:cs="Times New Roman"/>
                <w:color w:val="000000"/>
                <w:lang w:eastAsia="zh-CN" w:bidi="ar"/>
              </w:rPr>
              <w:t xml:space="preserve"> better performance (resolved at compile time).</w:t>
            </w:r>
          </w:p>
        </w:tc>
        <w:tc>
          <w:tcPr>
            <w:tcW w:w="0" w:type="auto"/>
            <w:shd w:val="clear" w:color="auto" w:fill="FFFFFF"/>
            <w:vAlign w:val="center"/>
          </w:tcPr>
          <w:p w14:paraId="4A41BAC4"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May incur overhead due to runtime resolution.</w:t>
            </w:r>
          </w:p>
        </w:tc>
      </w:tr>
      <w:tr w:rsidR="0018077F" w:rsidRPr="006472F3" w14:paraId="04E73F5D" w14:textId="77777777">
        <w:trPr>
          <w:tblCellSpacing w:w="15" w:type="dxa"/>
          <w:jc w:val="center"/>
        </w:trPr>
        <w:tc>
          <w:tcPr>
            <w:tcW w:w="0" w:type="auto"/>
            <w:shd w:val="clear" w:color="auto" w:fill="FFFFFF"/>
            <w:vAlign w:val="center"/>
          </w:tcPr>
          <w:p w14:paraId="59C7DFA6" w14:textId="77777777" w:rsidR="0018077F" w:rsidRPr="006472F3" w:rsidRDefault="009A3248">
            <w:pPr>
              <w:widowControl/>
              <w:jc w:val="center"/>
              <w:rPr>
                <w:rFonts w:ascii="Microsoft JhengHei" w:eastAsia="Microsoft JhengHei" w:hAnsi="Microsoft JhengHei" w:cs="Times New Roman"/>
                <w:color w:val="000000"/>
              </w:rPr>
            </w:pPr>
            <w:r w:rsidRPr="006472F3">
              <w:rPr>
                <w:rStyle w:val="Strong"/>
                <w:rFonts w:ascii="Microsoft JhengHei" w:eastAsia="Microsoft JhengHei" w:hAnsi="Microsoft JhengHei" w:cs="Times New Roman"/>
                <w:color w:val="000000"/>
                <w:lang w:eastAsia="zh-CN" w:bidi="ar"/>
              </w:rPr>
              <w:t>Flexibility</w:t>
            </w:r>
          </w:p>
        </w:tc>
        <w:tc>
          <w:tcPr>
            <w:tcW w:w="0" w:type="auto"/>
            <w:shd w:val="clear" w:color="auto" w:fill="FFFFFF"/>
            <w:vAlign w:val="center"/>
          </w:tcPr>
          <w:p w14:paraId="63DBB80C"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Less flexible in accessing outer scopes.</w:t>
            </w:r>
          </w:p>
        </w:tc>
        <w:tc>
          <w:tcPr>
            <w:tcW w:w="0" w:type="auto"/>
            <w:shd w:val="clear" w:color="auto" w:fill="FFFFFF"/>
            <w:vAlign w:val="center"/>
          </w:tcPr>
          <w:p w14:paraId="7F308EE7"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More flexible in accessing variables across different scopes.</w:t>
            </w:r>
          </w:p>
        </w:tc>
      </w:tr>
      <w:tr w:rsidR="0018077F" w:rsidRPr="006472F3" w14:paraId="07F8D6A3" w14:textId="77777777">
        <w:trPr>
          <w:tblCellSpacing w:w="15" w:type="dxa"/>
          <w:jc w:val="center"/>
        </w:trPr>
        <w:tc>
          <w:tcPr>
            <w:tcW w:w="0" w:type="auto"/>
            <w:shd w:val="clear" w:color="auto" w:fill="FFFFFF"/>
            <w:vAlign w:val="center"/>
          </w:tcPr>
          <w:p w14:paraId="3676879C" w14:textId="77777777" w:rsidR="0018077F" w:rsidRPr="006472F3" w:rsidRDefault="009A3248">
            <w:pPr>
              <w:widowControl/>
              <w:jc w:val="center"/>
              <w:rPr>
                <w:rFonts w:ascii="Microsoft JhengHei" w:eastAsia="Microsoft JhengHei" w:hAnsi="Microsoft JhengHei" w:cs="Times New Roman"/>
                <w:color w:val="000000"/>
              </w:rPr>
            </w:pPr>
            <w:r w:rsidRPr="006472F3">
              <w:rPr>
                <w:rStyle w:val="Strong"/>
                <w:rFonts w:ascii="Microsoft JhengHei" w:eastAsia="Microsoft JhengHei" w:hAnsi="Microsoft JhengHei" w:cs="Times New Roman"/>
                <w:color w:val="000000"/>
                <w:lang w:eastAsia="zh-CN" w:bidi="ar"/>
              </w:rPr>
              <w:t>Advantages</w:t>
            </w:r>
          </w:p>
        </w:tc>
        <w:tc>
          <w:tcPr>
            <w:tcW w:w="0" w:type="auto"/>
            <w:shd w:val="clear" w:color="auto" w:fill="FFFFFF"/>
            <w:vAlign w:val="center"/>
          </w:tcPr>
          <w:p w14:paraId="7C3D47AE"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Reduces chances of side effects; clearer scope.</w:t>
            </w:r>
          </w:p>
        </w:tc>
        <w:tc>
          <w:tcPr>
            <w:tcW w:w="0" w:type="auto"/>
            <w:shd w:val="clear" w:color="auto" w:fill="FFFFFF"/>
            <w:vAlign w:val="center"/>
          </w:tcPr>
          <w:p w14:paraId="55F3E083"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Can simplify certain programming patterns; allows dynamic behavior.</w:t>
            </w:r>
          </w:p>
        </w:tc>
      </w:tr>
      <w:tr w:rsidR="0018077F" w:rsidRPr="006472F3" w14:paraId="0F55BDC3" w14:textId="77777777">
        <w:trPr>
          <w:tblCellSpacing w:w="15" w:type="dxa"/>
          <w:jc w:val="center"/>
        </w:trPr>
        <w:tc>
          <w:tcPr>
            <w:tcW w:w="0" w:type="auto"/>
            <w:shd w:val="clear" w:color="auto" w:fill="FFFFFF"/>
            <w:vAlign w:val="center"/>
          </w:tcPr>
          <w:p w14:paraId="704EE4E8" w14:textId="77777777" w:rsidR="0018077F" w:rsidRPr="006472F3" w:rsidRDefault="009A3248">
            <w:pPr>
              <w:widowControl/>
              <w:jc w:val="center"/>
              <w:rPr>
                <w:rFonts w:ascii="Microsoft JhengHei" w:eastAsia="Microsoft JhengHei" w:hAnsi="Microsoft JhengHei" w:cs="Times New Roman"/>
                <w:color w:val="000000"/>
              </w:rPr>
            </w:pPr>
            <w:r w:rsidRPr="006472F3">
              <w:rPr>
                <w:rStyle w:val="Strong"/>
                <w:rFonts w:ascii="Microsoft JhengHei" w:eastAsia="Microsoft JhengHei" w:hAnsi="Microsoft JhengHei" w:cs="Times New Roman"/>
                <w:color w:val="000000"/>
                <w:lang w:eastAsia="zh-CN" w:bidi="ar"/>
              </w:rPr>
              <w:t>Disadvantages</w:t>
            </w:r>
          </w:p>
        </w:tc>
        <w:tc>
          <w:tcPr>
            <w:tcW w:w="0" w:type="auto"/>
            <w:shd w:val="clear" w:color="auto" w:fill="FFFFFF"/>
            <w:vAlign w:val="center"/>
          </w:tcPr>
          <w:p w14:paraId="1DB0933E"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Limited access to variables outside the local scope.</w:t>
            </w:r>
          </w:p>
        </w:tc>
        <w:tc>
          <w:tcPr>
            <w:tcW w:w="0" w:type="auto"/>
            <w:shd w:val="clear" w:color="auto" w:fill="FFFFFF"/>
            <w:vAlign w:val="center"/>
          </w:tcPr>
          <w:p w14:paraId="1A0D67D9" w14:textId="77777777" w:rsidR="0018077F" w:rsidRPr="006472F3" w:rsidRDefault="009A3248">
            <w:pPr>
              <w:widowControl/>
              <w:jc w:val="center"/>
              <w:rPr>
                <w:rFonts w:ascii="Microsoft JhengHei" w:eastAsia="Microsoft JhengHei" w:hAnsi="Microsoft JhengHei" w:cs="Times New Roman"/>
                <w:color w:val="000000"/>
              </w:rPr>
            </w:pPr>
            <w:r w:rsidRPr="006472F3">
              <w:rPr>
                <w:rFonts w:ascii="Microsoft JhengHei" w:eastAsia="Microsoft JhengHei" w:hAnsi="Microsoft JhengHei" w:cs="Times New Roman"/>
                <w:color w:val="000000"/>
                <w:lang w:eastAsia="zh-CN" w:bidi="ar"/>
              </w:rPr>
              <w:t>Can lead to confusion and difficult debugging.</w:t>
            </w:r>
          </w:p>
        </w:tc>
      </w:tr>
    </w:tbl>
    <w:p w14:paraId="675D91B8" w14:textId="77777777" w:rsidR="0018077F" w:rsidRPr="006472F3" w:rsidRDefault="0018077F">
      <w:pPr>
        <w:pStyle w:val="BodyText"/>
        <w:spacing w:line="264" w:lineRule="exact"/>
        <w:ind w:left="28"/>
        <w:rPr>
          <w:rFonts w:ascii="Microsoft JhengHei" w:eastAsia="Microsoft JhengHei" w:hAnsi="Microsoft JhengHei"/>
          <w:color w:val="000000"/>
        </w:rPr>
      </w:pPr>
    </w:p>
    <w:p w14:paraId="0BAC1C4F" w14:textId="77777777" w:rsidR="0018077F" w:rsidRPr="006472F3" w:rsidRDefault="009A3248">
      <w:pPr>
        <w:pStyle w:val="BodyText"/>
        <w:spacing w:line="264" w:lineRule="exact"/>
        <w:ind w:left="28"/>
        <w:rPr>
          <w:rFonts w:ascii="Microsoft JhengHei" w:eastAsia="Microsoft JhengHei" w:hAnsi="Microsoft JhengHei" w:cs="Times New Roman"/>
          <w:sz w:val="19"/>
        </w:rPr>
      </w:pPr>
      <w:r w:rsidRPr="006472F3">
        <w:rPr>
          <w:rFonts w:ascii="Microsoft JhengHei" w:eastAsia="Microsoft JhengHei" w:hAnsi="Microsoft JhengHei"/>
          <w:color w:val="000000"/>
        </w:rPr>
        <w:t>6.</w:t>
      </w:r>
      <w:r w:rsidRPr="006472F3">
        <w:rPr>
          <w:rFonts w:ascii="Microsoft JhengHei" w:eastAsia="Microsoft JhengHei" w:hAnsi="Microsoft JhengHei"/>
          <w:color w:val="000000"/>
          <w:spacing w:val="-7"/>
        </w:rPr>
        <w:t xml:space="preserve"> </w:t>
      </w:r>
      <w:r w:rsidRPr="006472F3">
        <w:rPr>
          <w:rFonts w:ascii="Microsoft JhengHei" w:eastAsia="Microsoft JhengHei" w:hAnsi="Microsoft JhengHei"/>
          <w:color w:val="000000"/>
        </w:rPr>
        <w:t>How</w:t>
      </w:r>
      <w:r w:rsidRPr="006472F3">
        <w:rPr>
          <w:rFonts w:ascii="Microsoft JhengHei" w:eastAsia="Microsoft JhengHei" w:hAnsi="Microsoft JhengHei"/>
          <w:color w:val="000000"/>
          <w:spacing w:val="-6"/>
        </w:rPr>
        <w:t xml:space="preserve"> </w:t>
      </w:r>
      <w:r w:rsidRPr="006472F3">
        <w:rPr>
          <w:rFonts w:ascii="Microsoft JhengHei" w:eastAsia="Microsoft JhengHei" w:hAnsi="Microsoft JhengHei"/>
          <w:color w:val="000000"/>
        </w:rPr>
        <w:t>to</w:t>
      </w:r>
      <w:r w:rsidRPr="006472F3">
        <w:rPr>
          <w:rFonts w:ascii="Microsoft JhengHei" w:eastAsia="Microsoft JhengHei" w:hAnsi="Microsoft JhengHei"/>
          <w:color w:val="000000"/>
          <w:spacing w:val="-3"/>
        </w:rPr>
        <w:t xml:space="preserve"> </w:t>
      </w:r>
      <w:r w:rsidRPr="006472F3">
        <w:rPr>
          <w:rFonts w:ascii="Microsoft JhengHei" w:eastAsia="Microsoft JhengHei" w:hAnsi="Microsoft JhengHei"/>
          <w:color w:val="000000"/>
        </w:rPr>
        <w:t>choose</w:t>
      </w:r>
      <w:r w:rsidRPr="006472F3">
        <w:rPr>
          <w:rFonts w:ascii="Microsoft JhengHei" w:eastAsia="Microsoft JhengHei" w:hAnsi="Microsoft JhengHei"/>
          <w:color w:val="000000"/>
          <w:spacing w:val="-6"/>
        </w:rPr>
        <w:t xml:space="preserve"> </w:t>
      </w:r>
      <w:r w:rsidRPr="006472F3">
        <w:rPr>
          <w:rFonts w:ascii="Microsoft JhengHei" w:eastAsia="Microsoft JhengHei" w:hAnsi="Microsoft JhengHei"/>
          <w:color w:val="000000"/>
        </w:rPr>
        <w:t>a</w:t>
      </w:r>
      <w:r w:rsidRPr="006472F3">
        <w:rPr>
          <w:rFonts w:ascii="Microsoft JhengHei" w:eastAsia="Microsoft JhengHei" w:hAnsi="Microsoft JhengHei"/>
          <w:color w:val="000000"/>
          <w:spacing w:val="-3"/>
        </w:rPr>
        <w:t xml:space="preserve"> </w:t>
      </w:r>
      <w:r w:rsidRPr="006472F3">
        <w:rPr>
          <w:rFonts w:ascii="Microsoft JhengHei" w:eastAsia="Microsoft JhengHei" w:hAnsi="Microsoft JhengHei"/>
          <w:color w:val="000000"/>
        </w:rPr>
        <w:t>programming</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spacing w:val="-2"/>
        </w:rPr>
        <w:t>language?</w:t>
      </w:r>
    </w:p>
    <w:p w14:paraId="64C6BBB8" w14:textId="77777777" w:rsidR="0018077F" w:rsidRPr="006472F3" w:rsidRDefault="009A3248">
      <w:pPr>
        <w:pStyle w:val="BodyText"/>
        <w:spacing w:before="1"/>
        <w:rPr>
          <w:rFonts w:ascii="Microsoft JhengHei" w:eastAsia="Microsoft JhengHei" w:hAnsi="Microsoft JhengHei" w:cs="Times New Roman"/>
        </w:rPr>
      </w:pPr>
      <w:r w:rsidRPr="006472F3">
        <w:rPr>
          <w:rFonts w:ascii="Microsoft JhengHei" w:eastAsia="Microsoft JhengHei" w:hAnsi="Microsoft JhengHei" w:cs="Times New Roman"/>
          <w:spacing w:val="-4"/>
        </w:rPr>
        <w:t>Ans.</w:t>
      </w:r>
    </w:p>
    <w:p w14:paraId="371C6473" w14:textId="77777777" w:rsidR="0018077F" w:rsidRPr="006472F3" w:rsidRDefault="009A3248">
      <w:pPr>
        <w:pStyle w:val="BodyText"/>
        <w:spacing w:before="1" w:line="268" w:lineRule="exact"/>
        <w:rPr>
          <w:rFonts w:ascii="Microsoft JhengHei" w:eastAsia="Microsoft JhengHei" w:hAnsi="Microsoft JhengHei" w:cs="Times New Roman"/>
        </w:rPr>
      </w:pPr>
      <w:r w:rsidRPr="006472F3">
        <w:rPr>
          <w:rFonts w:ascii="Microsoft JhengHei" w:eastAsia="Microsoft JhengHei" w:hAnsi="Microsoft JhengHei" w:cs="Times New Roman"/>
        </w:rPr>
        <w:t>Choosing</w:t>
      </w:r>
      <w:r w:rsidRPr="006472F3">
        <w:rPr>
          <w:rFonts w:ascii="Microsoft JhengHei" w:eastAsia="Microsoft JhengHei" w:hAnsi="Microsoft JhengHei" w:cs="Times New Roman"/>
          <w:spacing w:val="-6"/>
        </w:rPr>
        <w:t xml:space="preserve"> </w:t>
      </w:r>
      <w:r w:rsidRPr="006472F3">
        <w:rPr>
          <w:rFonts w:ascii="Microsoft JhengHei" w:eastAsia="Microsoft JhengHei" w:hAnsi="Microsoft JhengHei" w:cs="Times New Roman"/>
        </w:rPr>
        <w:t>a</w:t>
      </w:r>
      <w:r w:rsidRPr="006472F3">
        <w:rPr>
          <w:rFonts w:ascii="Microsoft JhengHei" w:eastAsia="Microsoft JhengHei" w:hAnsi="Microsoft JhengHei" w:cs="Times New Roman"/>
          <w:spacing w:val="-4"/>
        </w:rPr>
        <w:t xml:space="preserve"> </w:t>
      </w:r>
      <w:r w:rsidRPr="006472F3">
        <w:rPr>
          <w:rFonts w:ascii="Microsoft JhengHei" w:eastAsia="Microsoft JhengHei" w:hAnsi="Microsoft JhengHei" w:cs="Times New Roman"/>
        </w:rPr>
        <w:t>programming</w:t>
      </w:r>
      <w:r w:rsidRPr="006472F3">
        <w:rPr>
          <w:rFonts w:ascii="Microsoft JhengHei" w:eastAsia="Microsoft JhengHei" w:hAnsi="Microsoft JhengHei" w:cs="Times New Roman"/>
          <w:spacing w:val="-6"/>
        </w:rPr>
        <w:t xml:space="preserve"> </w:t>
      </w:r>
      <w:r w:rsidRPr="006472F3">
        <w:rPr>
          <w:rFonts w:ascii="Microsoft JhengHei" w:eastAsia="Microsoft JhengHei" w:hAnsi="Microsoft JhengHei" w:cs="Times New Roman"/>
        </w:rPr>
        <w:t>language</w:t>
      </w:r>
      <w:r w:rsidRPr="006472F3">
        <w:rPr>
          <w:rFonts w:ascii="Microsoft JhengHei" w:eastAsia="Microsoft JhengHei" w:hAnsi="Microsoft JhengHei" w:cs="Times New Roman"/>
          <w:spacing w:val="-6"/>
        </w:rPr>
        <w:t xml:space="preserve"> </w:t>
      </w:r>
      <w:r w:rsidRPr="006472F3">
        <w:rPr>
          <w:rFonts w:ascii="Microsoft JhengHei" w:eastAsia="Microsoft JhengHei" w:hAnsi="Microsoft JhengHei" w:cs="Times New Roman"/>
        </w:rPr>
        <w:t>depends</w:t>
      </w:r>
      <w:r w:rsidRPr="006472F3">
        <w:rPr>
          <w:rFonts w:ascii="Microsoft JhengHei" w:eastAsia="Microsoft JhengHei" w:hAnsi="Microsoft JhengHei" w:cs="Times New Roman"/>
          <w:spacing w:val="-8"/>
        </w:rPr>
        <w:t xml:space="preserve"> </w:t>
      </w:r>
      <w:r w:rsidRPr="006472F3">
        <w:rPr>
          <w:rFonts w:ascii="Microsoft JhengHei" w:eastAsia="Microsoft JhengHei" w:hAnsi="Microsoft JhengHei" w:cs="Times New Roman"/>
        </w:rPr>
        <w:t>on</w:t>
      </w:r>
      <w:r w:rsidRPr="006472F3">
        <w:rPr>
          <w:rFonts w:ascii="Microsoft JhengHei" w:eastAsia="Microsoft JhengHei" w:hAnsi="Microsoft JhengHei" w:cs="Times New Roman"/>
          <w:spacing w:val="-4"/>
        </w:rPr>
        <w:t xml:space="preserve"> </w:t>
      </w:r>
      <w:r w:rsidRPr="006472F3">
        <w:rPr>
          <w:rFonts w:ascii="Microsoft JhengHei" w:eastAsia="Microsoft JhengHei" w:hAnsi="Microsoft JhengHei" w:cs="Times New Roman"/>
        </w:rPr>
        <w:t>several</w:t>
      </w:r>
      <w:r w:rsidRPr="006472F3">
        <w:rPr>
          <w:rFonts w:ascii="Microsoft JhengHei" w:eastAsia="Microsoft JhengHei" w:hAnsi="Microsoft JhengHei" w:cs="Times New Roman"/>
          <w:spacing w:val="-7"/>
        </w:rPr>
        <w:t xml:space="preserve"> </w:t>
      </w:r>
      <w:r w:rsidRPr="006472F3">
        <w:rPr>
          <w:rFonts w:ascii="Microsoft JhengHei" w:eastAsia="Microsoft JhengHei" w:hAnsi="Microsoft JhengHei" w:cs="Times New Roman"/>
          <w:spacing w:val="-2"/>
        </w:rPr>
        <w:t>factors:</w:t>
      </w:r>
    </w:p>
    <w:p w14:paraId="57466B1D" w14:textId="77777777" w:rsidR="0018077F" w:rsidRPr="006472F3" w:rsidRDefault="009A3248">
      <w:pPr>
        <w:pStyle w:val="ListParagraph"/>
        <w:numPr>
          <w:ilvl w:val="0"/>
          <w:numId w:val="1"/>
        </w:numPr>
        <w:tabs>
          <w:tab w:val="left" w:pos="861"/>
        </w:tabs>
        <w:spacing w:line="244" w:lineRule="auto"/>
        <w:ind w:right="171"/>
        <w:rPr>
          <w:rFonts w:ascii="Microsoft JhengHei" w:eastAsia="Microsoft JhengHei" w:hAnsi="Microsoft JhengHei" w:cs="Times New Roman"/>
          <w:bCs/>
        </w:rPr>
      </w:pPr>
      <w:r w:rsidRPr="006472F3">
        <w:rPr>
          <w:rFonts w:ascii="Microsoft JhengHei" w:eastAsia="Microsoft JhengHei" w:hAnsi="Microsoft JhengHei" w:cs="Times New Roman"/>
          <w:b/>
        </w:rPr>
        <w:t>Purpose</w:t>
      </w:r>
      <w:r w:rsidRPr="006472F3">
        <w:rPr>
          <w:rFonts w:ascii="Microsoft JhengHei" w:eastAsia="Microsoft JhengHei" w:hAnsi="Microsoft JhengHei" w:cs="Times New Roman"/>
          <w:b/>
          <w:spacing w:val="-5"/>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Cs/>
        </w:rPr>
        <w:t>What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is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the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project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requirement?</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(e.g.,</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web development,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system</w:t>
      </w:r>
      <w:r w:rsidRPr="006472F3">
        <w:rPr>
          <w:rFonts w:ascii="Microsoft JhengHei" w:eastAsia="Microsoft JhengHei" w:hAnsi="Microsoft JhengHei" w:cs="Times New Roman"/>
          <w:bCs/>
          <w:spacing w:val="-7"/>
        </w:rPr>
        <w:t xml:space="preserve"> </w:t>
      </w:r>
      <w:r w:rsidRPr="006472F3">
        <w:rPr>
          <w:rFonts w:ascii="Microsoft JhengHei" w:eastAsia="Microsoft JhengHei" w:hAnsi="Microsoft JhengHei" w:cs="Times New Roman"/>
          <w:bCs/>
        </w:rPr>
        <w:t>programming, data analysis).</w:t>
      </w:r>
    </w:p>
    <w:p w14:paraId="4388217C" w14:textId="77777777" w:rsidR="0018077F" w:rsidRPr="006472F3" w:rsidRDefault="009A3248">
      <w:pPr>
        <w:pStyle w:val="ListParagraph"/>
        <w:numPr>
          <w:ilvl w:val="0"/>
          <w:numId w:val="1"/>
        </w:numPr>
        <w:tabs>
          <w:tab w:val="left" w:pos="861"/>
        </w:tabs>
        <w:ind w:right="478"/>
        <w:rPr>
          <w:rFonts w:ascii="Microsoft JhengHei" w:eastAsia="Microsoft JhengHei" w:hAnsi="Microsoft JhengHei" w:cs="Times New Roman"/>
          <w:bCs/>
        </w:rPr>
      </w:pPr>
      <w:r w:rsidRPr="006472F3">
        <w:rPr>
          <w:rFonts w:ascii="Microsoft JhengHei" w:eastAsia="Microsoft JhengHei" w:hAnsi="Microsoft JhengHei" w:cs="Times New Roman"/>
          <w:b/>
        </w:rPr>
        <w:t>Performance</w:t>
      </w:r>
      <w:r w:rsidRPr="006472F3">
        <w:rPr>
          <w:rFonts w:ascii="Microsoft JhengHei" w:eastAsia="Microsoft JhengHei" w:hAnsi="Microsoft JhengHei" w:cs="Times New Roman"/>
          <w:b/>
          <w:spacing w:val="-4"/>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2"/>
        </w:rPr>
        <w:t xml:space="preserve"> </w:t>
      </w:r>
      <w:r w:rsidRPr="006472F3">
        <w:rPr>
          <w:rFonts w:ascii="Microsoft JhengHei" w:eastAsia="Microsoft JhengHei" w:hAnsi="Microsoft JhengHei" w:cs="Times New Roman"/>
          <w:bCs/>
        </w:rPr>
        <w:t>Some</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languages</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like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C/C++</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are faster</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and</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more</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efficient</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for</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 xml:space="preserve">system-level </w:t>
      </w:r>
      <w:r w:rsidRPr="006472F3">
        <w:rPr>
          <w:rFonts w:ascii="Microsoft JhengHei" w:eastAsia="Microsoft JhengHei" w:hAnsi="Microsoft JhengHei" w:cs="Times New Roman"/>
          <w:bCs/>
          <w:spacing w:val="-2"/>
        </w:rPr>
        <w:t>programming.</w:t>
      </w:r>
    </w:p>
    <w:p w14:paraId="587965BE" w14:textId="77777777" w:rsidR="0018077F" w:rsidRPr="006472F3" w:rsidRDefault="009A3248">
      <w:pPr>
        <w:pStyle w:val="ListParagraph"/>
        <w:numPr>
          <w:ilvl w:val="0"/>
          <w:numId w:val="1"/>
        </w:numPr>
        <w:tabs>
          <w:tab w:val="left" w:pos="861"/>
        </w:tabs>
        <w:ind w:right="641"/>
        <w:rPr>
          <w:rFonts w:ascii="Microsoft JhengHei" w:eastAsia="Microsoft JhengHei" w:hAnsi="Microsoft JhengHei" w:cs="Times New Roman"/>
          <w:bCs/>
        </w:rPr>
      </w:pPr>
      <w:r w:rsidRPr="006472F3">
        <w:rPr>
          <w:rFonts w:ascii="Microsoft JhengHei" w:eastAsia="Microsoft JhengHei" w:hAnsi="Microsoft JhengHei" w:cs="Times New Roman"/>
          <w:b/>
        </w:rPr>
        <w:t>Community</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
        </w:rPr>
        <w:t>and</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
        </w:rPr>
        <w:t>Support</w:t>
      </w:r>
      <w:r w:rsidRPr="006472F3">
        <w:rPr>
          <w:rFonts w:ascii="Microsoft JhengHei" w:eastAsia="Microsoft JhengHei" w:hAnsi="Microsoft JhengHei" w:cs="Times New Roman"/>
          <w:b/>
          <w:spacing w:val="-4"/>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Cs/>
        </w:rPr>
        <w:t>Languages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with</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a</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large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community</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(like</w:t>
      </w:r>
      <w:r w:rsidRPr="006472F3">
        <w:rPr>
          <w:rFonts w:ascii="Microsoft JhengHei" w:eastAsia="Microsoft JhengHei" w:hAnsi="Microsoft JhengHei" w:cs="Times New Roman"/>
          <w:bCs/>
          <w:spacing w:val="-1"/>
        </w:rPr>
        <w:t xml:space="preserve"> </w:t>
      </w:r>
      <w:r w:rsidRPr="006472F3">
        <w:rPr>
          <w:rFonts w:ascii="Microsoft JhengHei" w:eastAsia="Microsoft JhengHei" w:hAnsi="Microsoft JhengHei" w:cs="Times New Roman"/>
          <w:bCs/>
        </w:rPr>
        <w:t>Python)</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offer</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 xml:space="preserve">more </w:t>
      </w:r>
      <w:r w:rsidRPr="006472F3">
        <w:rPr>
          <w:rFonts w:ascii="Microsoft JhengHei" w:eastAsia="Microsoft JhengHei" w:hAnsi="Microsoft JhengHei" w:cs="Times New Roman"/>
          <w:bCs/>
          <w:spacing w:val="-2"/>
        </w:rPr>
        <w:t>libraries,</w:t>
      </w:r>
    </w:p>
    <w:p w14:paraId="4440FFBE" w14:textId="77777777" w:rsidR="0018077F" w:rsidRPr="006472F3" w:rsidRDefault="009A3248">
      <w:pPr>
        <w:pStyle w:val="ListParagraph"/>
        <w:numPr>
          <w:ilvl w:val="0"/>
          <w:numId w:val="1"/>
        </w:numPr>
        <w:tabs>
          <w:tab w:val="left" w:pos="860"/>
        </w:tabs>
        <w:spacing w:line="279" w:lineRule="exact"/>
        <w:ind w:left="860" w:hanging="360"/>
        <w:rPr>
          <w:rFonts w:ascii="Microsoft JhengHei" w:eastAsia="Microsoft JhengHei" w:hAnsi="Microsoft JhengHei" w:cs="Times New Roman"/>
          <w:bCs/>
        </w:rPr>
      </w:pPr>
      <w:r w:rsidRPr="006472F3">
        <w:rPr>
          <w:rFonts w:ascii="Microsoft JhengHei" w:eastAsia="Microsoft JhengHei" w:hAnsi="Microsoft JhengHei" w:cs="Times New Roman"/>
          <w:b/>
        </w:rPr>
        <w:t>Learning</w:t>
      </w:r>
      <w:r w:rsidRPr="006472F3">
        <w:rPr>
          <w:rFonts w:ascii="Microsoft JhengHei" w:eastAsia="Microsoft JhengHei" w:hAnsi="Microsoft JhengHei" w:cs="Times New Roman"/>
          <w:b/>
          <w:spacing w:val="-6"/>
        </w:rPr>
        <w:t xml:space="preserve"> </w:t>
      </w:r>
      <w:r w:rsidRPr="006472F3">
        <w:rPr>
          <w:rFonts w:ascii="Microsoft JhengHei" w:eastAsia="Microsoft JhengHei" w:hAnsi="Microsoft JhengHei" w:cs="Times New Roman"/>
          <w:b/>
        </w:rPr>
        <w:t>Curve</w:t>
      </w:r>
      <w:r w:rsidRPr="006472F3">
        <w:rPr>
          <w:rFonts w:ascii="Microsoft JhengHei" w:eastAsia="Microsoft JhengHei" w:hAnsi="Microsoft JhengHei" w:cs="Times New Roman"/>
          <w:b/>
          <w:spacing w:val="-4"/>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Cs/>
        </w:rPr>
        <w:t>How</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easy</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is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it</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to</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learn?</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Python</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is</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known</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for</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its</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spacing w:val="-2"/>
        </w:rPr>
        <w:t>simplicity.</w:t>
      </w:r>
    </w:p>
    <w:p w14:paraId="0C9FEE13" w14:textId="77777777" w:rsidR="0018077F" w:rsidRPr="006472F3" w:rsidRDefault="009A3248">
      <w:pPr>
        <w:pStyle w:val="ListParagraph"/>
        <w:numPr>
          <w:ilvl w:val="0"/>
          <w:numId w:val="1"/>
        </w:numPr>
        <w:tabs>
          <w:tab w:val="left" w:pos="860"/>
        </w:tabs>
        <w:ind w:left="860" w:hanging="360"/>
        <w:rPr>
          <w:rFonts w:ascii="Microsoft JhengHei" w:eastAsia="Microsoft JhengHei" w:hAnsi="Microsoft JhengHei" w:cs="Times New Roman"/>
          <w:bCs/>
        </w:rPr>
      </w:pPr>
      <w:r w:rsidRPr="006472F3">
        <w:rPr>
          <w:rFonts w:ascii="Microsoft JhengHei" w:eastAsia="Microsoft JhengHei" w:hAnsi="Microsoft JhengHei" w:cs="Times New Roman"/>
          <w:b/>
        </w:rPr>
        <w:t>Tools</w:t>
      </w:r>
      <w:r w:rsidRPr="006472F3">
        <w:rPr>
          <w:rFonts w:ascii="Microsoft JhengHei" w:eastAsia="Microsoft JhengHei" w:hAnsi="Microsoft JhengHei" w:cs="Times New Roman"/>
          <w:b/>
          <w:spacing w:val="-7"/>
        </w:rPr>
        <w:t xml:space="preserve"> </w:t>
      </w:r>
      <w:r w:rsidRPr="006472F3">
        <w:rPr>
          <w:rFonts w:ascii="Microsoft JhengHei" w:eastAsia="Microsoft JhengHei" w:hAnsi="Microsoft JhengHei" w:cs="Times New Roman"/>
          <w:b/>
        </w:rPr>
        <w:t>and</w:t>
      </w:r>
      <w:r w:rsidRPr="006472F3">
        <w:rPr>
          <w:rFonts w:ascii="Microsoft JhengHei" w:eastAsia="Microsoft JhengHei" w:hAnsi="Microsoft JhengHei" w:cs="Times New Roman"/>
          <w:b/>
          <w:spacing w:val="-4"/>
        </w:rPr>
        <w:t xml:space="preserve"> </w:t>
      </w:r>
      <w:r w:rsidRPr="006472F3">
        <w:rPr>
          <w:rFonts w:ascii="Microsoft JhengHei" w:eastAsia="Microsoft JhengHei" w:hAnsi="Microsoft JhengHei" w:cs="Times New Roman"/>
          <w:b/>
        </w:rPr>
        <w:t>Ecosystem</w:t>
      </w:r>
      <w:r w:rsidRPr="006472F3">
        <w:rPr>
          <w:rFonts w:ascii="Microsoft JhengHei" w:eastAsia="Microsoft JhengHei" w:hAnsi="Microsoft JhengHei" w:cs="Times New Roman"/>
          <w:b/>
          <w:spacing w:val="-7"/>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4"/>
        </w:rPr>
        <w:t xml:space="preserve"> </w:t>
      </w:r>
      <w:r w:rsidRPr="006472F3">
        <w:rPr>
          <w:rFonts w:ascii="Microsoft JhengHei" w:eastAsia="Microsoft JhengHei" w:hAnsi="Microsoft JhengHei" w:cs="Times New Roman"/>
          <w:bCs/>
        </w:rPr>
        <w:t>The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availability</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of</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tools</w:t>
      </w:r>
      <w:r w:rsidRPr="006472F3">
        <w:rPr>
          <w:rFonts w:ascii="Microsoft JhengHei" w:eastAsia="Microsoft JhengHei" w:hAnsi="Microsoft JhengHei" w:cs="Times New Roman"/>
          <w:bCs/>
          <w:spacing w:val="-7"/>
        </w:rPr>
        <w:t xml:space="preserve"> </w:t>
      </w:r>
      <w:r w:rsidRPr="006472F3">
        <w:rPr>
          <w:rFonts w:ascii="Microsoft JhengHei" w:eastAsia="Microsoft JhengHei" w:hAnsi="Microsoft JhengHei" w:cs="Times New Roman"/>
          <w:bCs/>
        </w:rPr>
        <w:t>and</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libraries</w:t>
      </w:r>
      <w:r w:rsidRPr="006472F3">
        <w:rPr>
          <w:rFonts w:ascii="Microsoft JhengHei" w:eastAsia="Microsoft JhengHei" w:hAnsi="Microsoft JhengHei" w:cs="Times New Roman"/>
          <w:bCs/>
          <w:spacing w:val="-7"/>
        </w:rPr>
        <w:t xml:space="preserve"> </w:t>
      </w:r>
      <w:r w:rsidRPr="006472F3">
        <w:rPr>
          <w:rFonts w:ascii="Microsoft JhengHei" w:eastAsia="Microsoft JhengHei" w:hAnsi="Microsoft JhengHei" w:cs="Times New Roman"/>
          <w:bCs/>
        </w:rPr>
        <w:t>relevant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to</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the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spacing w:val="-2"/>
        </w:rPr>
        <w:t>project.</w:t>
      </w:r>
    </w:p>
    <w:p w14:paraId="6E7CFE68" w14:textId="77777777" w:rsidR="0018077F" w:rsidRPr="006472F3" w:rsidRDefault="0018077F">
      <w:pPr>
        <w:pStyle w:val="ListParagraph"/>
        <w:tabs>
          <w:tab w:val="left" w:pos="860"/>
        </w:tabs>
        <w:ind w:left="500" w:firstLine="0"/>
        <w:rPr>
          <w:rFonts w:ascii="Microsoft JhengHei" w:eastAsia="Microsoft JhengHei" w:hAnsi="Microsoft JhengHei" w:cs="Times New Roman"/>
          <w:bCs/>
        </w:rPr>
      </w:pPr>
    </w:p>
    <w:p w14:paraId="4C38BBC4" w14:textId="1C236713" w:rsidR="0018077F" w:rsidRPr="006472F3" w:rsidRDefault="009A3248">
      <w:pPr>
        <w:pStyle w:val="BodyText"/>
        <w:spacing w:before="1" w:line="267" w:lineRule="exact"/>
        <w:ind w:left="28"/>
        <w:rPr>
          <w:rFonts w:ascii="Microsoft JhengHei" w:eastAsia="Microsoft JhengHei" w:hAnsi="Microsoft JhengHei" w:cs="Times New Roman"/>
          <w:sz w:val="19"/>
        </w:rPr>
      </w:pPr>
      <w:r w:rsidRPr="006472F3">
        <w:rPr>
          <w:rFonts w:ascii="Microsoft JhengHei" w:eastAsia="Microsoft JhengHei" w:hAnsi="Microsoft JhengHei"/>
          <w:color w:val="000000"/>
        </w:rPr>
        <w:t>7.</w:t>
      </w:r>
      <w:r w:rsidRPr="006472F3">
        <w:rPr>
          <w:rFonts w:ascii="Microsoft JhengHei" w:eastAsia="Microsoft JhengHei" w:hAnsi="Microsoft JhengHei"/>
          <w:color w:val="000000"/>
          <w:lang w:val="en-IN"/>
        </w:rPr>
        <w:t xml:space="preserve"> </w:t>
      </w:r>
      <w:r w:rsidRPr="006472F3">
        <w:rPr>
          <w:rFonts w:ascii="Microsoft JhengHei" w:eastAsia="Microsoft JhengHei" w:hAnsi="Microsoft JhengHei"/>
          <w:color w:val="000000"/>
        </w:rPr>
        <w:t>Explain</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the</w:t>
      </w:r>
      <w:r w:rsidRPr="006472F3">
        <w:rPr>
          <w:rFonts w:ascii="Microsoft JhengHei" w:eastAsia="Microsoft JhengHei" w:hAnsi="Microsoft JhengHei"/>
          <w:color w:val="000000"/>
          <w:spacing w:val="-5"/>
        </w:rPr>
        <w:t xml:space="preserve"> </w:t>
      </w:r>
      <w:r w:rsidRPr="006472F3">
        <w:rPr>
          <w:rFonts w:ascii="Microsoft JhengHei" w:eastAsia="Microsoft JhengHei" w:hAnsi="Microsoft JhengHei"/>
          <w:color w:val="000000"/>
        </w:rPr>
        <w:t>need</w:t>
      </w:r>
      <w:r w:rsidRPr="006472F3">
        <w:rPr>
          <w:rFonts w:ascii="Microsoft JhengHei" w:eastAsia="Microsoft JhengHei" w:hAnsi="Microsoft JhengHei"/>
          <w:color w:val="000000"/>
          <w:spacing w:val="-3"/>
        </w:rPr>
        <w:t xml:space="preserve"> </w:t>
      </w:r>
      <w:r w:rsidRPr="006472F3">
        <w:rPr>
          <w:rFonts w:ascii="Microsoft JhengHei" w:eastAsia="Microsoft JhengHei" w:hAnsi="Microsoft JhengHei"/>
          <w:color w:val="000000"/>
        </w:rPr>
        <w:t>of</w:t>
      </w:r>
      <w:r w:rsidRPr="006472F3">
        <w:rPr>
          <w:rFonts w:ascii="Microsoft JhengHei" w:eastAsia="Microsoft JhengHei" w:hAnsi="Microsoft JhengHei"/>
          <w:color w:val="000000"/>
          <w:spacing w:val="-3"/>
        </w:rPr>
        <w:t xml:space="preserve"> </w:t>
      </w:r>
      <w:r w:rsidRPr="006472F3">
        <w:rPr>
          <w:rFonts w:ascii="Microsoft JhengHei" w:eastAsia="Microsoft JhengHei" w:hAnsi="Microsoft JhengHei"/>
          <w:color w:val="000000"/>
        </w:rPr>
        <w:t>different</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programming</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spacing w:val="-2"/>
        </w:rPr>
        <w:t xml:space="preserve">paradigms. </w:t>
      </w:r>
    </w:p>
    <w:p w14:paraId="37881BE8" w14:textId="77777777" w:rsidR="0018077F" w:rsidRPr="006472F3" w:rsidRDefault="009A3248">
      <w:pPr>
        <w:pStyle w:val="BodyText"/>
        <w:spacing w:before="1"/>
        <w:rPr>
          <w:rFonts w:ascii="Microsoft JhengHei" w:eastAsia="Microsoft JhengHei" w:hAnsi="Microsoft JhengHei" w:cs="Times New Roman"/>
        </w:rPr>
      </w:pPr>
      <w:r w:rsidRPr="006472F3">
        <w:rPr>
          <w:rFonts w:ascii="Microsoft JhengHei" w:eastAsia="Microsoft JhengHei" w:hAnsi="Microsoft JhengHei" w:cs="Times New Roman"/>
          <w:spacing w:val="-4"/>
        </w:rPr>
        <w:t>Ans.</w:t>
      </w:r>
    </w:p>
    <w:p w14:paraId="6A899880" w14:textId="470EC2C1" w:rsidR="0018077F" w:rsidRPr="006472F3" w:rsidRDefault="009A3248">
      <w:pPr>
        <w:pStyle w:val="BodyText"/>
        <w:spacing w:before="1" w:line="268" w:lineRule="exact"/>
        <w:rPr>
          <w:rFonts w:ascii="Microsoft JhengHei" w:eastAsia="Microsoft JhengHei" w:hAnsi="Microsoft JhengHei"/>
          <w:b w:val="0"/>
          <w:bCs w:val="0"/>
          <w:spacing w:val="-2"/>
        </w:rPr>
      </w:pPr>
      <w:r w:rsidRPr="006472F3">
        <w:rPr>
          <w:rFonts w:ascii="Microsoft JhengHei" w:eastAsia="Microsoft JhengHei" w:hAnsi="Microsoft JhengHei"/>
          <w:b w:val="0"/>
          <w:bCs w:val="0"/>
          <w:spacing w:val="-2"/>
        </w:rPr>
        <w:t>As technology evolves and becomes more complex, the problems that programmers need to solve also</w:t>
      </w:r>
      <w:r w:rsidR="00CA0661">
        <w:rPr>
          <w:rFonts w:ascii="Microsoft JhengHei" w:eastAsia="Microsoft JhengHei" w:hAnsi="Microsoft JhengHei"/>
          <w:b w:val="0"/>
          <w:bCs w:val="0"/>
          <w:spacing w:val="-2"/>
        </w:rPr>
        <w:t xml:space="preserve"> </w:t>
      </w:r>
      <w:r w:rsidRPr="006472F3">
        <w:rPr>
          <w:rFonts w:ascii="Microsoft JhengHei" w:eastAsia="Microsoft JhengHei" w:hAnsi="Microsoft JhengHei"/>
          <w:b w:val="0"/>
          <w:bCs w:val="0"/>
          <w:spacing w:val="-2"/>
        </w:rPr>
        <w:t>become more complex. Advanced concepts such as machine learning and artificial intelligence involve</w:t>
      </w:r>
      <w:r w:rsidR="00CA0661">
        <w:rPr>
          <w:rFonts w:ascii="Microsoft JhengHei" w:eastAsia="Microsoft JhengHei" w:hAnsi="Microsoft JhengHei"/>
          <w:b w:val="0"/>
          <w:bCs w:val="0"/>
          <w:spacing w:val="-2"/>
        </w:rPr>
        <w:t xml:space="preserve"> </w:t>
      </w:r>
      <w:r w:rsidRPr="006472F3">
        <w:rPr>
          <w:rFonts w:ascii="Microsoft JhengHei" w:eastAsia="Microsoft JhengHei" w:hAnsi="Microsoft JhengHei"/>
          <w:b w:val="0"/>
          <w:bCs w:val="0"/>
          <w:spacing w:val="-2"/>
        </w:rPr>
        <w:t xml:space="preserve">processing vast amounts of data and making real-time </w:t>
      </w:r>
      <w:r w:rsidRPr="006472F3">
        <w:rPr>
          <w:rFonts w:ascii="Microsoft JhengHei" w:eastAsia="Microsoft JhengHei" w:hAnsi="Microsoft JhengHei"/>
          <w:b w:val="0"/>
          <w:bCs w:val="0"/>
          <w:spacing w:val="-2"/>
        </w:rPr>
        <w:lastRenderedPageBreak/>
        <w:t>decisions, which require programming</w:t>
      </w:r>
      <w:r w:rsidR="00CA0661">
        <w:rPr>
          <w:rFonts w:ascii="Microsoft JhengHei" w:eastAsia="Microsoft JhengHei" w:hAnsi="Microsoft JhengHei"/>
          <w:b w:val="0"/>
          <w:bCs w:val="0"/>
          <w:spacing w:val="-2"/>
        </w:rPr>
        <w:t xml:space="preserve"> </w:t>
      </w:r>
      <w:r w:rsidRPr="006472F3">
        <w:rPr>
          <w:rFonts w:ascii="Microsoft JhengHei" w:eastAsia="Microsoft JhengHei" w:hAnsi="Microsoft JhengHei"/>
          <w:b w:val="0"/>
          <w:bCs w:val="0"/>
          <w:spacing w:val="-2"/>
        </w:rPr>
        <w:t>approaches that can efficiently manage these tasks. Traditional programming styles, which may have</w:t>
      </w:r>
      <w:r w:rsidR="00CA0661">
        <w:rPr>
          <w:rFonts w:ascii="Microsoft JhengHei" w:eastAsia="Microsoft JhengHei" w:hAnsi="Microsoft JhengHei"/>
          <w:b w:val="0"/>
          <w:bCs w:val="0"/>
          <w:spacing w:val="-2"/>
        </w:rPr>
        <w:t xml:space="preserve"> </w:t>
      </w:r>
      <w:r w:rsidRPr="006472F3">
        <w:rPr>
          <w:rFonts w:ascii="Microsoft JhengHei" w:eastAsia="Microsoft JhengHei" w:hAnsi="Microsoft JhengHei"/>
          <w:b w:val="0"/>
          <w:bCs w:val="0"/>
          <w:spacing w:val="-2"/>
        </w:rPr>
        <w:t>been sufficient for simpler, smaller-scale applications, often fall short when faced with the demands of</w:t>
      </w:r>
      <w:r w:rsidR="00CA0661">
        <w:rPr>
          <w:rFonts w:ascii="Microsoft JhengHei" w:eastAsia="Microsoft JhengHei" w:hAnsi="Microsoft JhengHei"/>
          <w:b w:val="0"/>
          <w:bCs w:val="0"/>
          <w:spacing w:val="-2"/>
        </w:rPr>
        <w:t xml:space="preserve"> </w:t>
      </w:r>
      <w:r w:rsidRPr="006472F3">
        <w:rPr>
          <w:rFonts w:ascii="Microsoft JhengHei" w:eastAsia="Microsoft JhengHei" w:hAnsi="Microsoft JhengHei"/>
          <w:b w:val="0"/>
          <w:bCs w:val="0"/>
          <w:spacing w:val="-2"/>
        </w:rPr>
        <w:t>modern technology.</w:t>
      </w:r>
    </w:p>
    <w:p w14:paraId="3BAC4523" w14:textId="77777777" w:rsidR="0018077F" w:rsidRPr="006472F3" w:rsidRDefault="0018077F">
      <w:pPr>
        <w:pStyle w:val="BodyText"/>
        <w:spacing w:before="1" w:line="268" w:lineRule="exact"/>
        <w:rPr>
          <w:rFonts w:ascii="Microsoft JhengHei" w:eastAsia="Microsoft JhengHei" w:hAnsi="Microsoft JhengHei"/>
          <w:spacing w:val="-2"/>
        </w:rPr>
      </w:pPr>
    </w:p>
    <w:p w14:paraId="5AE51300" w14:textId="77777777" w:rsidR="0018077F" w:rsidRPr="006472F3" w:rsidRDefault="009A3248">
      <w:pPr>
        <w:pStyle w:val="BodyText"/>
        <w:spacing w:before="1" w:line="268" w:lineRule="exact"/>
        <w:rPr>
          <w:rFonts w:ascii="Microsoft JhengHei" w:eastAsia="Microsoft JhengHei" w:hAnsi="Microsoft JhengHei"/>
          <w:spacing w:val="-2"/>
        </w:rPr>
      </w:pPr>
      <w:r w:rsidRPr="006472F3">
        <w:rPr>
          <w:rFonts w:ascii="Microsoft JhengHei" w:eastAsia="Microsoft JhengHei" w:hAnsi="Microsoft JhengHei"/>
          <w:spacing w:val="-2"/>
        </w:rPr>
        <w:t>Example:</w:t>
      </w:r>
    </w:p>
    <w:p w14:paraId="2116C530" w14:textId="4195B7D2" w:rsidR="0018077F" w:rsidRPr="006472F3" w:rsidRDefault="009A3248">
      <w:pPr>
        <w:pStyle w:val="BodyText"/>
        <w:spacing w:before="1" w:line="268" w:lineRule="exact"/>
        <w:rPr>
          <w:rFonts w:ascii="Microsoft JhengHei" w:eastAsia="Microsoft JhengHei" w:hAnsi="Microsoft JhengHei"/>
          <w:b w:val="0"/>
          <w:bCs w:val="0"/>
          <w:spacing w:val="-2"/>
        </w:rPr>
      </w:pPr>
      <w:r w:rsidRPr="006472F3">
        <w:rPr>
          <w:rFonts w:ascii="Microsoft JhengHei" w:eastAsia="Microsoft JhengHei" w:hAnsi="Microsoft JhengHei"/>
          <w:b w:val="0"/>
          <w:bCs w:val="0"/>
          <w:spacing w:val="-2"/>
        </w:rPr>
        <w:t xml:space="preserve">- </w:t>
      </w:r>
      <w:r w:rsidRPr="006472F3">
        <w:rPr>
          <w:rFonts w:ascii="Microsoft JhengHei" w:eastAsia="Microsoft JhengHei" w:hAnsi="Microsoft JhengHei"/>
          <w:spacing w:val="-2"/>
        </w:rPr>
        <w:t>Machine Learning</w:t>
      </w:r>
      <w:r w:rsidRPr="006472F3">
        <w:rPr>
          <w:rFonts w:ascii="Microsoft JhengHei" w:eastAsia="Microsoft JhengHei" w:hAnsi="Microsoft JhengHei"/>
          <w:b w:val="0"/>
          <w:bCs w:val="0"/>
          <w:spacing w:val="-2"/>
        </w:rPr>
        <w:t xml:space="preserve"> requires paradigms that support mathematical and statistical computations,</w:t>
      </w:r>
    </w:p>
    <w:p w14:paraId="01978248" w14:textId="77777777" w:rsidR="0018077F" w:rsidRPr="006472F3" w:rsidRDefault="009A3248">
      <w:pPr>
        <w:pStyle w:val="BodyText"/>
        <w:spacing w:before="1" w:line="268" w:lineRule="exact"/>
        <w:rPr>
          <w:rFonts w:ascii="Microsoft JhengHei" w:eastAsia="Microsoft JhengHei" w:hAnsi="Microsoft JhengHei"/>
          <w:b w:val="0"/>
          <w:bCs w:val="0"/>
          <w:spacing w:val="-2"/>
        </w:rPr>
      </w:pPr>
      <w:r w:rsidRPr="006472F3">
        <w:rPr>
          <w:rFonts w:ascii="Microsoft JhengHei" w:eastAsia="Microsoft JhengHei" w:hAnsi="Microsoft JhengHei"/>
          <w:b w:val="0"/>
          <w:bCs w:val="0"/>
          <w:spacing w:val="-2"/>
        </w:rPr>
        <w:t>and can handle large-scale data processing efficiently.</w:t>
      </w:r>
    </w:p>
    <w:p w14:paraId="2C6DAE58" w14:textId="3E2263B0" w:rsidR="0018077F" w:rsidRPr="006472F3" w:rsidRDefault="009A3248">
      <w:pPr>
        <w:pStyle w:val="BodyText"/>
        <w:spacing w:before="1" w:line="268" w:lineRule="exact"/>
        <w:rPr>
          <w:rFonts w:ascii="Microsoft JhengHei" w:eastAsia="Microsoft JhengHei" w:hAnsi="Microsoft JhengHei"/>
          <w:b w:val="0"/>
          <w:bCs w:val="0"/>
          <w:spacing w:val="-2"/>
        </w:rPr>
      </w:pPr>
      <w:r w:rsidRPr="006472F3">
        <w:rPr>
          <w:rFonts w:ascii="Microsoft JhengHei" w:eastAsia="Microsoft JhengHei" w:hAnsi="Microsoft JhengHei"/>
          <w:spacing w:val="-2"/>
        </w:rPr>
        <w:t>- Artificial Intelligence</w:t>
      </w:r>
      <w:r w:rsidRPr="006472F3">
        <w:rPr>
          <w:rFonts w:ascii="Microsoft JhengHei" w:eastAsia="Microsoft JhengHei" w:hAnsi="Microsoft JhengHei"/>
          <w:b w:val="0"/>
          <w:bCs w:val="0"/>
          <w:spacing w:val="-2"/>
        </w:rPr>
        <w:t xml:space="preserve"> often involves paradigms that support symbolic reasoning, pattern</w:t>
      </w:r>
    </w:p>
    <w:p w14:paraId="06C62391" w14:textId="77777777" w:rsidR="0018077F" w:rsidRPr="006472F3" w:rsidRDefault="009A3248">
      <w:pPr>
        <w:pStyle w:val="BodyText"/>
        <w:spacing w:before="1" w:line="268" w:lineRule="exact"/>
        <w:rPr>
          <w:rFonts w:ascii="Microsoft JhengHei" w:eastAsia="Microsoft JhengHei" w:hAnsi="Microsoft JhengHei"/>
          <w:b w:val="0"/>
          <w:bCs w:val="0"/>
          <w:spacing w:val="-2"/>
        </w:rPr>
      </w:pPr>
      <w:r w:rsidRPr="006472F3">
        <w:rPr>
          <w:rFonts w:ascii="Microsoft JhengHei" w:eastAsia="Microsoft JhengHei" w:hAnsi="Microsoft JhengHei"/>
          <w:b w:val="0"/>
          <w:bCs w:val="0"/>
          <w:spacing w:val="-2"/>
        </w:rPr>
        <w:t>recognition, and can simulate human-like decision-making processes.</w:t>
      </w:r>
    </w:p>
    <w:p w14:paraId="7A4F1620" w14:textId="2AA403D7" w:rsidR="0018077F" w:rsidRPr="006472F3" w:rsidRDefault="009A3248">
      <w:pPr>
        <w:pStyle w:val="BodyText"/>
        <w:spacing w:before="1" w:line="268" w:lineRule="exact"/>
        <w:rPr>
          <w:rFonts w:ascii="Microsoft JhengHei" w:eastAsia="Microsoft JhengHei" w:hAnsi="Microsoft JhengHei"/>
          <w:b w:val="0"/>
          <w:bCs w:val="0"/>
          <w:spacing w:val="-2"/>
        </w:rPr>
      </w:pPr>
      <w:r w:rsidRPr="006472F3">
        <w:rPr>
          <w:rFonts w:ascii="Microsoft JhengHei" w:eastAsia="Microsoft JhengHei" w:hAnsi="Microsoft JhengHei"/>
          <w:spacing w:val="-2"/>
        </w:rPr>
        <w:t xml:space="preserve">- Big Data </w:t>
      </w:r>
      <w:r w:rsidRPr="006472F3">
        <w:rPr>
          <w:rFonts w:ascii="Microsoft JhengHei" w:eastAsia="Microsoft JhengHei" w:hAnsi="Microsoft JhengHei"/>
          <w:b w:val="0"/>
          <w:bCs w:val="0"/>
          <w:spacing w:val="-2"/>
        </w:rPr>
        <w:t>requires paradigms that can manage, process, and analyze large volumes of data quickly</w:t>
      </w:r>
    </w:p>
    <w:p w14:paraId="4710C4C5" w14:textId="77777777" w:rsidR="0018077F" w:rsidRPr="006472F3" w:rsidRDefault="009A3248">
      <w:pPr>
        <w:pStyle w:val="BodyText"/>
        <w:spacing w:before="1" w:line="268" w:lineRule="exact"/>
        <w:rPr>
          <w:rFonts w:ascii="Microsoft JhengHei" w:eastAsia="Microsoft JhengHei" w:hAnsi="Microsoft JhengHei"/>
          <w:b w:val="0"/>
          <w:bCs w:val="0"/>
          <w:spacing w:val="-2"/>
        </w:rPr>
      </w:pPr>
      <w:r w:rsidRPr="006472F3">
        <w:rPr>
          <w:rFonts w:ascii="Microsoft JhengHei" w:eastAsia="Microsoft JhengHei" w:hAnsi="Microsoft JhengHei"/>
          <w:b w:val="0"/>
          <w:bCs w:val="0"/>
          <w:spacing w:val="-2"/>
        </w:rPr>
        <w:t>and efficiently.</w:t>
      </w:r>
    </w:p>
    <w:p w14:paraId="69599474" w14:textId="2C8A6E31" w:rsidR="0018077F" w:rsidRPr="006472F3" w:rsidRDefault="009A3248">
      <w:pPr>
        <w:pStyle w:val="BodyText"/>
        <w:spacing w:before="1" w:line="268" w:lineRule="exact"/>
        <w:rPr>
          <w:rFonts w:ascii="Microsoft JhengHei" w:eastAsia="Microsoft JhengHei" w:hAnsi="Microsoft JhengHei"/>
          <w:b w:val="0"/>
          <w:bCs w:val="0"/>
          <w:spacing w:val="-2"/>
        </w:rPr>
      </w:pPr>
      <w:r w:rsidRPr="006472F3">
        <w:rPr>
          <w:rFonts w:ascii="Microsoft JhengHei" w:eastAsia="Microsoft JhengHei" w:hAnsi="Microsoft JhengHei"/>
          <w:spacing w:val="-2"/>
        </w:rPr>
        <w:t>- Cloud Computing</w:t>
      </w:r>
      <w:r w:rsidRPr="006472F3">
        <w:rPr>
          <w:rFonts w:ascii="Microsoft JhengHei" w:eastAsia="Microsoft JhengHei" w:hAnsi="Microsoft JhengHei"/>
          <w:b w:val="0"/>
          <w:bCs w:val="0"/>
          <w:spacing w:val="-2"/>
        </w:rPr>
        <w:t xml:space="preserve"> involves paradigms that support distributed computing, allowing applications to</w:t>
      </w:r>
    </w:p>
    <w:p w14:paraId="2CA10CA5" w14:textId="77777777" w:rsidR="0018077F" w:rsidRPr="006472F3" w:rsidRDefault="009A3248">
      <w:pPr>
        <w:pStyle w:val="BodyText"/>
        <w:spacing w:before="1" w:line="268" w:lineRule="exact"/>
        <w:rPr>
          <w:rFonts w:ascii="Microsoft JhengHei" w:eastAsia="Microsoft JhengHei" w:hAnsi="Microsoft JhengHei" w:cs="Times New Roman"/>
        </w:rPr>
      </w:pPr>
      <w:r w:rsidRPr="006472F3">
        <w:rPr>
          <w:rFonts w:ascii="Microsoft JhengHei" w:eastAsia="Microsoft JhengHei" w:hAnsi="Microsoft JhengHei"/>
          <w:b w:val="0"/>
          <w:bCs w:val="0"/>
          <w:spacing w:val="-2"/>
        </w:rPr>
        <w:t>run seamlessly across multiple servers and environments.</w:t>
      </w:r>
    </w:p>
    <w:p w14:paraId="396EDC00" w14:textId="77777777" w:rsidR="0018077F" w:rsidRPr="006472F3" w:rsidRDefault="0018077F">
      <w:pPr>
        <w:pStyle w:val="BodyText"/>
        <w:spacing w:before="11"/>
        <w:ind w:left="0"/>
        <w:rPr>
          <w:rFonts w:ascii="Microsoft JhengHei" w:eastAsia="Microsoft JhengHei" w:hAnsi="Microsoft JhengHei" w:cs="Times New Roman"/>
          <w:sz w:val="19"/>
        </w:rPr>
      </w:pPr>
    </w:p>
    <w:p w14:paraId="6CFABF78" w14:textId="77777777" w:rsidR="0018077F" w:rsidRPr="006472F3" w:rsidRDefault="0018077F">
      <w:pPr>
        <w:pStyle w:val="BodyText"/>
        <w:spacing w:before="11"/>
        <w:ind w:left="0"/>
        <w:rPr>
          <w:rFonts w:ascii="Microsoft JhengHei" w:eastAsia="Microsoft JhengHei" w:hAnsi="Microsoft JhengHei" w:cs="Times New Roman"/>
          <w:sz w:val="19"/>
        </w:rPr>
      </w:pPr>
    </w:p>
    <w:p w14:paraId="6A9045C5" w14:textId="77777777" w:rsidR="0018077F" w:rsidRPr="006472F3" w:rsidRDefault="0018077F">
      <w:pPr>
        <w:pStyle w:val="BodyText"/>
        <w:spacing w:before="11"/>
        <w:ind w:left="0"/>
        <w:rPr>
          <w:rFonts w:ascii="Microsoft JhengHei" w:eastAsia="Microsoft JhengHei" w:hAnsi="Microsoft JhengHei" w:cs="Times New Roman"/>
          <w:sz w:val="19"/>
        </w:rPr>
      </w:pPr>
    </w:p>
    <w:p w14:paraId="3BD1750D" w14:textId="77777777" w:rsidR="0018077F" w:rsidRPr="006472F3" w:rsidRDefault="0018077F">
      <w:pPr>
        <w:pStyle w:val="BodyText"/>
        <w:spacing w:before="11"/>
        <w:ind w:left="0"/>
        <w:rPr>
          <w:rFonts w:ascii="Microsoft JhengHei" w:eastAsia="Microsoft JhengHei" w:hAnsi="Microsoft JhengHei" w:cs="Times New Roman"/>
          <w:sz w:val="19"/>
        </w:rPr>
      </w:pPr>
    </w:p>
    <w:p w14:paraId="6D844F6F" w14:textId="77777777" w:rsidR="0018077F" w:rsidRPr="006472F3" w:rsidRDefault="0018077F">
      <w:pPr>
        <w:pStyle w:val="BodyText"/>
        <w:spacing w:before="11"/>
        <w:ind w:left="0"/>
        <w:rPr>
          <w:rFonts w:ascii="Microsoft JhengHei" w:eastAsia="Microsoft JhengHei" w:hAnsi="Microsoft JhengHei" w:cs="Times New Roman"/>
          <w:sz w:val="19"/>
        </w:rPr>
      </w:pPr>
    </w:p>
    <w:p w14:paraId="07E83BC1" w14:textId="1CC3BC81" w:rsidR="0018077F" w:rsidRPr="006472F3" w:rsidRDefault="009A3248">
      <w:pPr>
        <w:pStyle w:val="BodyText"/>
        <w:spacing w:before="1"/>
        <w:ind w:left="388" w:hanging="360"/>
        <w:rPr>
          <w:rFonts w:ascii="Microsoft JhengHei" w:eastAsia="Microsoft JhengHei" w:hAnsi="Microsoft JhengHei" w:cs="Times New Roman"/>
          <w:sz w:val="19"/>
        </w:rPr>
      </w:pPr>
      <w:r w:rsidRPr="006472F3">
        <w:rPr>
          <w:rFonts w:ascii="Microsoft JhengHei" w:eastAsia="Microsoft JhengHei" w:hAnsi="Microsoft JhengHei"/>
          <w:color w:val="000000"/>
        </w:rPr>
        <w:t>.</w:t>
      </w:r>
      <w:r w:rsidRPr="006472F3">
        <w:rPr>
          <w:rFonts w:ascii="Microsoft JhengHei" w:eastAsia="Microsoft JhengHei" w:hAnsi="Microsoft JhengHei"/>
          <w:color w:val="000000"/>
          <w:lang w:val="en-IN"/>
        </w:rPr>
        <w:t xml:space="preserve"> </w:t>
      </w:r>
      <w:r w:rsidRPr="006472F3">
        <w:rPr>
          <w:rFonts w:ascii="Microsoft JhengHei" w:eastAsia="Microsoft JhengHei" w:hAnsi="Microsoft JhengHei"/>
          <w:color w:val="000000"/>
        </w:rPr>
        <w:t>What</w:t>
      </w:r>
      <w:r w:rsidRPr="006472F3">
        <w:rPr>
          <w:rFonts w:ascii="Microsoft JhengHei" w:eastAsia="Microsoft JhengHei" w:hAnsi="Microsoft JhengHei"/>
          <w:color w:val="000000"/>
          <w:spacing w:val="-3"/>
        </w:rPr>
        <w:t xml:space="preserve"> </w:t>
      </w:r>
      <w:r w:rsidRPr="006472F3">
        <w:rPr>
          <w:rFonts w:ascii="Microsoft JhengHei" w:eastAsia="Microsoft JhengHei" w:hAnsi="Microsoft JhengHei"/>
          <w:color w:val="000000"/>
        </w:rPr>
        <w:t>do</w:t>
      </w:r>
      <w:r w:rsidRPr="006472F3">
        <w:rPr>
          <w:rFonts w:ascii="Microsoft JhengHei" w:eastAsia="Microsoft JhengHei" w:hAnsi="Microsoft JhengHei"/>
          <w:color w:val="000000"/>
          <w:spacing w:val="-2"/>
        </w:rPr>
        <w:t xml:space="preserve"> </w:t>
      </w:r>
      <w:r w:rsidRPr="006472F3">
        <w:rPr>
          <w:rFonts w:ascii="Microsoft JhengHei" w:eastAsia="Microsoft JhengHei" w:hAnsi="Microsoft JhengHei"/>
          <w:color w:val="000000"/>
        </w:rPr>
        <w:t>you</w:t>
      </w:r>
      <w:r w:rsidRPr="006472F3">
        <w:rPr>
          <w:rFonts w:ascii="Microsoft JhengHei" w:eastAsia="Microsoft JhengHei" w:hAnsi="Microsoft JhengHei"/>
          <w:color w:val="000000"/>
          <w:spacing w:val="-2"/>
        </w:rPr>
        <w:t xml:space="preserve"> </w:t>
      </w:r>
      <w:r w:rsidRPr="006472F3">
        <w:rPr>
          <w:rFonts w:ascii="Microsoft JhengHei" w:eastAsia="Microsoft JhengHei" w:hAnsi="Microsoft JhengHei"/>
          <w:color w:val="000000"/>
        </w:rPr>
        <w:t>mean</w:t>
      </w:r>
      <w:r w:rsidRPr="006472F3">
        <w:rPr>
          <w:rFonts w:ascii="Microsoft JhengHei" w:eastAsia="Microsoft JhengHei" w:hAnsi="Microsoft JhengHei"/>
          <w:color w:val="000000"/>
          <w:spacing w:val="-2"/>
        </w:rPr>
        <w:t xml:space="preserve"> </w:t>
      </w:r>
      <w:r w:rsidRPr="006472F3">
        <w:rPr>
          <w:rFonts w:ascii="Microsoft JhengHei" w:eastAsia="Microsoft JhengHei" w:hAnsi="Microsoft JhengHei"/>
          <w:color w:val="000000"/>
        </w:rPr>
        <w:t>by</w:t>
      </w:r>
      <w:r w:rsidRPr="006472F3">
        <w:rPr>
          <w:rFonts w:ascii="Microsoft JhengHei" w:eastAsia="Microsoft JhengHei" w:hAnsi="Microsoft JhengHei"/>
          <w:color w:val="000000"/>
          <w:spacing w:val="-3"/>
        </w:rPr>
        <w:t xml:space="preserve"> </w:t>
      </w:r>
      <w:r w:rsidRPr="006472F3">
        <w:rPr>
          <w:rFonts w:ascii="Microsoft JhengHei" w:eastAsia="Microsoft JhengHei" w:hAnsi="Microsoft JhengHei"/>
          <w:color w:val="000000"/>
        </w:rPr>
        <w:t>Programming</w:t>
      </w:r>
      <w:r w:rsidRPr="006472F3">
        <w:rPr>
          <w:rFonts w:ascii="Microsoft JhengHei" w:eastAsia="Microsoft JhengHei" w:hAnsi="Microsoft JhengHei"/>
          <w:color w:val="000000"/>
          <w:spacing w:val="-3"/>
        </w:rPr>
        <w:t xml:space="preserve"> </w:t>
      </w:r>
      <w:r w:rsidRPr="006472F3">
        <w:rPr>
          <w:rFonts w:ascii="Microsoft JhengHei" w:eastAsia="Microsoft JhengHei" w:hAnsi="Microsoft JhengHei"/>
          <w:color w:val="000000"/>
        </w:rPr>
        <w:t>Paradigm?</w:t>
      </w:r>
      <w:r w:rsidRPr="006472F3">
        <w:rPr>
          <w:rFonts w:ascii="Microsoft JhengHei" w:eastAsia="Microsoft JhengHei" w:hAnsi="Microsoft JhengHei"/>
          <w:color w:val="000000"/>
          <w:spacing w:val="-5"/>
        </w:rPr>
        <w:t xml:space="preserve"> </w:t>
      </w:r>
      <w:r w:rsidRPr="006472F3">
        <w:rPr>
          <w:rFonts w:ascii="Microsoft JhengHei" w:eastAsia="Microsoft JhengHei" w:hAnsi="Microsoft JhengHei"/>
          <w:color w:val="000000"/>
        </w:rPr>
        <w:t>Explain</w:t>
      </w:r>
      <w:r w:rsidRPr="006472F3">
        <w:rPr>
          <w:rFonts w:ascii="Microsoft JhengHei" w:eastAsia="Microsoft JhengHei" w:hAnsi="Microsoft JhengHei"/>
          <w:color w:val="000000"/>
          <w:spacing w:val="-2"/>
        </w:rPr>
        <w:t xml:space="preserve"> </w:t>
      </w:r>
      <w:r w:rsidRPr="006472F3">
        <w:rPr>
          <w:rFonts w:ascii="Microsoft JhengHei" w:eastAsia="Microsoft JhengHei" w:hAnsi="Microsoft JhengHei"/>
          <w:color w:val="000000"/>
        </w:rPr>
        <w:t>with</w:t>
      </w:r>
      <w:r w:rsidRPr="006472F3">
        <w:rPr>
          <w:rFonts w:ascii="Microsoft JhengHei" w:eastAsia="Microsoft JhengHei" w:hAnsi="Microsoft JhengHei"/>
          <w:color w:val="000000"/>
          <w:spacing w:val="-2"/>
        </w:rPr>
        <w:t xml:space="preserve"> </w:t>
      </w:r>
      <w:r w:rsidRPr="006472F3">
        <w:rPr>
          <w:rFonts w:ascii="Microsoft JhengHei" w:eastAsia="Microsoft JhengHei" w:hAnsi="Microsoft JhengHei"/>
          <w:color w:val="000000"/>
        </w:rPr>
        <w:t>example</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the</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difference</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 xml:space="preserve">between declarative and imperative programming paradigm </w:t>
      </w:r>
    </w:p>
    <w:p w14:paraId="73491A46" w14:textId="77777777" w:rsidR="0018077F" w:rsidRPr="006472F3" w:rsidRDefault="009A3248">
      <w:pPr>
        <w:pStyle w:val="BodyText"/>
        <w:spacing w:before="1"/>
        <w:rPr>
          <w:rFonts w:ascii="Microsoft JhengHei" w:eastAsia="Microsoft JhengHei" w:hAnsi="Microsoft JhengHei" w:cs="Times New Roman"/>
        </w:rPr>
      </w:pPr>
      <w:r w:rsidRPr="006472F3">
        <w:rPr>
          <w:rFonts w:ascii="Microsoft JhengHei" w:eastAsia="Microsoft JhengHei" w:hAnsi="Microsoft JhengHei" w:cs="Times New Roman"/>
          <w:spacing w:val="-4"/>
        </w:rPr>
        <w:t>Ans.</w:t>
      </w:r>
    </w:p>
    <w:p w14:paraId="5681F45A" w14:textId="77777777" w:rsidR="0018077F" w:rsidRPr="006472F3" w:rsidRDefault="009A3248">
      <w:pPr>
        <w:pStyle w:val="ListParagraph"/>
        <w:tabs>
          <w:tab w:val="left" w:pos="254"/>
        </w:tabs>
        <w:ind w:left="0" w:right="403" w:firstLine="0"/>
        <w:rPr>
          <w:rFonts w:ascii="Microsoft JhengHei" w:eastAsia="Microsoft JhengHei" w:hAnsi="Microsoft JhengHei"/>
          <w:bCs/>
        </w:rPr>
      </w:pPr>
      <w:r w:rsidRPr="006472F3">
        <w:rPr>
          <w:rFonts w:ascii="Microsoft JhengHei" w:eastAsia="Microsoft JhengHei" w:hAnsi="Microsoft JhengHei"/>
          <w:bCs/>
        </w:rPr>
        <w:t>A programming paradigm defines a style or “way” of programming. It is a fundamental approach or methodology that guides the way programs are written and structured. Different paradigms offer different ways to think about and solve programming problems, and each paradigm provides its own unique set of principles, techniques, and tools.</w:t>
      </w:r>
    </w:p>
    <w:p w14:paraId="52880386" w14:textId="77777777" w:rsidR="0018077F" w:rsidRPr="006472F3" w:rsidRDefault="0018077F">
      <w:pPr>
        <w:pStyle w:val="ListParagraph"/>
        <w:tabs>
          <w:tab w:val="left" w:pos="254"/>
        </w:tabs>
        <w:ind w:left="0" w:right="403" w:firstLine="0"/>
        <w:rPr>
          <w:rFonts w:ascii="Microsoft JhengHei" w:eastAsia="Microsoft JhengHei" w:hAnsi="Microsoft JhengHei"/>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0"/>
      </w:tblGrid>
      <w:tr w:rsidR="0018077F" w:rsidRPr="006472F3" w14:paraId="10A2B9ED" w14:textId="77777777">
        <w:trPr>
          <w:tblHeader/>
          <w:tblCellSpacing w:w="15" w:type="dxa"/>
        </w:trPr>
        <w:tc>
          <w:tcPr>
            <w:tcW w:w="9340" w:type="dxa"/>
            <w:shd w:val="clear" w:color="auto" w:fill="auto"/>
            <w:vAlign w:val="center"/>
          </w:tcPr>
          <w:tbl>
            <w:tblPr>
              <w:tblStyle w:val="TableGrid"/>
              <w:tblW w:w="9410" w:type="dxa"/>
              <w:jc w:val="center"/>
              <w:tblLook w:val="04A0" w:firstRow="1" w:lastRow="0" w:firstColumn="1" w:lastColumn="0" w:noHBand="0" w:noVBand="1"/>
            </w:tblPr>
            <w:tblGrid>
              <w:gridCol w:w="1620"/>
              <w:gridCol w:w="3530"/>
              <w:gridCol w:w="4260"/>
            </w:tblGrid>
            <w:tr w:rsidR="0018077F" w:rsidRPr="006472F3" w14:paraId="4029EBD3" w14:textId="77777777">
              <w:trPr>
                <w:jc w:val="center"/>
              </w:trPr>
              <w:tc>
                <w:tcPr>
                  <w:tcW w:w="1620" w:type="dxa"/>
                  <w:shd w:val="clear" w:color="auto" w:fill="FFFFFF"/>
                </w:tcPr>
                <w:p w14:paraId="46FC1BEC" w14:textId="77777777" w:rsidR="0018077F" w:rsidRPr="006472F3" w:rsidRDefault="009A3248">
                  <w:pPr>
                    <w:widowControl/>
                    <w:jc w:val="center"/>
                    <w:rPr>
                      <w:rStyle w:val="Strong"/>
                      <w:rFonts w:ascii="Microsoft JhengHei" w:eastAsia="Microsoft JhengHei" w:hAnsi="Microsoft JhengHei" w:cs="Times New Roman"/>
                      <w:sz w:val="20"/>
                      <w:szCs w:val="20"/>
                      <w:lang w:eastAsia="zh-CN" w:bidi="ar"/>
                    </w:rPr>
                  </w:pPr>
                  <w:r w:rsidRPr="006472F3">
                    <w:rPr>
                      <w:rStyle w:val="Strong"/>
                      <w:rFonts w:ascii="Microsoft JhengHei" w:eastAsia="Microsoft JhengHei" w:hAnsi="Microsoft JhengHei" w:cs="Times New Roman"/>
                      <w:sz w:val="20"/>
                      <w:szCs w:val="20"/>
                      <w:lang w:eastAsia="zh-CN" w:bidi="ar"/>
                    </w:rPr>
                    <w:lastRenderedPageBreak/>
                    <w:t>Aspect</w:t>
                  </w:r>
                </w:p>
              </w:tc>
              <w:tc>
                <w:tcPr>
                  <w:tcW w:w="3530" w:type="dxa"/>
                  <w:shd w:val="clear" w:color="auto" w:fill="FFFFFF"/>
                  <w:vAlign w:val="center"/>
                </w:tcPr>
                <w:p w14:paraId="50C80A52" w14:textId="77777777" w:rsidR="0018077F" w:rsidRPr="006472F3" w:rsidRDefault="009A3248">
                  <w:pPr>
                    <w:widowControl/>
                    <w:jc w:val="center"/>
                    <w:rPr>
                      <w:rStyle w:val="Strong"/>
                      <w:rFonts w:ascii="Microsoft JhengHei" w:eastAsia="Microsoft JhengHei" w:hAnsi="Microsoft JhengHei" w:cs="Times New Roman"/>
                      <w:sz w:val="20"/>
                      <w:szCs w:val="20"/>
                      <w:lang w:eastAsia="zh-CN" w:bidi="ar"/>
                    </w:rPr>
                  </w:pPr>
                  <w:r w:rsidRPr="006472F3">
                    <w:rPr>
                      <w:rStyle w:val="Strong"/>
                      <w:rFonts w:ascii="Microsoft JhengHei" w:eastAsia="Microsoft JhengHei" w:hAnsi="Microsoft JhengHei" w:cs="Times New Roman"/>
                      <w:sz w:val="20"/>
                      <w:szCs w:val="20"/>
                      <w:lang w:eastAsia="zh-CN" w:bidi="ar"/>
                    </w:rPr>
                    <w:t>Imperative Programming</w:t>
                  </w:r>
                </w:p>
              </w:tc>
              <w:tc>
                <w:tcPr>
                  <w:tcW w:w="4260" w:type="dxa"/>
                  <w:shd w:val="clear" w:color="auto" w:fill="FFFFFF"/>
                  <w:vAlign w:val="center"/>
                </w:tcPr>
                <w:p w14:paraId="2540C09C" w14:textId="77777777" w:rsidR="0018077F" w:rsidRPr="006472F3" w:rsidRDefault="009A3248">
                  <w:pPr>
                    <w:widowControl/>
                    <w:jc w:val="center"/>
                    <w:rPr>
                      <w:rStyle w:val="Strong"/>
                      <w:rFonts w:ascii="Microsoft JhengHei" w:eastAsia="Microsoft JhengHei" w:hAnsi="Microsoft JhengHei" w:cs="Times New Roman"/>
                      <w:sz w:val="20"/>
                      <w:szCs w:val="20"/>
                      <w:lang w:eastAsia="zh-CN" w:bidi="ar"/>
                    </w:rPr>
                  </w:pPr>
                  <w:r w:rsidRPr="006472F3">
                    <w:rPr>
                      <w:rStyle w:val="Strong"/>
                      <w:rFonts w:ascii="Microsoft JhengHei" w:eastAsia="Microsoft JhengHei" w:hAnsi="Microsoft JhengHei" w:cs="Times New Roman"/>
                      <w:sz w:val="20"/>
                      <w:szCs w:val="20"/>
                      <w:lang w:eastAsia="zh-CN" w:bidi="ar"/>
                    </w:rPr>
                    <w:t>Declarative Programming</w:t>
                  </w:r>
                </w:p>
              </w:tc>
            </w:tr>
            <w:tr w:rsidR="0018077F" w:rsidRPr="006472F3" w14:paraId="2D1FA453" w14:textId="77777777">
              <w:trPr>
                <w:jc w:val="center"/>
              </w:trPr>
              <w:tc>
                <w:tcPr>
                  <w:tcW w:w="1620" w:type="dxa"/>
                  <w:shd w:val="clear" w:color="auto" w:fill="FFFFFF"/>
                  <w:vAlign w:val="center"/>
                </w:tcPr>
                <w:p w14:paraId="2348DE9D" w14:textId="77777777" w:rsidR="0018077F" w:rsidRPr="006472F3" w:rsidRDefault="009A3248">
                  <w:pPr>
                    <w:widowControl/>
                    <w:jc w:val="left"/>
                    <w:rPr>
                      <w:rStyle w:val="Strong"/>
                      <w:rFonts w:ascii="Microsoft JhengHei" w:eastAsia="Microsoft JhengHei" w:hAnsi="Microsoft JhengHei" w:cs="Times New Roman"/>
                      <w:color w:val="000000"/>
                      <w:sz w:val="20"/>
                      <w:szCs w:val="20"/>
                      <w:lang w:eastAsia="zh-CN" w:bidi="ar"/>
                    </w:rPr>
                  </w:pPr>
                  <w:r w:rsidRPr="006472F3">
                    <w:rPr>
                      <w:rStyle w:val="Strong"/>
                      <w:rFonts w:ascii="Microsoft JhengHei" w:eastAsia="Microsoft JhengHei" w:hAnsi="Microsoft JhengHei" w:cs="Times New Roman"/>
                      <w:color w:val="000000"/>
                      <w:sz w:val="20"/>
                      <w:szCs w:val="20"/>
                      <w:lang w:eastAsia="zh-CN" w:bidi="ar"/>
                    </w:rPr>
                    <w:t>Definition</w:t>
                  </w:r>
                </w:p>
              </w:tc>
              <w:tc>
                <w:tcPr>
                  <w:tcW w:w="3530" w:type="dxa"/>
                  <w:shd w:val="clear" w:color="auto" w:fill="FFFFFF"/>
                  <w:vAlign w:val="center"/>
                </w:tcPr>
                <w:p w14:paraId="3D90E229" w14:textId="77777777" w:rsidR="0018077F" w:rsidRPr="006472F3" w:rsidRDefault="009A3248">
                  <w:pPr>
                    <w:widowControl/>
                    <w:jc w:val="left"/>
                    <w:rPr>
                      <w:rStyle w:val="Strong"/>
                      <w:rFonts w:ascii="Microsoft JhengHei" w:eastAsia="Microsoft JhengHei" w:hAnsi="Microsoft JhengHei" w:cs="Times New Roman"/>
                      <w:color w:val="000000"/>
                      <w:sz w:val="20"/>
                      <w:szCs w:val="20"/>
                      <w:lang w:eastAsia="zh-CN" w:bidi="ar"/>
                    </w:rPr>
                  </w:pPr>
                  <w:r w:rsidRPr="006472F3">
                    <w:rPr>
                      <w:rFonts w:ascii="Microsoft JhengHei" w:eastAsia="Microsoft JhengHei" w:hAnsi="Microsoft JhengHei" w:cs="Times New Roman"/>
                      <w:color w:val="000000"/>
                      <w:sz w:val="20"/>
                      <w:szCs w:val="20"/>
                      <w:lang w:eastAsia="zh-CN" w:bidi="ar"/>
                    </w:rPr>
                    <w:t xml:space="preserve">Focuses on </w:t>
                  </w:r>
                  <w:r w:rsidRPr="006472F3">
                    <w:rPr>
                      <w:rStyle w:val="Strong"/>
                      <w:rFonts w:ascii="Microsoft JhengHei" w:eastAsia="Microsoft JhengHei" w:hAnsi="Microsoft JhengHei" w:cs="Times New Roman"/>
                      <w:color w:val="000000"/>
                      <w:sz w:val="20"/>
                      <w:szCs w:val="20"/>
                      <w:lang w:eastAsia="zh-CN" w:bidi="ar"/>
                    </w:rPr>
                    <w:t>how</w:t>
                  </w:r>
                  <w:r w:rsidRPr="006472F3">
                    <w:rPr>
                      <w:rFonts w:ascii="Microsoft JhengHei" w:eastAsia="Microsoft JhengHei" w:hAnsi="Microsoft JhengHei" w:cs="Times New Roman"/>
                      <w:color w:val="000000"/>
                      <w:sz w:val="20"/>
                      <w:szCs w:val="20"/>
                      <w:lang w:eastAsia="zh-CN" w:bidi="ar"/>
                    </w:rPr>
                    <w:t xml:space="preserve"> to perform tasks using explicit commands.</w:t>
                  </w:r>
                </w:p>
              </w:tc>
              <w:tc>
                <w:tcPr>
                  <w:tcW w:w="4260" w:type="dxa"/>
                  <w:shd w:val="clear" w:color="auto" w:fill="FFFFFF"/>
                  <w:vAlign w:val="center"/>
                </w:tcPr>
                <w:p w14:paraId="7A41106A" w14:textId="77777777" w:rsidR="0018077F" w:rsidRPr="006472F3" w:rsidRDefault="009A3248">
                  <w:pPr>
                    <w:widowControl/>
                    <w:jc w:val="left"/>
                    <w:rPr>
                      <w:rStyle w:val="Strong"/>
                      <w:rFonts w:ascii="Microsoft JhengHei" w:eastAsia="Microsoft JhengHei" w:hAnsi="Microsoft JhengHei" w:cs="Times New Roman"/>
                      <w:color w:val="000000"/>
                      <w:sz w:val="20"/>
                      <w:szCs w:val="20"/>
                      <w:lang w:eastAsia="zh-CN" w:bidi="ar"/>
                    </w:rPr>
                  </w:pPr>
                  <w:r w:rsidRPr="006472F3">
                    <w:rPr>
                      <w:rFonts w:ascii="Microsoft JhengHei" w:eastAsia="Microsoft JhengHei" w:hAnsi="Microsoft JhengHei" w:cs="Times New Roman"/>
                      <w:color w:val="000000"/>
                      <w:sz w:val="20"/>
                      <w:szCs w:val="20"/>
                      <w:lang w:eastAsia="zh-CN" w:bidi="ar"/>
                    </w:rPr>
                    <w:t xml:space="preserve">Focuses on </w:t>
                  </w:r>
                  <w:r w:rsidRPr="006472F3">
                    <w:rPr>
                      <w:rStyle w:val="Strong"/>
                      <w:rFonts w:ascii="Microsoft JhengHei" w:eastAsia="Microsoft JhengHei" w:hAnsi="Microsoft JhengHei" w:cs="Times New Roman"/>
                      <w:color w:val="000000"/>
                      <w:sz w:val="20"/>
                      <w:szCs w:val="20"/>
                      <w:lang w:eastAsia="zh-CN" w:bidi="ar"/>
                    </w:rPr>
                    <w:t>what</w:t>
                  </w:r>
                  <w:r w:rsidRPr="006472F3">
                    <w:rPr>
                      <w:rFonts w:ascii="Microsoft JhengHei" w:eastAsia="Microsoft JhengHei" w:hAnsi="Microsoft JhengHei" w:cs="Times New Roman"/>
                      <w:color w:val="000000"/>
                      <w:sz w:val="20"/>
                      <w:szCs w:val="20"/>
                      <w:lang w:eastAsia="zh-CN" w:bidi="ar"/>
                    </w:rPr>
                    <w:t xml:space="preserve"> the desired outcome is without specifying the steps.</w:t>
                  </w:r>
                </w:p>
              </w:tc>
            </w:tr>
            <w:tr w:rsidR="0018077F" w:rsidRPr="006472F3" w14:paraId="2E838145" w14:textId="77777777">
              <w:trPr>
                <w:jc w:val="center"/>
              </w:trPr>
              <w:tc>
                <w:tcPr>
                  <w:tcW w:w="1620" w:type="dxa"/>
                  <w:shd w:val="clear" w:color="auto" w:fill="FFFFFF"/>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tblGrid>
                  <w:tr w:rsidR="0018077F" w:rsidRPr="006472F3" w14:paraId="59A5B0A2" w14:textId="77777777">
                    <w:trPr>
                      <w:tblCellSpacing w:w="15" w:type="dxa"/>
                    </w:trPr>
                    <w:tc>
                      <w:tcPr>
                        <w:tcW w:w="0" w:type="auto"/>
                        <w:shd w:val="clear" w:color="auto" w:fill="auto"/>
                        <w:vAlign w:val="center"/>
                      </w:tcPr>
                      <w:p w14:paraId="31EFDAB2" w14:textId="77777777" w:rsidR="0018077F" w:rsidRPr="006472F3" w:rsidRDefault="009A3248">
                        <w:pPr>
                          <w:widowControl/>
                          <w:rPr>
                            <w:rFonts w:ascii="Microsoft JhengHei" w:eastAsia="Microsoft JhengHei" w:hAnsi="Microsoft JhengHei" w:cs="Times New Roman"/>
                            <w:sz w:val="20"/>
                            <w:szCs w:val="20"/>
                          </w:rPr>
                        </w:pPr>
                        <w:r w:rsidRPr="006472F3">
                          <w:rPr>
                            <w:rStyle w:val="Strong"/>
                            <w:rFonts w:ascii="Microsoft JhengHei" w:eastAsia="Microsoft JhengHei" w:hAnsi="Microsoft JhengHei" w:cs="Times New Roman"/>
                            <w:sz w:val="20"/>
                            <w:szCs w:val="20"/>
                            <w:lang w:eastAsia="zh-CN" w:bidi="ar"/>
                          </w:rPr>
                          <w:t>State Changes</w:t>
                        </w:r>
                      </w:p>
                    </w:tc>
                  </w:tr>
                </w:tbl>
                <w:p w14:paraId="44762C1D" w14:textId="77777777" w:rsidR="0018077F" w:rsidRPr="006472F3" w:rsidRDefault="0018077F">
                  <w:pPr>
                    <w:widowControl/>
                    <w:jc w:val="left"/>
                    <w:rPr>
                      <w:rStyle w:val="Strong"/>
                      <w:rFonts w:ascii="Microsoft JhengHei" w:eastAsia="Microsoft JhengHei" w:hAnsi="Microsoft JhengHei" w:cs="Times New Roman"/>
                      <w:color w:val="000000"/>
                      <w:sz w:val="20"/>
                      <w:szCs w:val="20"/>
                      <w:lang w:eastAsia="zh-CN" w:bidi="ar"/>
                    </w:rPr>
                  </w:pPr>
                </w:p>
              </w:tc>
              <w:tc>
                <w:tcPr>
                  <w:tcW w:w="3530" w:type="dxa"/>
                  <w:shd w:val="clear" w:color="auto" w:fill="auto"/>
                  <w:vAlign w:val="center"/>
                </w:tcPr>
                <w:p w14:paraId="048738A5" w14:textId="77777777" w:rsidR="0018077F" w:rsidRPr="006472F3" w:rsidRDefault="009A3248">
                  <w:pPr>
                    <w:widowControl/>
                    <w:jc w:val="left"/>
                    <w:rPr>
                      <w:rFonts w:ascii="Microsoft JhengHei" w:eastAsia="Microsoft JhengHei" w:hAnsi="Microsoft JhengHei" w:cs="Times New Roman"/>
                      <w:sz w:val="20"/>
                      <w:szCs w:val="20"/>
                      <w:lang w:eastAsia="zh-CN"/>
                    </w:rPr>
                  </w:pPr>
                  <w:r w:rsidRPr="006472F3">
                    <w:rPr>
                      <w:rFonts w:ascii="Microsoft JhengHei" w:eastAsia="Microsoft JhengHei" w:hAnsi="Microsoft JhengHei" w:cs="Times New Roman"/>
                      <w:sz w:val="20"/>
                      <w:szCs w:val="20"/>
                      <w:lang w:eastAsia="zh-CN" w:bidi="ar"/>
                    </w:rPr>
                    <w:t>Explicitly changes the program's state through assignments and instructions.</w:t>
                  </w:r>
                </w:p>
              </w:tc>
              <w:tc>
                <w:tcPr>
                  <w:tcW w:w="4260" w:type="dxa"/>
                  <w:shd w:val="clear" w:color="auto" w:fill="auto"/>
                  <w:vAlign w:val="center"/>
                </w:tcPr>
                <w:p w14:paraId="5294B8D4" w14:textId="77777777" w:rsidR="0018077F" w:rsidRPr="006472F3" w:rsidRDefault="009A3248">
                  <w:pPr>
                    <w:widowControl/>
                    <w:jc w:val="left"/>
                    <w:rPr>
                      <w:rFonts w:ascii="Microsoft JhengHei" w:eastAsia="Microsoft JhengHei" w:hAnsi="Microsoft JhengHei" w:cs="Times New Roman"/>
                      <w:sz w:val="20"/>
                      <w:szCs w:val="20"/>
                      <w:lang w:eastAsia="zh-CN"/>
                    </w:rPr>
                  </w:pPr>
                  <w:r w:rsidRPr="006472F3">
                    <w:rPr>
                      <w:rFonts w:ascii="Microsoft JhengHei" w:eastAsia="Microsoft JhengHei" w:hAnsi="Microsoft JhengHei" w:cs="Times New Roman"/>
                      <w:sz w:val="20"/>
                      <w:szCs w:val="20"/>
                      <w:lang w:eastAsia="zh-CN" w:bidi="ar"/>
                    </w:rPr>
                    <w:t>Does not explicitly manage state changes; describes relationships and logic.</w:t>
                  </w:r>
                </w:p>
              </w:tc>
            </w:tr>
            <w:tr w:rsidR="0018077F" w:rsidRPr="006472F3" w14:paraId="68AF64C7" w14:textId="77777777">
              <w:trPr>
                <w:jc w:val="center"/>
              </w:trPr>
              <w:tc>
                <w:tcPr>
                  <w:tcW w:w="1620" w:type="dxa"/>
                  <w:shd w:val="clear" w:color="auto" w:fill="auto"/>
                  <w:vAlign w:val="center"/>
                </w:tcPr>
                <w:p w14:paraId="06030F42" w14:textId="77777777" w:rsidR="0018077F" w:rsidRPr="006472F3" w:rsidRDefault="009A3248">
                  <w:pPr>
                    <w:widowControl/>
                    <w:jc w:val="left"/>
                    <w:rPr>
                      <w:rFonts w:ascii="Microsoft JhengHei" w:eastAsia="Microsoft JhengHei" w:hAnsi="Microsoft JhengHei" w:cs="Times New Roman"/>
                      <w:sz w:val="20"/>
                      <w:szCs w:val="20"/>
                      <w:lang w:eastAsia="zh-CN"/>
                    </w:rPr>
                  </w:pPr>
                  <w:r w:rsidRPr="006472F3">
                    <w:rPr>
                      <w:rStyle w:val="Strong"/>
                      <w:rFonts w:ascii="Microsoft JhengHei" w:eastAsia="Microsoft JhengHei" w:hAnsi="Microsoft JhengHei" w:cs="Times New Roman"/>
                      <w:sz w:val="20"/>
                      <w:szCs w:val="20"/>
                      <w:lang w:eastAsia="zh-CN" w:bidi="ar"/>
                    </w:rPr>
                    <w:t>Examples of Languages</w:t>
                  </w:r>
                </w:p>
              </w:tc>
              <w:tc>
                <w:tcPr>
                  <w:tcW w:w="3530" w:type="dxa"/>
                  <w:shd w:val="clear" w:color="auto" w:fill="auto"/>
                  <w:vAlign w:val="center"/>
                </w:tcPr>
                <w:p w14:paraId="3E6D0CA0" w14:textId="77777777" w:rsidR="0018077F" w:rsidRPr="006472F3" w:rsidRDefault="009A3248">
                  <w:pPr>
                    <w:widowControl/>
                    <w:jc w:val="left"/>
                    <w:rPr>
                      <w:rFonts w:ascii="Microsoft JhengHei" w:eastAsia="Microsoft JhengHei" w:hAnsi="Microsoft JhengHei" w:cs="Times New Roman"/>
                      <w:sz w:val="20"/>
                      <w:szCs w:val="20"/>
                      <w:lang w:eastAsia="zh-CN"/>
                    </w:rPr>
                  </w:pPr>
                  <w:r w:rsidRPr="006472F3">
                    <w:rPr>
                      <w:rFonts w:ascii="Microsoft JhengHei" w:eastAsia="Microsoft JhengHei" w:hAnsi="Microsoft JhengHei" w:cs="Times New Roman"/>
                      <w:sz w:val="20"/>
                      <w:szCs w:val="20"/>
                      <w:lang w:eastAsia="zh-CN" w:bidi="ar"/>
                    </w:rPr>
                    <w:t>C, C++, Java, Python (when using imperative constructs).</w:t>
                  </w:r>
                </w:p>
              </w:tc>
              <w:tc>
                <w:tcPr>
                  <w:tcW w:w="4260" w:type="dxa"/>
                  <w:shd w:val="clear" w:color="auto" w:fill="FFFFFF"/>
                </w:tcPr>
                <w:p w14:paraId="788A320F" w14:textId="77777777" w:rsidR="0018077F" w:rsidRPr="006472F3" w:rsidRDefault="009A3248">
                  <w:pPr>
                    <w:jc w:val="left"/>
                    <w:rPr>
                      <w:rStyle w:val="Strong"/>
                      <w:rFonts w:ascii="Microsoft JhengHei" w:eastAsia="Microsoft JhengHei" w:hAnsi="Microsoft JhengHei" w:cs="Times New Roman"/>
                      <w:color w:val="000000"/>
                      <w:sz w:val="20"/>
                      <w:szCs w:val="20"/>
                      <w:lang w:eastAsia="zh-CN" w:bidi="ar"/>
                    </w:rPr>
                  </w:pPr>
                  <w:r w:rsidRPr="006472F3">
                    <w:rPr>
                      <w:rFonts w:ascii="Microsoft JhengHei" w:eastAsia="Microsoft JhengHei" w:hAnsi="Microsoft JhengHei" w:cs="Times New Roman"/>
                      <w:sz w:val="20"/>
                      <w:szCs w:val="20"/>
                      <w:lang w:eastAsia="zh-CN" w:bidi="ar"/>
                    </w:rPr>
                    <w:t>SQL, HTML, Lisp, Prolog, Python (when using functional features).</w:t>
                  </w:r>
                </w:p>
              </w:tc>
            </w:tr>
            <w:tr w:rsidR="0018077F" w:rsidRPr="006472F3" w14:paraId="332DB276" w14:textId="77777777">
              <w:trPr>
                <w:jc w:val="center"/>
              </w:trPr>
              <w:tc>
                <w:tcPr>
                  <w:tcW w:w="1620" w:type="dxa"/>
                  <w:shd w:val="clear" w:color="auto" w:fill="FFFFFF"/>
                </w:tcPr>
                <w:p w14:paraId="2BBA25E6" w14:textId="77777777" w:rsidR="0018077F" w:rsidRPr="006472F3" w:rsidRDefault="009A3248">
                  <w:pPr>
                    <w:widowControl/>
                    <w:jc w:val="left"/>
                    <w:rPr>
                      <w:rStyle w:val="Strong"/>
                      <w:rFonts w:ascii="Microsoft JhengHei" w:eastAsia="Microsoft JhengHei" w:hAnsi="Microsoft JhengHei" w:cs="Times New Roman"/>
                      <w:color w:val="000000"/>
                      <w:sz w:val="20"/>
                      <w:szCs w:val="20"/>
                      <w:lang w:eastAsia="zh-CN" w:bidi="ar"/>
                    </w:rPr>
                  </w:pPr>
                  <w:r w:rsidRPr="006472F3">
                    <w:rPr>
                      <w:rStyle w:val="Strong"/>
                      <w:rFonts w:ascii="Microsoft JhengHei" w:eastAsia="Microsoft JhengHei" w:hAnsi="Microsoft JhengHei" w:cs="Times New Roman"/>
                      <w:sz w:val="20"/>
                      <w:szCs w:val="20"/>
                      <w:lang w:eastAsia="zh-CN" w:bidi="ar"/>
                    </w:rPr>
                    <w:t>Readability</w:t>
                  </w:r>
                </w:p>
              </w:tc>
              <w:tc>
                <w:tcPr>
                  <w:tcW w:w="3530" w:type="dxa"/>
                  <w:shd w:val="clear" w:color="auto" w:fill="auto"/>
                  <w:vAlign w:val="center"/>
                </w:tcPr>
                <w:p w14:paraId="1F4CA8D8" w14:textId="77777777" w:rsidR="0018077F" w:rsidRPr="006472F3" w:rsidRDefault="009A3248">
                  <w:pPr>
                    <w:widowControl/>
                    <w:jc w:val="left"/>
                    <w:rPr>
                      <w:rFonts w:ascii="Microsoft JhengHei" w:eastAsia="Microsoft JhengHei" w:hAnsi="Microsoft JhengHei" w:cs="Times New Roman"/>
                      <w:sz w:val="20"/>
                      <w:szCs w:val="20"/>
                      <w:lang w:eastAsia="zh-CN"/>
                    </w:rPr>
                  </w:pPr>
                  <w:r w:rsidRPr="006472F3">
                    <w:rPr>
                      <w:rFonts w:ascii="Microsoft JhengHei" w:eastAsia="Microsoft JhengHei" w:hAnsi="Microsoft JhengHei" w:cs="Times New Roman"/>
                      <w:sz w:val="20"/>
                      <w:szCs w:val="20"/>
                      <w:lang w:eastAsia="zh-CN" w:bidi="ar"/>
                    </w:rPr>
                    <w:t>Can become complex and verbose with many statements and instructions.</w:t>
                  </w:r>
                </w:p>
              </w:tc>
              <w:tc>
                <w:tcPr>
                  <w:tcW w:w="4260" w:type="dxa"/>
                  <w:shd w:val="clear" w:color="auto" w:fill="auto"/>
                  <w:vAlign w:val="center"/>
                </w:tcPr>
                <w:p w14:paraId="5AF63A76" w14:textId="77777777" w:rsidR="0018077F" w:rsidRPr="006472F3" w:rsidRDefault="009A3248">
                  <w:pPr>
                    <w:widowControl/>
                    <w:jc w:val="left"/>
                    <w:rPr>
                      <w:rFonts w:ascii="Microsoft JhengHei" w:eastAsia="Microsoft JhengHei" w:hAnsi="Microsoft JhengHei" w:cs="Times New Roman"/>
                      <w:sz w:val="20"/>
                      <w:szCs w:val="20"/>
                      <w:lang w:eastAsia="zh-CN"/>
                    </w:rPr>
                  </w:pPr>
                  <w:r w:rsidRPr="006472F3">
                    <w:rPr>
                      <w:rFonts w:ascii="Microsoft JhengHei" w:eastAsia="Microsoft JhengHei" w:hAnsi="Microsoft JhengHei" w:cs="Times New Roman"/>
                      <w:sz w:val="20"/>
                      <w:szCs w:val="20"/>
                      <w:lang w:eastAsia="zh-CN" w:bidi="ar"/>
                    </w:rPr>
                    <w:t>Generally more concise and easier to read, focusing on the outcome rather than the process.</w:t>
                  </w:r>
                </w:p>
              </w:tc>
            </w:tr>
            <w:tr w:rsidR="0018077F" w:rsidRPr="006472F3" w14:paraId="444DC54A" w14:textId="77777777">
              <w:trPr>
                <w:jc w:val="center"/>
              </w:trPr>
              <w:tc>
                <w:tcPr>
                  <w:tcW w:w="1620" w:type="dxa"/>
                  <w:shd w:val="clear" w:color="auto" w:fill="auto"/>
                  <w:vAlign w:val="center"/>
                </w:tcPr>
                <w:p w14:paraId="7B241A6D" w14:textId="77777777" w:rsidR="0018077F" w:rsidRPr="006472F3" w:rsidRDefault="009A3248">
                  <w:pPr>
                    <w:widowControl/>
                    <w:jc w:val="left"/>
                    <w:rPr>
                      <w:rFonts w:ascii="Microsoft JhengHei" w:eastAsia="Microsoft JhengHei" w:hAnsi="Microsoft JhengHei" w:cs="Times New Roman"/>
                      <w:sz w:val="20"/>
                      <w:szCs w:val="20"/>
                      <w:lang w:eastAsia="zh-CN"/>
                    </w:rPr>
                  </w:pPr>
                  <w:r w:rsidRPr="006472F3">
                    <w:rPr>
                      <w:rStyle w:val="Strong"/>
                      <w:rFonts w:ascii="Microsoft JhengHei" w:eastAsia="Microsoft JhengHei" w:hAnsi="Microsoft JhengHei" w:cs="Times New Roman"/>
                      <w:sz w:val="20"/>
                      <w:szCs w:val="20"/>
                      <w:lang w:eastAsia="zh-CN" w:bidi="ar"/>
                    </w:rPr>
                    <w:t>Example of Task</w:t>
                  </w:r>
                </w:p>
              </w:tc>
              <w:tc>
                <w:tcPr>
                  <w:tcW w:w="3530" w:type="dxa"/>
                  <w:shd w:val="clear" w:color="auto" w:fill="FFFFFF"/>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4"/>
                  </w:tblGrid>
                  <w:tr w:rsidR="0018077F" w:rsidRPr="006472F3" w14:paraId="0B9CF991" w14:textId="77777777">
                    <w:trPr>
                      <w:tblCellSpacing w:w="15" w:type="dxa"/>
                    </w:trPr>
                    <w:tc>
                      <w:tcPr>
                        <w:tcW w:w="0" w:type="auto"/>
                        <w:shd w:val="clear" w:color="auto" w:fill="auto"/>
                        <w:vAlign w:val="center"/>
                      </w:tcPr>
                      <w:p w14:paraId="3316C554" w14:textId="77777777" w:rsidR="0018077F" w:rsidRPr="006472F3" w:rsidRDefault="009A3248">
                        <w:pPr>
                          <w:widowControl/>
                          <w:rPr>
                            <w:rFonts w:ascii="Microsoft JhengHei" w:eastAsia="Microsoft JhengHei" w:hAnsi="Microsoft JhengHei" w:cs="Times New Roman"/>
                            <w:sz w:val="20"/>
                            <w:szCs w:val="20"/>
                          </w:rPr>
                        </w:pPr>
                        <w:r w:rsidRPr="006472F3">
                          <w:rPr>
                            <w:rFonts w:ascii="Microsoft JhengHei" w:eastAsia="Microsoft JhengHei" w:hAnsi="Microsoft JhengHei" w:cs="Times New Roman"/>
                            <w:sz w:val="20"/>
                            <w:szCs w:val="20"/>
                            <w:lang w:eastAsia="zh-CN" w:bidi="ar"/>
                          </w:rPr>
                          <w:t>Calculating the sum of numbers using a loop.</w:t>
                        </w:r>
                      </w:p>
                    </w:tc>
                  </w:tr>
                </w:tbl>
                <w:p w14:paraId="201EDF2F" w14:textId="77777777" w:rsidR="0018077F" w:rsidRPr="006472F3" w:rsidRDefault="0018077F">
                  <w:pPr>
                    <w:widowControl/>
                    <w:jc w:val="left"/>
                    <w:rPr>
                      <w:rStyle w:val="Strong"/>
                      <w:rFonts w:ascii="Microsoft JhengHei" w:eastAsia="Microsoft JhengHei" w:hAnsi="Microsoft JhengHei" w:cs="Times New Roman"/>
                      <w:color w:val="000000"/>
                      <w:sz w:val="20"/>
                      <w:szCs w:val="20"/>
                      <w:lang w:eastAsia="zh-CN" w:bidi="ar"/>
                    </w:rPr>
                  </w:pPr>
                </w:p>
              </w:tc>
              <w:tc>
                <w:tcPr>
                  <w:tcW w:w="4260" w:type="dxa"/>
                  <w:shd w:val="clear" w:color="auto" w:fill="auto"/>
                  <w:vAlign w:val="center"/>
                </w:tcPr>
                <w:p w14:paraId="5B64C7B1" w14:textId="77777777" w:rsidR="0018077F" w:rsidRPr="006472F3" w:rsidRDefault="009A3248">
                  <w:pPr>
                    <w:widowControl/>
                    <w:jc w:val="left"/>
                    <w:rPr>
                      <w:rFonts w:ascii="Microsoft JhengHei" w:eastAsia="Microsoft JhengHei" w:hAnsi="Microsoft JhengHei" w:cs="Times New Roman"/>
                      <w:sz w:val="20"/>
                      <w:szCs w:val="20"/>
                      <w:lang w:eastAsia="zh-CN"/>
                    </w:rPr>
                  </w:pPr>
                  <w:r w:rsidRPr="006472F3">
                    <w:rPr>
                      <w:rFonts w:ascii="Microsoft JhengHei" w:eastAsia="Microsoft JhengHei" w:hAnsi="Microsoft JhengHei" w:cs="Times New Roman"/>
                      <w:sz w:val="20"/>
                      <w:szCs w:val="20"/>
                      <w:lang w:eastAsia="zh-CN" w:bidi="ar"/>
                    </w:rPr>
                    <w:t>Calculating the sum of numbers using a built-in function.</w:t>
                  </w:r>
                </w:p>
              </w:tc>
            </w:tr>
            <w:tr w:rsidR="0018077F" w:rsidRPr="006472F3" w14:paraId="1440453F" w14:textId="77777777">
              <w:trPr>
                <w:jc w:val="center"/>
              </w:trPr>
              <w:tc>
                <w:tcPr>
                  <w:tcW w:w="1620" w:type="dxa"/>
                  <w:shd w:val="clear" w:color="auto" w:fill="FFFFFF"/>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tblGrid>
                  <w:tr w:rsidR="0018077F" w:rsidRPr="006472F3" w14:paraId="0803DBFC" w14:textId="77777777">
                    <w:trPr>
                      <w:tblCellSpacing w:w="15" w:type="dxa"/>
                    </w:trPr>
                    <w:tc>
                      <w:tcPr>
                        <w:tcW w:w="0" w:type="auto"/>
                        <w:shd w:val="clear" w:color="auto" w:fill="auto"/>
                        <w:vAlign w:val="center"/>
                      </w:tcPr>
                      <w:p w14:paraId="7696889D" w14:textId="77777777" w:rsidR="0018077F" w:rsidRPr="006472F3" w:rsidRDefault="009A3248">
                        <w:pPr>
                          <w:widowControl/>
                          <w:rPr>
                            <w:rFonts w:ascii="Microsoft JhengHei" w:eastAsia="Microsoft JhengHei" w:hAnsi="Microsoft JhengHei" w:cs="Times New Roman"/>
                            <w:sz w:val="20"/>
                            <w:szCs w:val="20"/>
                          </w:rPr>
                        </w:pPr>
                        <w:r w:rsidRPr="006472F3">
                          <w:rPr>
                            <w:rStyle w:val="Strong"/>
                            <w:rFonts w:ascii="Microsoft JhengHei" w:eastAsia="Microsoft JhengHei" w:hAnsi="Microsoft JhengHei" w:cs="Times New Roman"/>
                            <w:sz w:val="20"/>
                            <w:szCs w:val="20"/>
                            <w:lang w:eastAsia="zh-CN" w:bidi="ar"/>
                          </w:rPr>
                          <w:t>Example Code</w:t>
                        </w:r>
                      </w:p>
                    </w:tc>
                  </w:tr>
                </w:tbl>
                <w:p w14:paraId="171B0A39" w14:textId="77777777" w:rsidR="0018077F" w:rsidRPr="006472F3" w:rsidRDefault="0018077F">
                  <w:pPr>
                    <w:widowControl/>
                    <w:jc w:val="left"/>
                    <w:rPr>
                      <w:rStyle w:val="Strong"/>
                      <w:rFonts w:ascii="Microsoft JhengHei" w:eastAsia="Microsoft JhengHei" w:hAnsi="Microsoft JhengHei" w:cs="Times New Roman"/>
                      <w:color w:val="000000"/>
                      <w:sz w:val="20"/>
                      <w:szCs w:val="20"/>
                      <w:lang w:eastAsia="zh-CN" w:bidi="ar"/>
                    </w:rPr>
                  </w:pPr>
                </w:p>
              </w:tc>
              <w:tc>
                <w:tcPr>
                  <w:tcW w:w="3530" w:type="dxa"/>
                  <w:shd w:val="clear" w:color="auto" w:fill="auto"/>
                  <w:vAlign w:val="center"/>
                </w:tcPr>
                <w:p w14:paraId="0363DE9D" w14:textId="77777777" w:rsidR="0018077F" w:rsidRPr="006472F3" w:rsidRDefault="009A3248">
                  <w:pPr>
                    <w:widowControl/>
                    <w:jc w:val="left"/>
                    <w:rPr>
                      <w:rStyle w:val="Strong"/>
                      <w:rFonts w:ascii="Microsoft JhengHei" w:eastAsia="Microsoft JhengHei" w:hAnsi="Microsoft JhengHei" w:cs="Times New Roman"/>
                      <w:sz w:val="20"/>
                      <w:szCs w:val="20"/>
                      <w:lang w:eastAsia="zh-CN" w:bidi="ar"/>
                    </w:rPr>
                  </w:pPr>
                  <w:r w:rsidRPr="006472F3">
                    <w:rPr>
                      <w:rStyle w:val="Strong"/>
                      <w:rFonts w:ascii="Microsoft JhengHei" w:eastAsia="Microsoft JhengHei" w:hAnsi="Microsoft JhengHei" w:cs="Times New Roman"/>
                      <w:sz w:val="20"/>
                      <w:szCs w:val="20"/>
                      <w:lang w:eastAsia="zh-CN" w:bidi="ar"/>
                    </w:rPr>
                    <w:t>Imperative Example in Python:</w:t>
                  </w:r>
                </w:p>
                <w:p w14:paraId="295FDF77" w14:textId="77777777" w:rsidR="0018077F" w:rsidRPr="006472F3" w:rsidRDefault="009A3248">
                  <w:pPr>
                    <w:widowControl/>
                    <w:jc w:val="left"/>
                    <w:rPr>
                      <w:rStyle w:val="Strong"/>
                      <w:rFonts w:ascii="Microsoft JhengHei" w:eastAsia="Microsoft JhengHei" w:hAnsi="Microsoft JhengHei" w:cs="Times New Roman"/>
                      <w:b w:val="0"/>
                      <w:bCs w:val="0"/>
                      <w:sz w:val="20"/>
                      <w:szCs w:val="20"/>
                      <w:lang w:eastAsia="zh-CN" w:bidi="ar"/>
                    </w:rPr>
                  </w:pPr>
                  <w:r w:rsidRPr="006472F3">
                    <w:rPr>
                      <w:rStyle w:val="Strong"/>
                      <w:rFonts w:ascii="Microsoft JhengHei" w:eastAsia="Microsoft JhengHei" w:hAnsi="Microsoft JhengHei" w:cs="Times New Roman"/>
                      <w:b w:val="0"/>
                      <w:bCs w:val="0"/>
                      <w:sz w:val="20"/>
                      <w:szCs w:val="20"/>
                      <w:lang w:eastAsia="zh-CN" w:bidi="ar"/>
                    </w:rPr>
                    <w:t>“python</w:t>
                  </w:r>
                </w:p>
                <w:p w14:paraId="5E0C9512" w14:textId="77777777" w:rsidR="0018077F" w:rsidRPr="006472F3" w:rsidRDefault="009A3248">
                  <w:pPr>
                    <w:widowControl/>
                    <w:jc w:val="left"/>
                    <w:rPr>
                      <w:rStyle w:val="Strong"/>
                      <w:rFonts w:ascii="Microsoft JhengHei" w:eastAsia="Microsoft JhengHei" w:hAnsi="Microsoft JhengHei" w:cs="Times New Roman"/>
                      <w:b w:val="0"/>
                      <w:bCs w:val="0"/>
                      <w:sz w:val="20"/>
                      <w:szCs w:val="20"/>
                      <w:lang w:eastAsia="zh-CN" w:bidi="ar"/>
                    </w:rPr>
                  </w:pPr>
                  <w:r w:rsidRPr="006472F3">
                    <w:rPr>
                      <w:rStyle w:val="Strong"/>
                      <w:rFonts w:ascii="Microsoft JhengHei" w:eastAsia="Microsoft JhengHei" w:hAnsi="Microsoft JhengHei" w:cs="Times New Roman"/>
                      <w:b w:val="0"/>
                      <w:bCs w:val="0"/>
                      <w:sz w:val="20"/>
                      <w:szCs w:val="20"/>
                      <w:lang w:eastAsia="zh-CN" w:bidi="ar"/>
                    </w:rPr>
                    <w:t xml:space="preserve">Sum_result = 0 </w:t>
                  </w:r>
                </w:p>
                <w:p w14:paraId="23BFC043" w14:textId="77777777" w:rsidR="0018077F" w:rsidRPr="006472F3" w:rsidRDefault="009A3248">
                  <w:pPr>
                    <w:widowControl/>
                    <w:jc w:val="left"/>
                    <w:rPr>
                      <w:rStyle w:val="Strong"/>
                      <w:rFonts w:ascii="Microsoft JhengHei" w:eastAsia="Microsoft JhengHei" w:hAnsi="Microsoft JhengHei" w:cs="Times New Roman"/>
                      <w:b w:val="0"/>
                      <w:bCs w:val="0"/>
                      <w:sz w:val="20"/>
                      <w:szCs w:val="20"/>
                      <w:lang w:eastAsia="zh-CN" w:bidi="ar"/>
                    </w:rPr>
                  </w:pPr>
                  <w:r w:rsidRPr="006472F3">
                    <w:rPr>
                      <w:rStyle w:val="Strong"/>
                      <w:rFonts w:ascii="Microsoft JhengHei" w:eastAsia="Microsoft JhengHei" w:hAnsi="Microsoft JhengHei" w:cs="Times New Roman"/>
                      <w:b w:val="0"/>
                      <w:bCs w:val="0"/>
                      <w:sz w:val="20"/>
                      <w:szCs w:val="20"/>
                      <w:lang w:eastAsia="zh-CN" w:bidi="ar"/>
                    </w:rPr>
                    <w:t>For i in range (1,6):</w:t>
                  </w:r>
                </w:p>
                <w:p w14:paraId="0E3F9353" w14:textId="77777777" w:rsidR="0018077F" w:rsidRPr="006472F3" w:rsidRDefault="009A3248">
                  <w:pPr>
                    <w:widowControl/>
                    <w:jc w:val="left"/>
                    <w:rPr>
                      <w:rStyle w:val="Strong"/>
                      <w:rFonts w:ascii="Microsoft JhengHei" w:eastAsia="Microsoft JhengHei" w:hAnsi="Microsoft JhengHei" w:cs="Times New Roman"/>
                      <w:b w:val="0"/>
                      <w:bCs w:val="0"/>
                      <w:sz w:val="20"/>
                      <w:szCs w:val="20"/>
                      <w:lang w:eastAsia="zh-CN" w:bidi="ar"/>
                    </w:rPr>
                  </w:pPr>
                  <w:r w:rsidRPr="006472F3">
                    <w:rPr>
                      <w:rStyle w:val="Strong"/>
                      <w:rFonts w:ascii="Microsoft JhengHei" w:eastAsia="Microsoft JhengHei" w:hAnsi="Microsoft JhengHei" w:cs="Times New Roman"/>
                      <w:b w:val="0"/>
                      <w:bCs w:val="0"/>
                      <w:sz w:val="20"/>
                      <w:szCs w:val="20"/>
                      <w:lang w:eastAsia="zh-CN" w:bidi="ar"/>
                    </w:rPr>
                    <w:t>Sum_result += i</w:t>
                  </w:r>
                </w:p>
                <w:p w14:paraId="3803877B" w14:textId="77777777" w:rsidR="0018077F" w:rsidRPr="006472F3" w:rsidRDefault="009A3248">
                  <w:pPr>
                    <w:widowControl/>
                    <w:jc w:val="left"/>
                    <w:rPr>
                      <w:rStyle w:val="Strong"/>
                      <w:rFonts w:ascii="Microsoft JhengHei" w:eastAsia="Microsoft JhengHei" w:hAnsi="Microsoft JhengHei" w:cs="Times New Roman"/>
                      <w:b w:val="0"/>
                      <w:bCs w:val="0"/>
                      <w:sz w:val="20"/>
                      <w:szCs w:val="20"/>
                      <w:lang w:eastAsia="zh-CN" w:bidi="ar"/>
                    </w:rPr>
                  </w:pPr>
                  <w:r w:rsidRPr="006472F3">
                    <w:rPr>
                      <w:rStyle w:val="Strong"/>
                      <w:rFonts w:ascii="Microsoft JhengHei" w:eastAsia="Microsoft JhengHei" w:hAnsi="Microsoft JhengHei" w:cs="Times New Roman"/>
                      <w:b w:val="0"/>
                      <w:bCs w:val="0"/>
                      <w:sz w:val="20"/>
                      <w:szCs w:val="20"/>
                      <w:lang w:eastAsia="zh-CN" w:bidi="ar"/>
                    </w:rPr>
                    <w:t>print(“Sum:”,Sum_result)</w:t>
                  </w:r>
                </w:p>
              </w:tc>
              <w:tc>
                <w:tcPr>
                  <w:tcW w:w="4260" w:type="dxa"/>
                  <w:shd w:val="clear" w:color="auto" w:fill="auto"/>
                  <w:vAlign w:val="center"/>
                </w:tcPr>
                <w:p w14:paraId="7A715997" w14:textId="77777777" w:rsidR="0018077F" w:rsidRPr="006472F3" w:rsidRDefault="009A3248">
                  <w:pPr>
                    <w:widowControl/>
                    <w:jc w:val="left"/>
                    <w:rPr>
                      <w:rStyle w:val="Strong"/>
                      <w:rFonts w:ascii="Microsoft JhengHei" w:eastAsia="Microsoft JhengHei" w:hAnsi="Microsoft JhengHei" w:cs="Times New Roman"/>
                      <w:sz w:val="20"/>
                      <w:szCs w:val="20"/>
                      <w:lang w:eastAsia="zh-CN" w:bidi="ar"/>
                    </w:rPr>
                  </w:pPr>
                  <w:r w:rsidRPr="006472F3">
                    <w:rPr>
                      <w:rStyle w:val="Strong"/>
                      <w:rFonts w:ascii="Microsoft JhengHei" w:eastAsia="Microsoft JhengHei" w:hAnsi="Microsoft JhengHei" w:cs="Times New Roman"/>
                      <w:sz w:val="20"/>
                      <w:szCs w:val="20"/>
                      <w:lang w:eastAsia="zh-CN" w:bidi="ar"/>
                    </w:rPr>
                    <w:t>Declarative Example in Python:</w:t>
                  </w:r>
                </w:p>
                <w:p w14:paraId="6986E2E0" w14:textId="77777777" w:rsidR="0018077F" w:rsidRPr="006472F3" w:rsidRDefault="009A3248">
                  <w:pPr>
                    <w:widowControl/>
                    <w:jc w:val="left"/>
                    <w:rPr>
                      <w:rStyle w:val="Strong"/>
                      <w:rFonts w:ascii="Microsoft JhengHei" w:eastAsia="Microsoft JhengHei" w:hAnsi="Microsoft JhengHei" w:cs="Times New Roman"/>
                      <w:b w:val="0"/>
                      <w:bCs w:val="0"/>
                      <w:sz w:val="20"/>
                      <w:szCs w:val="20"/>
                      <w:lang w:eastAsia="zh-CN" w:bidi="ar"/>
                    </w:rPr>
                  </w:pPr>
                  <w:r w:rsidRPr="006472F3">
                    <w:rPr>
                      <w:rStyle w:val="Strong"/>
                      <w:rFonts w:ascii="Microsoft JhengHei" w:eastAsia="Microsoft JhengHei" w:hAnsi="Microsoft JhengHei" w:cs="Times New Roman"/>
                      <w:sz w:val="20"/>
                      <w:szCs w:val="20"/>
                      <w:lang w:eastAsia="zh-CN" w:bidi="ar"/>
                    </w:rPr>
                    <w:t>“</w:t>
                  </w:r>
                  <w:r w:rsidRPr="006472F3">
                    <w:rPr>
                      <w:rStyle w:val="Strong"/>
                      <w:rFonts w:ascii="Microsoft JhengHei" w:eastAsia="Microsoft JhengHei" w:hAnsi="Microsoft JhengHei" w:cs="Times New Roman"/>
                      <w:b w:val="0"/>
                      <w:bCs w:val="0"/>
                      <w:sz w:val="20"/>
                      <w:szCs w:val="20"/>
                      <w:lang w:eastAsia="zh-CN" w:bidi="ar"/>
                    </w:rPr>
                    <w:t>python</w:t>
                  </w:r>
                </w:p>
                <w:p w14:paraId="76BA904D" w14:textId="77777777" w:rsidR="0018077F" w:rsidRPr="006472F3" w:rsidRDefault="009A3248">
                  <w:pPr>
                    <w:widowControl/>
                    <w:jc w:val="left"/>
                    <w:rPr>
                      <w:rStyle w:val="Strong"/>
                      <w:rFonts w:ascii="Microsoft JhengHei" w:eastAsia="Microsoft JhengHei" w:hAnsi="Microsoft JhengHei" w:cs="Times New Roman"/>
                      <w:b w:val="0"/>
                      <w:bCs w:val="0"/>
                      <w:sz w:val="20"/>
                      <w:szCs w:val="20"/>
                      <w:lang w:eastAsia="zh-CN" w:bidi="ar"/>
                    </w:rPr>
                  </w:pPr>
                  <w:r w:rsidRPr="006472F3">
                    <w:rPr>
                      <w:rStyle w:val="Strong"/>
                      <w:rFonts w:ascii="Microsoft JhengHei" w:eastAsia="Microsoft JhengHei" w:hAnsi="Microsoft JhengHei" w:cs="Times New Roman"/>
                      <w:b w:val="0"/>
                      <w:bCs w:val="0"/>
                      <w:sz w:val="20"/>
                      <w:szCs w:val="20"/>
                      <w:lang w:eastAsia="zh-CN" w:bidi="ar"/>
                    </w:rPr>
                    <w:t>Sum_result = sum(range(1,6))</w:t>
                  </w:r>
                </w:p>
                <w:p w14:paraId="6E3ECD82" w14:textId="77777777" w:rsidR="0018077F" w:rsidRPr="006472F3" w:rsidRDefault="009A3248">
                  <w:pPr>
                    <w:widowControl/>
                    <w:jc w:val="left"/>
                    <w:rPr>
                      <w:rStyle w:val="Strong"/>
                      <w:rFonts w:ascii="Microsoft JhengHei" w:eastAsia="Microsoft JhengHei" w:hAnsi="Microsoft JhengHei" w:cs="Times New Roman"/>
                      <w:b w:val="0"/>
                      <w:bCs w:val="0"/>
                      <w:sz w:val="20"/>
                      <w:szCs w:val="20"/>
                      <w:lang w:eastAsia="zh-CN" w:bidi="ar"/>
                    </w:rPr>
                  </w:pPr>
                  <w:r w:rsidRPr="006472F3">
                    <w:rPr>
                      <w:rStyle w:val="Strong"/>
                      <w:rFonts w:ascii="Microsoft JhengHei" w:eastAsia="Microsoft JhengHei" w:hAnsi="Microsoft JhengHei" w:cs="Times New Roman"/>
                      <w:b w:val="0"/>
                      <w:bCs w:val="0"/>
                      <w:sz w:val="20"/>
                      <w:szCs w:val="20"/>
                      <w:lang w:eastAsia="zh-CN" w:bidi="ar"/>
                    </w:rPr>
                    <w:t>print(“Sum:”,Sum_result)</w:t>
                  </w:r>
                </w:p>
                <w:p w14:paraId="7A5EF806" w14:textId="77777777" w:rsidR="0018077F" w:rsidRPr="006472F3" w:rsidRDefault="009A3248">
                  <w:pPr>
                    <w:widowControl/>
                    <w:jc w:val="left"/>
                    <w:rPr>
                      <w:rStyle w:val="Strong"/>
                      <w:rFonts w:ascii="Microsoft JhengHei" w:eastAsia="Microsoft JhengHei" w:hAnsi="Microsoft JhengHei" w:cs="Times New Roman"/>
                      <w:b w:val="0"/>
                      <w:bCs w:val="0"/>
                      <w:sz w:val="20"/>
                      <w:szCs w:val="20"/>
                      <w:lang w:eastAsia="zh-CN" w:bidi="ar"/>
                    </w:rPr>
                  </w:pPr>
                  <w:r w:rsidRPr="006472F3">
                    <w:rPr>
                      <w:rStyle w:val="Strong"/>
                      <w:rFonts w:ascii="Microsoft JhengHei" w:eastAsia="Microsoft JhengHei" w:hAnsi="Microsoft JhengHei" w:cs="Times New Roman"/>
                      <w:b w:val="0"/>
                      <w:bCs w:val="0"/>
                      <w:sz w:val="20"/>
                      <w:szCs w:val="20"/>
                      <w:lang w:eastAsia="zh-CN" w:bidi="ar"/>
                    </w:rPr>
                    <w:t>“</w:t>
                  </w:r>
                </w:p>
                <w:p w14:paraId="285DEB80" w14:textId="77777777" w:rsidR="0018077F" w:rsidRPr="006472F3" w:rsidRDefault="0018077F">
                  <w:pPr>
                    <w:widowControl/>
                    <w:jc w:val="left"/>
                    <w:rPr>
                      <w:rStyle w:val="Strong"/>
                      <w:rFonts w:ascii="Microsoft JhengHei" w:eastAsia="Microsoft JhengHei" w:hAnsi="Microsoft JhengHei" w:cs="Times New Roman"/>
                      <w:b w:val="0"/>
                      <w:bCs w:val="0"/>
                      <w:sz w:val="20"/>
                      <w:szCs w:val="20"/>
                      <w:lang w:eastAsia="zh-CN" w:bidi="ar"/>
                    </w:rPr>
                  </w:pPr>
                </w:p>
                <w:p w14:paraId="362067F0" w14:textId="77777777" w:rsidR="0018077F" w:rsidRPr="006472F3" w:rsidRDefault="0018077F">
                  <w:pPr>
                    <w:widowControl/>
                    <w:jc w:val="left"/>
                    <w:rPr>
                      <w:rStyle w:val="Strong"/>
                      <w:rFonts w:ascii="Microsoft JhengHei" w:eastAsia="Microsoft JhengHei" w:hAnsi="Microsoft JhengHei" w:cs="Times New Roman"/>
                      <w:b w:val="0"/>
                      <w:bCs w:val="0"/>
                      <w:sz w:val="20"/>
                      <w:szCs w:val="20"/>
                      <w:lang w:eastAsia="zh-CN" w:bidi="ar"/>
                    </w:rPr>
                  </w:pPr>
                </w:p>
              </w:tc>
            </w:tr>
          </w:tbl>
          <w:p w14:paraId="00AD3A50" w14:textId="77777777" w:rsidR="0018077F" w:rsidRPr="006472F3" w:rsidRDefault="0018077F">
            <w:pPr>
              <w:widowControl/>
              <w:jc w:val="center"/>
              <w:rPr>
                <w:rFonts w:ascii="Microsoft JhengHei" w:eastAsia="Microsoft JhengHei" w:hAnsi="Microsoft JhengHei" w:cs="Times New Roman"/>
                <w:b/>
                <w:bCs/>
                <w:sz w:val="20"/>
                <w:szCs w:val="20"/>
              </w:rPr>
            </w:pPr>
          </w:p>
        </w:tc>
      </w:tr>
    </w:tbl>
    <w:p w14:paraId="4DC368AE" w14:textId="77777777" w:rsidR="0018077F" w:rsidRPr="006472F3" w:rsidRDefault="0018077F">
      <w:pPr>
        <w:rPr>
          <w:rFonts w:ascii="Microsoft JhengHei" w:eastAsia="Microsoft JhengHei" w:hAnsi="Microsoft JhengHei" w:cs="Times New Roman"/>
          <w:vanish/>
          <w:sz w:val="20"/>
          <w:szCs w:val="20"/>
        </w:rPr>
      </w:pPr>
    </w:p>
    <w:p w14:paraId="5C93A74D" w14:textId="77777777" w:rsidR="0018077F" w:rsidRPr="006472F3" w:rsidRDefault="0018077F">
      <w:pPr>
        <w:rPr>
          <w:rFonts w:ascii="Microsoft JhengHei" w:eastAsia="Microsoft JhengHei" w:hAnsi="Microsoft JhengHei" w:cs="Times New Roman"/>
          <w:vanish/>
          <w:sz w:val="20"/>
          <w:szCs w:val="20"/>
        </w:rPr>
      </w:pPr>
    </w:p>
    <w:p w14:paraId="27860D17" w14:textId="77777777" w:rsidR="0018077F" w:rsidRPr="006472F3" w:rsidRDefault="0018077F">
      <w:pPr>
        <w:rPr>
          <w:rFonts w:ascii="Microsoft JhengHei" w:eastAsia="Microsoft JhengHei" w:hAnsi="Microsoft JhengHei" w:cs="Times New Roman"/>
          <w:vanish/>
          <w:sz w:val="20"/>
          <w:szCs w:val="20"/>
        </w:rPr>
      </w:pPr>
    </w:p>
    <w:p w14:paraId="5CB0F635" w14:textId="77777777" w:rsidR="0018077F" w:rsidRPr="006472F3" w:rsidRDefault="0018077F">
      <w:pPr>
        <w:rPr>
          <w:rFonts w:ascii="Microsoft JhengHei" w:eastAsia="Microsoft JhengHei" w:hAnsi="Microsoft JhengHei" w:cs="Times New Roman"/>
          <w:vanish/>
          <w:sz w:val="20"/>
          <w:szCs w:val="20"/>
        </w:rPr>
      </w:pPr>
    </w:p>
    <w:p w14:paraId="0BE23AB4" w14:textId="77777777" w:rsidR="0018077F" w:rsidRPr="006472F3" w:rsidRDefault="0018077F">
      <w:pPr>
        <w:rPr>
          <w:rFonts w:ascii="Microsoft JhengHei" w:eastAsia="Microsoft JhengHei" w:hAnsi="Microsoft JhengHei" w:cs="Times New Roman"/>
          <w:vanish/>
          <w:sz w:val="20"/>
          <w:szCs w:val="20"/>
        </w:rPr>
      </w:pPr>
    </w:p>
    <w:p w14:paraId="00F2D101" w14:textId="77777777" w:rsidR="0018077F" w:rsidRPr="006472F3" w:rsidRDefault="0018077F">
      <w:pPr>
        <w:rPr>
          <w:rFonts w:ascii="Microsoft JhengHei" w:eastAsia="Microsoft JhengHei" w:hAnsi="Microsoft JhengHei" w:cs="Times New Roman"/>
          <w:vanish/>
          <w:sz w:val="20"/>
          <w:szCs w:val="20"/>
        </w:rPr>
      </w:pPr>
    </w:p>
    <w:p w14:paraId="7E48BD05" w14:textId="77777777" w:rsidR="0018077F" w:rsidRPr="006472F3" w:rsidRDefault="0018077F">
      <w:pPr>
        <w:rPr>
          <w:rFonts w:ascii="Microsoft JhengHei" w:eastAsia="Microsoft JhengHei" w:hAnsi="Microsoft JhengHei" w:cs="Times New Roman"/>
          <w:vanish/>
          <w:sz w:val="20"/>
          <w:szCs w:val="20"/>
        </w:rPr>
      </w:pPr>
    </w:p>
    <w:p w14:paraId="478868B8" w14:textId="77777777" w:rsidR="0018077F" w:rsidRPr="006472F3" w:rsidRDefault="0018077F">
      <w:pPr>
        <w:rPr>
          <w:rFonts w:ascii="Microsoft JhengHei" w:eastAsia="Microsoft JhengHei" w:hAnsi="Microsoft JhengHei" w:cs="Times New Roman"/>
          <w:vanish/>
          <w:sz w:val="20"/>
          <w:szCs w:val="20"/>
        </w:rPr>
      </w:pPr>
    </w:p>
    <w:p w14:paraId="5726429E" w14:textId="77777777" w:rsidR="0018077F" w:rsidRPr="006472F3" w:rsidRDefault="0018077F">
      <w:pPr>
        <w:pStyle w:val="ListParagraph"/>
        <w:tabs>
          <w:tab w:val="left" w:pos="254"/>
        </w:tabs>
        <w:ind w:left="0" w:right="403" w:firstLine="0"/>
        <w:rPr>
          <w:rFonts w:ascii="Microsoft JhengHei" w:eastAsia="Microsoft JhengHei" w:hAnsi="Microsoft JhengHei"/>
          <w:bCs/>
        </w:rPr>
      </w:pPr>
    </w:p>
    <w:p w14:paraId="71D69730" w14:textId="77777777" w:rsidR="0018077F" w:rsidRPr="006472F3" w:rsidRDefault="0018077F">
      <w:pPr>
        <w:pStyle w:val="ListParagraph"/>
        <w:tabs>
          <w:tab w:val="left" w:pos="254"/>
        </w:tabs>
        <w:ind w:left="0" w:right="403" w:firstLine="0"/>
        <w:rPr>
          <w:rFonts w:ascii="Microsoft JhengHei" w:eastAsia="Microsoft JhengHei" w:hAnsi="Microsoft JhengHei" w:cs="Times New Roman"/>
          <w:bCs/>
        </w:rPr>
      </w:pPr>
    </w:p>
    <w:p w14:paraId="50730CF0" w14:textId="437D2224" w:rsidR="0018077F" w:rsidRPr="006472F3" w:rsidRDefault="009A3248">
      <w:pPr>
        <w:pStyle w:val="BodyText"/>
        <w:tabs>
          <w:tab w:val="left" w:pos="446"/>
        </w:tabs>
        <w:spacing w:before="2" w:line="267" w:lineRule="exact"/>
        <w:ind w:left="28"/>
        <w:rPr>
          <w:rFonts w:ascii="Microsoft JhengHei" w:eastAsia="Microsoft JhengHei" w:hAnsi="Microsoft JhengHei" w:cs="Times New Roman"/>
          <w:sz w:val="19"/>
        </w:rPr>
      </w:pPr>
      <w:r w:rsidRPr="006472F3">
        <w:rPr>
          <w:rFonts w:ascii="Microsoft JhengHei" w:eastAsia="Microsoft JhengHei" w:hAnsi="Microsoft JhengHei"/>
          <w:color w:val="000000"/>
          <w:spacing w:val="-5"/>
        </w:rPr>
        <w:t>9.</w:t>
      </w:r>
      <w:r w:rsidRPr="006472F3">
        <w:rPr>
          <w:rFonts w:ascii="Microsoft JhengHei" w:eastAsia="Microsoft JhengHei" w:hAnsi="Microsoft JhengHei"/>
          <w:color w:val="000000"/>
          <w:spacing w:val="-5"/>
          <w:lang w:val="en-IN"/>
        </w:rPr>
        <w:t xml:space="preserve"> </w:t>
      </w:r>
      <w:r w:rsidRPr="006472F3">
        <w:rPr>
          <w:rFonts w:ascii="Microsoft JhengHei" w:eastAsia="Microsoft JhengHei" w:hAnsi="Microsoft JhengHei"/>
          <w:color w:val="000000"/>
        </w:rPr>
        <w:t>Explain</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encapsulation.</w:t>
      </w:r>
      <w:r w:rsidRPr="006472F3">
        <w:rPr>
          <w:rFonts w:ascii="Microsoft JhengHei" w:eastAsia="Microsoft JhengHei" w:hAnsi="Microsoft JhengHei"/>
          <w:color w:val="000000"/>
          <w:spacing w:val="-6"/>
        </w:rPr>
        <w:t xml:space="preserve"> </w:t>
      </w:r>
      <w:r w:rsidRPr="006472F3">
        <w:rPr>
          <w:rFonts w:ascii="Microsoft JhengHei" w:eastAsia="Microsoft JhengHei" w:hAnsi="Microsoft JhengHei"/>
          <w:color w:val="000000"/>
        </w:rPr>
        <w:t>How</w:t>
      </w:r>
      <w:r w:rsidRPr="006472F3">
        <w:rPr>
          <w:rFonts w:ascii="Microsoft JhengHei" w:eastAsia="Microsoft JhengHei" w:hAnsi="Microsoft JhengHei"/>
          <w:color w:val="000000"/>
          <w:spacing w:val="-7"/>
        </w:rPr>
        <w:t xml:space="preserve"> </w:t>
      </w:r>
      <w:r w:rsidRPr="006472F3">
        <w:rPr>
          <w:rFonts w:ascii="Microsoft JhengHei" w:eastAsia="Microsoft JhengHei" w:hAnsi="Microsoft JhengHei"/>
          <w:color w:val="000000"/>
        </w:rPr>
        <w:t>does</w:t>
      </w:r>
      <w:r w:rsidRPr="006472F3">
        <w:rPr>
          <w:rFonts w:ascii="Microsoft JhengHei" w:eastAsia="Microsoft JhengHei" w:hAnsi="Microsoft JhengHei"/>
          <w:color w:val="000000"/>
          <w:spacing w:val="-6"/>
        </w:rPr>
        <w:t xml:space="preserve"> </w:t>
      </w:r>
      <w:r w:rsidRPr="006472F3">
        <w:rPr>
          <w:rFonts w:ascii="Microsoft JhengHei" w:eastAsia="Microsoft JhengHei" w:hAnsi="Microsoft JhengHei"/>
          <w:color w:val="000000"/>
        </w:rPr>
        <w:t>it</w:t>
      </w:r>
      <w:r w:rsidRPr="006472F3">
        <w:rPr>
          <w:rFonts w:ascii="Microsoft JhengHei" w:eastAsia="Microsoft JhengHei" w:hAnsi="Microsoft JhengHei"/>
          <w:color w:val="000000"/>
          <w:spacing w:val="-5"/>
        </w:rPr>
        <w:t xml:space="preserve"> </w:t>
      </w:r>
      <w:r w:rsidRPr="006472F3">
        <w:rPr>
          <w:rFonts w:ascii="Microsoft JhengHei" w:eastAsia="Microsoft JhengHei" w:hAnsi="Microsoft JhengHei"/>
          <w:color w:val="000000"/>
        </w:rPr>
        <w:t>differ</w:t>
      </w:r>
      <w:r w:rsidRPr="006472F3">
        <w:rPr>
          <w:rFonts w:ascii="Microsoft JhengHei" w:eastAsia="Microsoft JhengHei" w:hAnsi="Microsoft JhengHei"/>
          <w:color w:val="000000"/>
          <w:spacing w:val="-6"/>
        </w:rPr>
        <w:t xml:space="preserve"> </w:t>
      </w:r>
      <w:r w:rsidRPr="006472F3">
        <w:rPr>
          <w:rFonts w:ascii="Microsoft JhengHei" w:eastAsia="Microsoft JhengHei" w:hAnsi="Microsoft JhengHei"/>
          <w:color w:val="000000"/>
        </w:rPr>
        <w:t>from</w:t>
      </w:r>
      <w:r w:rsidRPr="006472F3">
        <w:rPr>
          <w:rFonts w:ascii="Microsoft JhengHei" w:eastAsia="Microsoft JhengHei" w:hAnsi="Microsoft JhengHei"/>
          <w:color w:val="000000"/>
          <w:spacing w:val="-6"/>
        </w:rPr>
        <w:t xml:space="preserve"> </w:t>
      </w:r>
      <w:r w:rsidRPr="006472F3">
        <w:rPr>
          <w:rFonts w:ascii="Microsoft JhengHei" w:eastAsia="Microsoft JhengHei" w:hAnsi="Microsoft JhengHei"/>
          <w:color w:val="000000"/>
          <w:spacing w:val="-2"/>
        </w:rPr>
        <w:t xml:space="preserve">abstraction? </w:t>
      </w:r>
    </w:p>
    <w:p w14:paraId="68C440CE" w14:textId="77777777" w:rsidR="0018077F" w:rsidRPr="006472F3" w:rsidRDefault="009A3248">
      <w:pPr>
        <w:pStyle w:val="BodyText"/>
        <w:spacing w:before="1"/>
        <w:rPr>
          <w:rFonts w:ascii="Microsoft JhengHei" w:eastAsia="Microsoft JhengHei" w:hAnsi="Microsoft JhengHei" w:cs="Times New Roman"/>
        </w:rPr>
      </w:pPr>
      <w:r w:rsidRPr="006472F3">
        <w:rPr>
          <w:rFonts w:ascii="Microsoft JhengHei" w:eastAsia="Microsoft JhengHei" w:hAnsi="Microsoft JhengHei" w:cs="Times New Roman"/>
          <w:spacing w:val="-4"/>
        </w:rPr>
        <w:t>Ans.</w:t>
      </w:r>
    </w:p>
    <w:p w14:paraId="4BF71513"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Encapsulation is the process or method to contain the information. Encapsulation is a method to hide the data in a single entity or unit along with a method to protect information from outside world. This method encapsulates the data and function together inside a class which also results in data abstraction.</w:t>
      </w:r>
    </w:p>
    <w:p w14:paraId="60F04581" w14:textId="77777777" w:rsidR="0018077F" w:rsidRPr="006472F3" w:rsidRDefault="0018077F">
      <w:pPr>
        <w:pStyle w:val="BodyText"/>
        <w:spacing w:line="268" w:lineRule="exact"/>
        <w:rPr>
          <w:rFonts w:ascii="Microsoft JhengHei" w:eastAsia="Microsoft JhengHei" w:hAnsi="Microsoft JhengHei" w:cs="Times New Roman"/>
        </w:rPr>
      </w:pPr>
    </w:p>
    <w:p w14:paraId="7CA74A44" w14:textId="77777777" w:rsidR="0018077F" w:rsidRPr="006472F3" w:rsidRDefault="009A3248">
      <w:pPr>
        <w:pStyle w:val="BodyText"/>
        <w:spacing w:line="268" w:lineRule="exact"/>
        <w:rPr>
          <w:rFonts w:ascii="Microsoft JhengHei" w:eastAsia="Microsoft JhengHei" w:hAnsi="Microsoft JhengHei"/>
          <w:b w:val="0"/>
          <w:bCs w:val="0"/>
        </w:rPr>
      </w:pPr>
      <w:r w:rsidRPr="006472F3">
        <w:rPr>
          <w:rFonts w:ascii="Microsoft JhengHei" w:eastAsia="Microsoft JhengHei" w:hAnsi="Microsoft JhengHei" w:cs="Times New Roman"/>
        </w:rPr>
        <w:t>Example:</w:t>
      </w:r>
    </w:p>
    <w:p w14:paraId="38D8FBD4"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class ClassName {</w:t>
      </w:r>
    </w:p>
    <w:p w14:paraId="7741C7DB"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private:</w:t>
      </w:r>
    </w:p>
    <w:p w14:paraId="319D2694"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 xml:space="preserve">    // Private data members</w:t>
      </w:r>
    </w:p>
    <w:p w14:paraId="74DDC5B8"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 xml:space="preserve">    DataType variable1;</w:t>
      </w:r>
    </w:p>
    <w:p w14:paraId="7AF70865"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 xml:space="preserve">    DataType variable2;</w:t>
      </w:r>
    </w:p>
    <w:p w14:paraId="720A01E6" w14:textId="77777777" w:rsidR="0018077F" w:rsidRPr="006472F3" w:rsidRDefault="0018077F">
      <w:pPr>
        <w:pStyle w:val="BodyText"/>
        <w:spacing w:before="1"/>
        <w:rPr>
          <w:rFonts w:ascii="Microsoft JhengHei" w:eastAsia="Microsoft JhengHei" w:hAnsi="Microsoft JhengHei"/>
          <w:b w:val="0"/>
          <w:bCs w:val="0"/>
        </w:rPr>
      </w:pPr>
    </w:p>
    <w:p w14:paraId="04F7D476"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public:</w:t>
      </w:r>
    </w:p>
    <w:p w14:paraId="329E68BE"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 xml:space="preserve">    // Public methods (getters and setters)</w:t>
      </w:r>
    </w:p>
    <w:p w14:paraId="02250B82"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 xml:space="preserve">    ReturnType getVariable1() {</w:t>
      </w:r>
    </w:p>
    <w:p w14:paraId="62371C78"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 xml:space="preserve">        return variable1;</w:t>
      </w:r>
    </w:p>
    <w:p w14:paraId="774C01CF"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 xml:space="preserve">    }</w:t>
      </w:r>
    </w:p>
    <w:p w14:paraId="39EE475A" w14:textId="77777777" w:rsidR="0018077F" w:rsidRPr="006472F3" w:rsidRDefault="0018077F">
      <w:pPr>
        <w:pStyle w:val="BodyText"/>
        <w:spacing w:before="1"/>
        <w:rPr>
          <w:rFonts w:ascii="Microsoft JhengHei" w:eastAsia="Microsoft JhengHei" w:hAnsi="Microsoft JhengHei"/>
          <w:b w:val="0"/>
          <w:bCs w:val="0"/>
        </w:rPr>
      </w:pPr>
    </w:p>
    <w:p w14:paraId="053429EE"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 xml:space="preserve">    void setVariable1(DataType value) {</w:t>
      </w:r>
    </w:p>
    <w:p w14:paraId="3D3947F5"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 xml:space="preserve">        variable1 = value;</w:t>
      </w:r>
    </w:p>
    <w:p w14:paraId="598A5A31"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 xml:space="preserve">    }</w:t>
      </w:r>
    </w:p>
    <w:p w14:paraId="2BB301FD" w14:textId="77777777" w:rsidR="0018077F" w:rsidRPr="006472F3" w:rsidRDefault="0018077F">
      <w:pPr>
        <w:pStyle w:val="BodyText"/>
        <w:spacing w:before="1"/>
        <w:rPr>
          <w:rFonts w:ascii="Microsoft JhengHei" w:eastAsia="Microsoft JhengHei" w:hAnsi="Microsoft JhengHei"/>
          <w:b w:val="0"/>
          <w:bCs w:val="0"/>
        </w:rPr>
      </w:pPr>
    </w:p>
    <w:p w14:paraId="0D6007E0"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 xml:space="preserve">    // Other public methods</w:t>
      </w:r>
    </w:p>
    <w:p w14:paraId="381AE25C"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w:t>
      </w:r>
    </w:p>
    <w:p w14:paraId="7A6AAFEC" w14:textId="77777777" w:rsidR="0018077F" w:rsidRPr="006472F3" w:rsidRDefault="0018077F">
      <w:pPr>
        <w:pStyle w:val="BodyText"/>
        <w:spacing w:before="1"/>
        <w:rPr>
          <w:rFonts w:ascii="Microsoft JhengHei" w:eastAsia="Microsoft JhengHei" w:hAnsi="Microsoft JhengHei"/>
          <w:b w:val="0"/>
          <w:bCs w:val="0"/>
        </w:rPr>
      </w:pPr>
    </w:p>
    <w:tbl>
      <w:tblPr>
        <w:tblStyle w:val="TableGrid"/>
        <w:tblW w:w="0" w:type="auto"/>
        <w:tblLook w:val="04A0" w:firstRow="1" w:lastRow="0" w:firstColumn="1" w:lastColumn="0" w:noHBand="0" w:noVBand="1"/>
      </w:tblPr>
      <w:tblGrid>
        <w:gridCol w:w="3117"/>
        <w:gridCol w:w="3081"/>
        <w:gridCol w:w="3102"/>
      </w:tblGrid>
      <w:tr w:rsidR="0018077F" w:rsidRPr="006472F3" w14:paraId="4D44938B" w14:textId="77777777">
        <w:trPr>
          <w:trHeight w:val="384"/>
        </w:trPr>
        <w:tc>
          <w:tcPr>
            <w:tcW w:w="31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1"/>
            </w:tblGrid>
            <w:tr w:rsidR="0018077F" w:rsidRPr="006472F3" w14:paraId="1864FCF2" w14:textId="77777777">
              <w:trPr>
                <w:tblCellSpacing w:w="15" w:type="dxa"/>
              </w:trPr>
              <w:tc>
                <w:tcPr>
                  <w:tcW w:w="0" w:type="auto"/>
                  <w:shd w:val="clear" w:color="auto" w:fill="auto"/>
                  <w:vAlign w:val="center"/>
                </w:tcPr>
                <w:p w14:paraId="69EBDC08" w14:textId="77777777" w:rsidR="0018077F" w:rsidRPr="006472F3" w:rsidRDefault="009A3248">
                  <w:pPr>
                    <w:widowControl/>
                    <w:jc w:val="center"/>
                    <w:rPr>
                      <w:rFonts w:ascii="Microsoft JhengHei" w:eastAsia="Microsoft JhengHei" w:hAnsi="Microsoft JhengHei" w:cs="Times New Roman"/>
                      <w:b/>
                      <w:bCs/>
                      <w:sz w:val="20"/>
                      <w:szCs w:val="20"/>
                    </w:rPr>
                  </w:pPr>
                  <w:r w:rsidRPr="006472F3">
                    <w:rPr>
                      <w:rStyle w:val="Strong"/>
                      <w:rFonts w:ascii="Microsoft JhengHei" w:eastAsia="Microsoft JhengHei" w:hAnsi="Microsoft JhengHei" w:cs="Times New Roman"/>
                      <w:sz w:val="20"/>
                      <w:szCs w:val="20"/>
                      <w:lang w:eastAsia="zh-CN" w:bidi="ar"/>
                    </w:rPr>
                    <w:t>Aspect</w:t>
                  </w:r>
                </w:p>
              </w:tc>
            </w:tr>
          </w:tbl>
          <w:p w14:paraId="754881D0" w14:textId="77777777" w:rsidR="0018077F" w:rsidRPr="006472F3" w:rsidRDefault="0018077F">
            <w:pPr>
              <w:rPr>
                <w:rFonts w:ascii="Microsoft JhengHei" w:eastAsia="Microsoft JhengHei" w:hAnsi="Microsoft JhengHei" w:cs="Times New Roman"/>
                <w:vanish/>
                <w:sz w:val="20"/>
                <w:szCs w:val="20"/>
              </w:rPr>
            </w:pPr>
          </w:p>
          <w:p w14:paraId="79A907B6" w14:textId="77777777" w:rsidR="0018077F" w:rsidRPr="006472F3" w:rsidRDefault="0018077F">
            <w:pPr>
              <w:pStyle w:val="BodyText"/>
              <w:spacing w:before="1"/>
              <w:ind w:left="0"/>
              <w:rPr>
                <w:rFonts w:ascii="Microsoft JhengHei" w:eastAsia="Microsoft JhengHei" w:hAnsi="Microsoft JhengHei" w:cs="Times New Roman"/>
                <w:b w:val="0"/>
                <w:bCs w:val="0"/>
                <w:sz w:val="20"/>
                <w:szCs w:val="20"/>
              </w:rPr>
            </w:pPr>
          </w:p>
        </w:tc>
        <w:tc>
          <w:tcPr>
            <w:tcW w:w="31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2"/>
            </w:tblGrid>
            <w:tr w:rsidR="0018077F" w:rsidRPr="006472F3" w14:paraId="7D6A383D" w14:textId="77777777">
              <w:trPr>
                <w:tblCellSpacing w:w="15" w:type="dxa"/>
              </w:trPr>
              <w:tc>
                <w:tcPr>
                  <w:tcW w:w="0" w:type="auto"/>
                  <w:shd w:val="clear" w:color="auto" w:fill="auto"/>
                  <w:vAlign w:val="center"/>
                </w:tcPr>
                <w:p w14:paraId="6499DAC2" w14:textId="77777777" w:rsidR="0018077F" w:rsidRPr="006472F3" w:rsidRDefault="009A3248">
                  <w:pPr>
                    <w:widowControl/>
                    <w:jc w:val="center"/>
                    <w:rPr>
                      <w:rFonts w:ascii="Microsoft JhengHei" w:eastAsia="Microsoft JhengHei" w:hAnsi="Microsoft JhengHei" w:cs="Times New Roman"/>
                      <w:b/>
                      <w:bCs/>
                      <w:sz w:val="20"/>
                      <w:szCs w:val="20"/>
                    </w:rPr>
                  </w:pPr>
                  <w:r w:rsidRPr="006472F3">
                    <w:rPr>
                      <w:rStyle w:val="Strong"/>
                      <w:rFonts w:ascii="Microsoft JhengHei" w:eastAsia="Microsoft JhengHei" w:hAnsi="Microsoft JhengHei" w:cs="Times New Roman"/>
                      <w:sz w:val="20"/>
                      <w:szCs w:val="20"/>
                      <w:lang w:eastAsia="zh-CN" w:bidi="ar"/>
                    </w:rPr>
                    <w:t>Encapsulation</w:t>
                  </w:r>
                </w:p>
              </w:tc>
            </w:tr>
          </w:tbl>
          <w:p w14:paraId="6EFC6E59" w14:textId="77777777" w:rsidR="0018077F" w:rsidRPr="006472F3" w:rsidRDefault="0018077F">
            <w:pPr>
              <w:rPr>
                <w:rFonts w:ascii="Microsoft JhengHei" w:eastAsia="Microsoft JhengHei" w:hAnsi="Microsoft JhengHei"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077F" w:rsidRPr="006472F3" w14:paraId="6ED68169" w14:textId="77777777">
              <w:trPr>
                <w:tblCellSpacing w:w="15" w:type="dxa"/>
              </w:trPr>
              <w:tc>
                <w:tcPr>
                  <w:tcW w:w="0" w:type="auto"/>
                  <w:shd w:val="clear" w:color="auto" w:fill="auto"/>
                  <w:vAlign w:val="center"/>
                </w:tcPr>
                <w:p w14:paraId="652245A4" w14:textId="77777777" w:rsidR="0018077F" w:rsidRPr="006472F3" w:rsidRDefault="0018077F">
                  <w:pPr>
                    <w:jc w:val="center"/>
                    <w:rPr>
                      <w:rFonts w:ascii="Microsoft JhengHei" w:eastAsia="Microsoft JhengHei" w:hAnsi="Microsoft JhengHei" w:cs="Times New Roman"/>
                      <w:b/>
                      <w:bCs/>
                      <w:sz w:val="20"/>
                      <w:szCs w:val="20"/>
                    </w:rPr>
                  </w:pPr>
                </w:p>
              </w:tc>
            </w:tr>
          </w:tbl>
          <w:p w14:paraId="362F9B5F"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c>
          <w:tcPr>
            <w:tcW w:w="3170" w:type="dxa"/>
          </w:tcPr>
          <w:p w14:paraId="5B6859A9" w14:textId="77777777" w:rsidR="0018077F" w:rsidRPr="006472F3" w:rsidRDefault="009A3248">
            <w:pPr>
              <w:pStyle w:val="BodyText"/>
              <w:spacing w:before="1"/>
              <w:rPr>
                <w:rFonts w:ascii="Microsoft JhengHei" w:eastAsia="Microsoft JhengHei" w:hAnsi="Microsoft JhengHei" w:cs="Times New Roman"/>
                <w:b w:val="0"/>
                <w:bCs w:val="0"/>
                <w:sz w:val="20"/>
                <w:szCs w:val="20"/>
              </w:rPr>
            </w:pPr>
            <w:r w:rsidRPr="006472F3">
              <w:rPr>
                <w:rFonts w:ascii="Microsoft JhengHei" w:eastAsia="Microsoft JhengHei" w:hAnsi="Microsoft JhengHei" w:cs="Times New Roman"/>
                <w:sz w:val="20"/>
                <w:szCs w:val="20"/>
              </w:rPr>
              <w:t>Abstraction</w:t>
            </w:r>
          </w:p>
        </w:tc>
      </w:tr>
      <w:tr w:rsidR="0018077F" w:rsidRPr="006472F3" w14:paraId="6FCBFCEC" w14:textId="77777777">
        <w:tc>
          <w:tcPr>
            <w:tcW w:w="31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3"/>
            </w:tblGrid>
            <w:tr w:rsidR="0018077F" w:rsidRPr="006472F3" w14:paraId="6D12A6B9" w14:textId="77777777">
              <w:trPr>
                <w:tblCellSpacing w:w="15" w:type="dxa"/>
              </w:trPr>
              <w:tc>
                <w:tcPr>
                  <w:tcW w:w="0" w:type="auto"/>
                  <w:shd w:val="clear" w:color="auto" w:fill="auto"/>
                  <w:vAlign w:val="center"/>
                </w:tcPr>
                <w:p w14:paraId="5ADD0B98" w14:textId="77777777" w:rsidR="0018077F" w:rsidRPr="006472F3" w:rsidRDefault="009A3248">
                  <w:pPr>
                    <w:widowControl/>
                    <w:rPr>
                      <w:rFonts w:ascii="Microsoft JhengHei" w:eastAsia="Microsoft JhengHei" w:hAnsi="Microsoft JhengHei" w:cs="Times New Roman"/>
                      <w:sz w:val="20"/>
                      <w:szCs w:val="20"/>
                    </w:rPr>
                  </w:pPr>
                  <w:r w:rsidRPr="006472F3">
                    <w:rPr>
                      <w:rStyle w:val="Strong"/>
                      <w:rFonts w:ascii="Microsoft JhengHei" w:eastAsia="Microsoft JhengHei" w:hAnsi="Microsoft JhengHei" w:cs="Times New Roman"/>
                      <w:sz w:val="20"/>
                      <w:szCs w:val="20"/>
                      <w:lang w:eastAsia="zh-CN" w:bidi="ar"/>
                    </w:rPr>
                    <w:t>Definition</w:t>
                  </w:r>
                </w:p>
              </w:tc>
            </w:tr>
          </w:tbl>
          <w:p w14:paraId="7F93059C" w14:textId="77777777" w:rsidR="0018077F" w:rsidRPr="006472F3" w:rsidRDefault="0018077F">
            <w:pPr>
              <w:rPr>
                <w:rFonts w:ascii="Microsoft JhengHei" w:eastAsia="Microsoft JhengHei" w:hAnsi="Microsoft JhengHei" w:cs="Times New Roman"/>
                <w:vanish/>
                <w:sz w:val="20"/>
                <w:szCs w:val="20"/>
              </w:rPr>
            </w:pPr>
          </w:p>
          <w:p w14:paraId="464B1BFF" w14:textId="77777777" w:rsidR="0018077F" w:rsidRPr="006472F3" w:rsidRDefault="0018077F">
            <w:pPr>
              <w:rPr>
                <w:rFonts w:ascii="Microsoft JhengHei" w:eastAsia="Microsoft JhengHei" w:hAnsi="Microsoft JhengHei" w:cs="Times New Roman"/>
                <w:vanish/>
                <w:sz w:val="20"/>
                <w:szCs w:val="20"/>
              </w:rPr>
            </w:pPr>
          </w:p>
          <w:p w14:paraId="4A7DD5E2"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c>
          <w:tcPr>
            <w:tcW w:w="3165" w:type="dxa"/>
            <w:shd w:val="clear" w:color="auto" w:fill="auto"/>
            <w:vAlign w:val="center"/>
          </w:tcPr>
          <w:p w14:paraId="58832D8B" w14:textId="77777777" w:rsidR="0018077F" w:rsidRPr="006472F3" w:rsidRDefault="009A3248">
            <w:pPr>
              <w:widowControl/>
              <w:jc w:val="left"/>
              <w:rPr>
                <w:rFonts w:ascii="Microsoft JhengHei" w:eastAsia="Microsoft JhengHei" w:hAnsi="Microsoft JhengHei" w:cs="Times New Roman"/>
                <w:sz w:val="20"/>
                <w:szCs w:val="20"/>
              </w:rPr>
            </w:pPr>
            <w:r w:rsidRPr="006472F3">
              <w:rPr>
                <w:rFonts w:ascii="Microsoft JhengHei" w:eastAsia="Microsoft JhengHei" w:hAnsi="Microsoft JhengHei" w:cs="Times New Roman"/>
                <w:sz w:val="20"/>
                <w:szCs w:val="20"/>
                <w:lang w:eastAsia="zh-CN" w:bidi="ar"/>
              </w:rPr>
              <w:t>Bundling of data (variables) and methods that operate on the data into a single unit (class).</w:t>
            </w:r>
          </w:p>
        </w:tc>
        <w:tc>
          <w:tcPr>
            <w:tcW w:w="31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6"/>
            </w:tblGrid>
            <w:tr w:rsidR="0018077F" w:rsidRPr="006472F3" w14:paraId="649FCF07" w14:textId="77777777">
              <w:trPr>
                <w:tblCellSpacing w:w="15" w:type="dxa"/>
              </w:trPr>
              <w:tc>
                <w:tcPr>
                  <w:tcW w:w="0" w:type="auto"/>
                  <w:shd w:val="clear" w:color="auto" w:fill="auto"/>
                  <w:vAlign w:val="center"/>
                </w:tcPr>
                <w:p w14:paraId="3B7723A9" w14:textId="77777777" w:rsidR="0018077F" w:rsidRPr="006472F3" w:rsidRDefault="009A3248">
                  <w:pPr>
                    <w:widowControl/>
                    <w:rPr>
                      <w:rFonts w:ascii="Microsoft JhengHei" w:eastAsia="Microsoft JhengHei" w:hAnsi="Microsoft JhengHei" w:cs="Times New Roman"/>
                      <w:sz w:val="20"/>
                      <w:szCs w:val="20"/>
                    </w:rPr>
                  </w:pPr>
                  <w:r w:rsidRPr="006472F3">
                    <w:rPr>
                      <w:rFonts w:ascii="Microsoft JhengHei" w:eastAsia="Microsoft JhengHei" w:hAnsi="Microsoft JhengHei" w:cs="Times New Roman"/>
                      <w:sz w:val="20"/>
                      <w:szCs w:val="20"/>
                      <w:lang w:eastAsia="zh-CN" w:bidi="ar"/>
                    </w:rPr>
                    <w:t>Hiding the implementation details and exposing only the essential features of an object.</w:t>
                  </w:r>
                </w:p>
              </w:tc>
            </w:tr>
          </w:tbl>
          <w:p w14:paraId="61D62811"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r>
      <w:tr w:rsidR="0018077F" w:rsidRPr="006472F3" w14:paraId="4B964BBB" w14:textId="77777777">
        <w:tc>
          <w:tcPr>
            <w:tcW w:w="31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
            </w:tblGrid>
            <w:tr w:rsidR="0018077F" w:rsidRPr="006472F3" w14:paraId="0D63B256" w14:textId="77777777">
              <w:trPr>
                <w:tblCellSpacing w:w="15" w:type="dxa"/>
              </w:trPr>
              <w:tc>
                <w:tcPr>
                  <w:tcW w:w="0" w:type="auto"/>
                  <w:shd w:val="clear" w:color="auto" w:fill="auto"/>
                  <w:vAlign w:val="center"/>
                </w:tcPr>
                <w:p w14:paraId="7FB2E763" w14:textId="77777777" w:rsidR="0018077F" w:rsidRPr="006472F3" w:rsidRDefault="009A3248">
                  <w:pPr>
                    <w:widowControl/>
                    <w:rPr>
                      <w:rFonts w:ascii="Microsoft JhengHei" w:eastAsia="Microsoft JhengHei" w:hAnsi="Microsoft JhengHei" w:cs="Times New Roman"/>
                      <w:sz w:val="20"/>
                      <w:szCs w:val="20"/>
                    </w:rPr>
                  </w:pPr>
                  <w:r w:rsidRPr="006472F3">
                    <w:rPr>
                      <w:rStyle w:val="Strong"/>
                      <w:rFonts w:ascii="Microsoft JhengHei" w:eastAsia="Microsoft JhengHei" w:hAnsi="Microsoft JhengHei" w:cs="Times New Roman"/>
                      <w:sz w:val="20"/>
                      <w:szCs w:val="20"/>
                      <w:lang w:eastAsia="zh-CN" w:bidi="ar"/>
                    </w:rPr>
                    <w:t>Focus</w:t>
                  </w:r>
                </w:p>
              </w:tc>
            </w:tr>
          </w:tbl>
          <w:p w14:paraId="44BD39F9" w14:textId="77777777" w:rsidR="0018077F" w:rsidRPr="006472F3" w:rsidRDefault="0018077F">
            <w:pPr>
              <w:rPr>
                <w:rFonts w:ascii="Microsoft JhengHei" w:eastAsia="Microsoft JhengHei" w:hAnsi="Microsoft JhengHei" w:cs="Times New Roman"/>
                <w:vanish/>
                <w:sz w:val="20"/>
                <w:szCs w:val="20"/>
              </w:rPr>
            </w:pPr>
          </w:p>
          <w:p w14:paraId="2A65F028" w14:textId="77777777" w:rsidR="0018077F" w:rsidRPr="006472F3" w:rsidRDefault="0018077F">
            <w:pPr>
              <w:rPr>
                <w:rFonts w:ascii="Microsoft JhengHei" w:eastAsia="Microsoft JhengHei" w:hAnsi="Microsoft JhengHei" w:cs="Times New Roman"/>
                <w:vanish/>
                <w:sz w:val="20"/>
                <w:szCs w:val="20"/>
              </w:rPr>
            </w:pPr>
          </w:p>
          <w:p w14:paraId="23BAFB2F"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c>
          <w:tcPr>
            <w:tcW w:w="31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5"/>
            </w:tblGrid>
            <w:tr w:rsidR="0018077F" w:rsidRPr="006472F3" w14:paraId="425475B5" w14:textId="77777777">
              <w:trPr>
                <w:tblCellSpacing w:w="15" w:type="dxa"/>
              </w:trPr>
              <w:tc>
                <w:tcPr>
                  <w:tcW w:w="0" w:type="auto"/>
                  <w:shd w:val="clear" w:color="auto" w:fill="auto"/>
                  <w:vAlign w:val="center"/>
                </w:tcPr>
                <w:p w14:paraId="57430CF2" w14:textId="77777777" w:rsidR="0018077F" w:rsidRPr="006472F3" w:rsidRDefault="009A3248">
                  <w:pPr>
                    <w:widowControl/>
                    <w:rPr>
                      <w:rFonts w:ascii="Microsoft JhengHei" w:eastAsia="Microsoft JhengHei" w:hAnsi="Microsoft JhengHei" w:cs="Times New Roman"/>
                      <w:sz w:val="20"/>
                      <w:szCs w:val="20"/>
                    </w:rPr>
                  </w:pPr>
                  <w:r w:rsidRPr="006472F3">
                    <w:rPr>
                      <w:rFonts w:ascii="Microsoft JhengHei" w:eastAsia="Microsoft JhengHei" w:hAnsi="Microsoft JhengHei" w:cs="Times New Roman"/>
                      <w:sz w:val="20"/>
                      <w:szCs w:val="20"/>
                      <w:lang w:eastAsia="zh-CN" w:bidi="ar"/>
                    </w:rPr>
                    <w:t>Protecting the internal state of an object and controlling access to its data.</w:t>
                  </w:r>
                </w:p>
              </w:tc>
            </w:tr>
          </w:tbl>
          <w:p w14:paraId="3D3479C5"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c>
          <w:tcPr>
            <w:tcW w:w="31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6"/>
            </w:tblGrid>
            <w:tr w:rsidR="0018077F" w:rsidRPr="006472F3" w14:paraId="54EC796B" w14:textId="77777777">
              <w:trPr>
                <w:tblCellSpacing w:w="15" w:type="dxa"/>
              </w:trPr>
              <w:tc>
                <w:tcPr>
                  <w:tcW w:w="0" w:type="auto"/>
                  <w:shd w:val="clear" w:color="auto" w:fill="auto"/>
                  <w:vAlign w:val="center"/>
                </w:tcPr>
                <w:p w14:paraId="21304C51" w14:textId="77777777" w:rsidR="0018077F" w:rsidRPr="006472F3" w:rsidRDefault="009A3248">
                  <w:pPr>
                    <w:widowControl/>
                    <w:rPr>
                      <w:rFonts w:ascii="Microsoft JhengHei" w:eastAsia="Microsoft JhengHei" w:hAnsi="Microsoft JhengHei" w:cs="Times New Roman"/>
                      <w:sz w:val="20"/>
                      <w:szCs w:val="20"/>
                    </w:rPr>
                  </w:pPr>
                  <w:r w:rsidRPr="006472F3">
                    <w:rPr>
                      <w:rFonts w:ascii="Microsoft JhengHei" w:eastAsia="Microsoft JhengHei" w:hAnsi="Microsoft JhengHei" w:cs="Times New Roman"/>
                      <w:sz w:val="20"/>
                      <w:szCs w:val="20"/>
                      <w:lang w:eastAsia="zh-CN" w:bidi="ar"/>
                    </w:rPr>
                    <w:t>Reducing complexity by providing a simplified model of an object.</w:t>
                  </w:r>
                </w:p>
              </w:tc>
            </w:tr>
          </w:tbl>
          <w:p w14:paraId="0EFAEE57"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r>
      <w:tr w:rsidR="0018077F" w:rsidRPr="006472F3" w14:paraId="63D288CD" w14:textId="77777777">
        <w:tc>
          <w:tcPr>
            <w:tcW w:w="31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6"/>
            </w:tblGrid>
            <w:tr w:rsidR="0018077F" w:rsidRPr="006472F3" w14:paraId="50A23F64" w14:textId="77777777">
              <w:trPr>
                <w:tblCellSpacing w:w="15" w:type="dxa"/>
              </w:trPr>
              <w:tc>
                <w:tcPr>
                  <w:tcW w:w="0" w:type="auto"/>
                  <w:shd w:val="clear" w:color="auto" w:fill="auto"/>
                  <w:vAlign w:val="center"/>
                </w:tcPr>
                <w:p w14:paraId="5FE433C0" w14:textId="77777777" w:rsidR="0018077F" w:rsidRPr="006472F3" w:rsidRDefault="009A3248">
                  <w:pPr>
                    <w:widowControl/>
                    <w:rPr>
                      <w:rFonts w:ascii="Microsoft JhengHei" w:eastAsia="Microsoft JhengHei" w:hAnsi="Microsoft JhengHei" w:cs="Times New Roman"/>
                      <w:sz w:val="20"/>
                      <w:szCs w:val="20"/>
                    </w:rPr>
                  </w:pPr>
                  <w:r w:rsidRPr="006472F3">
                    <w:rPr>
                      <w:rStyle w:val="Strong"/>
                      <w:rFonts w:ascii="Microsoft JhengHei" w:eastAsia="Microsoft JhengHei" w:hAnsi="Microsoft JhengHei" w:cs="Times New Roman"/>
                      <w:sz w:val="20"/>
                      <w:szCs w:val="20"/>
                      <w:lang w:eastAsia="zh-CN" w:bidi="ar"/>
                    </w:rPr>
                    <w:t>Purpose</w:t>
                  </w:r>
                </w:p>
              </w:tc>
            </w:tr>
          </w:tbl>
          <w:p w14:paraId="7B66B5B8" w14:textId="77777777" w:rsidR="0018077F" w:rsidRPr="006472F3" w:rsidRDefault="0018077F">
            <w:pPr>
              <w:rPr>
                <w:rFonts w:ascii="Microsoft JhengHei" w:eastAsia="Microsoft JhengHei" w:hAnsi="Microsoft JhengHei" w:cs="Times New Roman"/>
                <w:vanish/>
                <w:sz w:val="20"/>
                <w:szCs w:val="20"/>
              </w:rPr>
            </w:pPr>
          </w:p>
          <w:p w14:paraId="2E563E3E" w14:textId="77777777" w:rsidR="0018077F" w:rsidRPr="006472F3" w:rsidRDefault="0018077F">
            <w:pPr>
              <w:rPr>
                <w:rFonts w:ascii="Microsoft JhengHei" w:eastAsia="Microsoft JhengHei" w:hAnsi="Microsoft JhengHei" w:cs="Times New Roman"/>
                <w:vanish/>
                <w:sz w:val="20"/>
                <w:szCs w:val="20"/>
              </w:rPr>
            </w:pPr>
          </w:p>
          <w:p w14:paraId="3D9EA7AA"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c>
          <w:tcPr>
            <w:tcW w:w="31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5"/>
            </w:tblGrid>
            <w:tr w:rsidR="0018077F" w:rsidRPr="006472F3" w14:paraId="45AB14D4" w14:textId="77777777">
              <w:trPr>
                <w:tblCellSpacing w:w="15" w:type="dxa"/>
              </w:trPr>
              <w:tc>
                <w:tcPr>
                  <w:tcW w:w="0" w:type="auto"/>
                  <w:shd w:val="clear" w:color="auto" w:fill="auto"/>
                  <w:vAlign w:val="center"/>
                </w:tcPr>
                <w:p w14:paraId="0A93081E" w14:textId="77777777" w:rsidR="0018077F" w:rsidRPr="006472F3" w:rsidRDefault="009A3248">
                  <w:pPr>
                    <w:widowControl/>
                    <w:rPr>
                      <w:rFonts w:ascii="Microsoft JhengHei" w:eastAsia="Microsoft JhengHei" w:hAnsi="Microsoft JhengHei" w:cs="Times New Roman"/>
                      <w:sz w:val="20"/>
                      <w:szCs w:val="20"/>
                    </w:rPr>
                  </w:pPr>
                  <w:r w:rsidRPr="006472F3">
                    <w:rPr>
                      <w:rFonts w:ascii="Microsoft JhengHei" w:eastAsia="Microsoft JhengHei" w:hAnsi="Microsoft JhengHei" w:cs="Times New Roman"/>
                      <w:sz w:val="20"/>
                      <w:szCs w:val="20"/>
                      <w:lang w:eastAsia="zh-CN" w:bidi="ar"/>
                    </w:rPr>
                    <w:t>Preventing unintended interference and misuse of data.</w:t>
                  </w:r>
                </w:p>
              </w:tc>
            </w:tr>
          </w:tbl>
          <w:p w14:paraId="4F4AF01E"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c>
          <w:tcPr>
            <w:tcW w:w="31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6"/>
            </w:tblGrid>
            <w:tr w:rsidR="0018077F" w:rsidRPr="006472F3" w14:paraId="28309079" w14:textId="77777777">
              <w:trPr>
                <w:tblCellSpacing w:w="15" w:type="dxa"/>
              </w:trPr>
              <w:tc>
                <w:tcPr>
                  <w:tcW w:w="0" w:type="auto"/>
                  <w:shd w:val="clear" w:color="auto" w:fill="auto"/>
                  <w:vAlign w:val="center"/>
                </w:tcPr>
                <w:p w14:paraId="08EA8658" w14:textId="77777777" w:rsidR="0018077F" w:rsidRPr="006472F3" w:rsidRDefault="009A3248">
                  <w:pPr>
                    <w:widowControl/>
                    <w:rPr>
                      <w:rFonts w:ascii="Microsoft JhengHei" w:eastAsia="Microsoft JhengHei" w:hAnsi="Microsoft JhengHei" w:cs="Times New Roman"/>
                      <w:sz w:val="20"/>
                      <w:szCs w:val="20"/>
                    </w:rPr>
                  </w:pPr>
                  <w:r w:rsidRPr="006472F3">
                    <w:rPr>
                      <w:rFonts w:ascii="Microsoft JhengHei" w:eastAsia="Microsoft JhengHei" w:hAnsi="Microsoft JhengHei" w:cs="Times New Roman"/>
                      <w:sz w:val="20"/>
                      <w:szCs w:val="20"/>
                      <w:lang w:eastAsia="zh-CN" w:bidi="ar"/>
                    </w:rPr>
                    <w:t>Allowing users to interact with objects at a high level without needing to understand their complexities.</w:t>
                  </w:r>
                </w:p>
              </w:tc>
            </w:tr>
          </w:tbl>
          <w:p w14:paraId="6A2335C4"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r>
      <w:tr w:rsidR="0018077F" w:rsidRPr="006472F3" w14:paraId="51D5B18E" w14:textId="77777777">
        <w:tc>
          <w:tcPr>
            <w:tcW w:w="31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5"/>
            </w:tblGrid>
            <w:tr w:rsidR="0018077F" w:rsidRPr="006472F3" w14:paraId="3B94FAF9" w14:textId="77777777">
              <w:trPr>
                <w:tblCellSpacing w:w="15" w:type="dxa"/>
              </w:trPr>
              <w:tc>
                <w:tcPr>
                  <w:tcW w:w="0" w:type="auto"/>
                  <w:shd w:val="clear" w:color="auto" w:fill="auto"/>
                  <w:vAlign w:val="center"/>
                </w:tcPr>
                <w:p w14:paraId="1ED71031" w14:textId="77777777" w:rsidR="0018077F" w:rsidRPr="006472F3" w:rsidRDefault="009A3248">
                  <w:pPr>
                    <w:widowControl/>
                    <w:rPr>
                      <w:rFonts w:ascii="Microsoft JhengHei" w:eastAsia="Microsoft JhengHei" w:hAnsi="Microsoft JhengHei" w:cs="Times New Roman"/>
                      <w:sz w:val="20"/>
                      <w:szCs w:val="20"/>
                    </w:rPr>
                  </w:pPr>
                  <w:r w:rsidRPr="006472F3">
                    <w:rPr>
                      <w:rStyle w:val="Strong"/>
                      <w:rFonts w:ascii="Microsoft JhengHei" w:eastAsia="Microsoft JhengHei" w:hAnsi="Microsoft JhengHei" w:cs="Times New Roman"/>
                      <w:sz w:val="20"/>
                      <w:szCs w:val="20"/>
                      <w:lang w:eastAsia="zh-CN" w:bidi="ar"/>
                    </w:rPr>
                    <w:t>Implementation</w:t>
                  </w:r>
                </w:p>
              </w:tc>
            </w:tr>
          </w:tbl>
          <w:p w14:paraId="5D6CEDC2" w14:textId="77777777" w:rsidR="0018077F" w:rsidRPr="006472F3" w:rsidRDefault="0018077F">
            <w:pPr>
              <w:rPr>
                <w:rFonts w:ascii="Microsoft JhengHei" w:eastAsia="Microsoft JhengHei" w:hAnsi="Microsoft JhengHei" w:cs="Times New Roman"/>
                <w:vanish/>
                <w:sz w:val="20"/>
                <w:szCs w:val="20"/>
              </w:rPr>
            </w:pPr>
          </w:p>
          <w:p w14:paraId="36EA1A5F" w14:textId="77777777" w:rsidR="0018077F" w:rsidRPr="006472F3" w:rsidRDefault="0018077F">
            <w:pPr>
              <w:rPr>
                <w:rFonts w:ascii="Microsoft JhengHei" w:eastAsia="Microsoft JhengHei" w:hAnsi="Microsoft JhengHei" w:cs="Times New Roman"/>
                <w:vanish/>
                <w:sz w:val="20"/>
                <w:szCs w:val="20"/>
              </w:rPr>
            </w:pPr>
          </w:p>
          <w:p w14:paraId="4E0281C2"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c>
          <w:tcPr>
            <w:tcW w:w="31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5"/>
            </w:tblGrid>
            <w:tr w:rsidR="0018077F" w:rsidRPr="006472F3" w14:paraId="096DA72A" w14:textId="77777777">
              <w:trPr>
                <w:tblCellSpacing w:w="15" w:type="dxa"/>
              </w:trPr>
              <w:tc>
                <w:tcPr>
                  <w:tcW w:w="0" w:type="auto"/>
                  <w:shd w:val="clear" w:color="auto" w:fill="auto"/>
                  <w:vAlign w:val="center"/>
                </w:tcPr>
                <w:p w14:paraId="5138C1BF" w14:textId="77777777" w:rsidR="0018077F" w:rsidRPr="006472F3" w:rsidRDefault="009A3248">
                  <w:pPr>
                    <w:widowControl/>
                    <w:rPr>
                      <w:rFonts w:ascii="Microsoft JhengHei" w:eastAsia="Microsoft JhengHei" w:hAnsi="Microsoft JhengHei" w:cs="Times New Roman"/>
                      <w:sz w:val="20"/>
                      <w:szCs w:val="20"/>
                    </w:rPr>
                  </w:pPr>
                  <w:r w:rsidRPr="006472F3">
                    <w:rPr>
                      <w:rFonts w:ascii="Microsoft JhengHei" w:eastAsia="Microsoft JhengHei" w:hAnsi="Microsoft JhengHei" w:cs="Times New Roman"/>
                      <w:sz w:val="20"/>
                      <w:szCs w:val="20"/>
                      <w:lang w:eastAsia="zh-CN" w:bidi="ar"/>
                    </w:rPr>
                    <w:t>Achieved using access modifiers (private, protected, public).</w:t>
                  </w:r>
                </w:p>
              </w:tc>
            </w:tr>
          </w:tbl>
          <w:p w14:paraId="4EB2A384"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c>
          <w:tcPr>
            <w:tcW w:w="31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6"/>
            </w:tblGrid>
            <w:tr w:rsidR="0018077F" w:rsidRPr="006472F3" w14:paraId="15DB4890" w14:textId="77777777">
              <w:trPr>
                <w:tblCellSpacing w:w="15" w:type="dxa"/>
              </w:trPr>
              <w:tc>
                <w:tcPr>
                  <w:tcW w:w="0" w:type="auto"/>
                  <w:shd w:val="clear" w:color="auto" w:fill="auto"/>
                  <w:vAlign w:val="center"/>
                </w:tcPr>
                <w:p w14:paraId="3637CDB4" w14:textId="77777777" w:rsidR="0018077F" w:rsidRPr="006472F3" w:rsidRDefault="009A3248">
                  <w:pPr>
                    <w:widowControl/>
                    <w:rPr>
                      <w:rFonts w:ascii="Microsoft JhengHei" w:eastAsia="Microsoft JhengHei" w:hAnsi="Microsoft JhengHei" w:cs="Times New Roman"/>
                      <w:sz w:val="20"/>
                      <w:szCs w:val="20"/>
                    </w:rPr>
                  </w:pPr>
                  <w:r w:rsidRPr="006472F3">
                    <w:rPr>
                      <w:rFonts w:ascii="Microsoft JhengHei" w:eastAsia="Microsoft JhengHei" w:hAnsi="Microsoft JhengHei" w:cs="Times New Roman"/>
                      <w:sz w:val="20"/>
                      <w:szCs w:val="20"/>
                      <w:lang w:eastAsia="zh-CN" w:bidi="ar"/>
                    </w:rPr>
                    <w:t>Achieved through abstract classes, interfaces, or simply hiding implementation details.</w:t>
                  </w:r>
                </w:p>
              </w:tc>
            </w:tr>
          </w:tbl>
          <w:p w14:paraId="187B6B72"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r>
      <w:tr w:rsidR="0018077F" w:rsidRPr="006472F3" w14:paraId="6825ED66" w14:textId="77777777">
        <w:tc>
          <w:tcPr>
            <w:tcW w:w="31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
            </w:tblGrid>
            <w:tr w:rsidR="0018077F" w:rsidRPr="006472F3" w14:paraId="1C200ECA" w14:textId="77777777">
              <w:trPr>
                <w:tblCellSpacing w:w="15" w:type="dxa"/>
              </w:trPr>
              <w:tc>
                <w:tcPr>
                  <w:tcW w:w="0" w:type="auto"/>
                  <w:shd w:val="clear" w:color="auto" w:fill="auto"/>
                  <w:vAlign w:val="center"/>
                </w:tcPr>
                <w:p w14:paraId="0E0976D2" w14:textId="77777777" w:rsidR="0018077F" w:rsidRPr="006472F3" w:rsidRDefault="009A3248">
                  <w:pPr>
                    <w:widowControl/>
                    <w:rPr>
                      <w:rFonts w:ascii="Microsoft JhengHei" w:eastAsia="Microsoft JhengHei" w:hAnsi="Microsoft JhengHei" w:cs="Times New Roman"/>
                      <w:sz w:val="20"/>
                      <w:szCs w:val="20"/>
                    </w:rPr>
                  </w:pPr>
                  <w:r w:rsidRPr="006472F3">
                    <w:rPr>
                      <w:rStyle w:val="Strong"/>
                      <w:rFonts w:ascii="Microsoft JhengHei" w:eastAsia="Microsoft JhengHei" w:hAnsi="Microsoft JhengHei" w:cs="Times New Roman"/>
                      <w:sz w:val="20"/>
                      <w:szCs w:val="20"/>
                      <w:lang w:eastAsia="zh-CN" w:bidi="ar"/>
                    </w:rPr>
                    <w:t>Example</w:t>
                  </w:r>
                </w:p>
              </w:tc>
            </w:tr>
          </w:tbl>
          <w:p w14:paraId="14E40D37" w14:textId="77777777" w:rsidR="0018077F" w:rsidRPr="006472F3" w:rsidRDefault="0018077F">
            <w:pPr>
              <w:rPr>
                <w:rFonts w:ascii="Microsoft JhengHei" w:eastAsia="Microsoft JhengHei" w:hAnsi="Microsoft JhengHei" w:cs="Times New Roman"/>
                <w:vanish/>
                <w:sz w:val="20"/>
                <w:szCs w:val="20"/>
              </w:rPr>
            </w:pPr>
          </w:p>
          <w:p w14:paraId="0BDBA271" w14:textId="77777777" w:rsidR="0018077F" w:rsidRPr="006472F3" w:rsidRDefault="0018077F">
            <w:pPr>
              <w:rPr>
                <w:rFonts w:ascii="Microsoft JhengHei" w:eastAsia="Microsoft JhengHei" w:hAnsi="Microsoft JhengHei" w:cs="Times New Roman"/>
                <w:vanish/>
                <w:sz w:val="20"/>
                <w:szCs w:val="20"/>
              </w:rPr>
            </w:pPr>
          </w:p>
          <w:p w14:paraId="03F38A05"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c>
          <w:tcPr>
            <w:tcW w:w="316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5"/>
            </w:tblGrid>
            <w:tr w:rsidR="0018077F" w:rsidRPr="006472F3" w14:paraId="482C7230" w14:textId="77777777">
              <w:trPr>
                <w:tblCellSpacing w:w="15" w:type="dxa"/>
              </w:trPr>
              <w:tc>
                <w:tcPr>
                  <w:tcW w:w="0" w:type="auto"/>
                  <w:shd w:val="clear" w:color="auto" w:fill="auto"/>
                  <w:vAlign w:val="center"/>
                </w:tcPr>
                <w:p w14:paraId="31028170" w14:textId="77777777" w:rsidR="0018077F" w:rsidRPr="006472F3" w:rsidRDefault="009A3248">
                  <w:pPr>
                    <w:widowControl/>
                    <w:rPr>
                      <w:rFonts w:ascii="Microsoft JhengHei" w:eastAsia="Microsoft JhengHei" w:hAnsi="Microsoft JhengHei" w:cs="Times New Roman"/>
                      <w:sz w:val="20"/>
                      <w:szCs w:val="20"/>
                    </w:rPr>
                  </w:pPr>
                  <w:r w:rsidRPr="006472F3">
                    <w:rPr>
                      <w:rFonts w:ascii="Microsoft JhengHei" w:eastAsia="Microsoft JhengHei" w:hAnsi="Microsoft JhengHei" w:cs="Times New Roman"/>
                      <w:sz w:val="20"/>
                      <w:szCs w:val="20"/>
                      <w:lang w:eastAsia="zh-CN" w:bidi="ar"/>
                    </w:rPr>
                    <w:t>A class with private variables and public methods to access them.</w:t>
                  </w:r>
                </w:p>
              </w:tc>
            </w:tr>
          </w:tbl>
          <w:p w14:paraId="6C2586BC"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c>
          <w:tcPr>
            <w:tcW w:w="31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6"/>
            </w:tblGrid>
            <w:tr w:rsidR="0018077F" w:rsidRPr="006472F3" w14:paraId="27E26D39" w14:textId="77777777">
              <w:trPr>
                <w:tblCellSpacing w:w="15" w:type="dxa"/>
              </w:trPr>
              <w:tc>
                <w:tcPr>
                  <w:tcW w:w="0" w:type="auto"/>
                  <w:shd w:val="clear" w:color="auto" w:fill="auto"/>
                  <w:vAlign w:val="center"/>
                </w:tcPr>
                <w:p w14:paraId="76AEB854" w14:textId="77777777" w:rsidR="0018077F" w:rsidRPr="006472F3" w:rsidRDefault="009A3248">
                  <w:pPr>
                    <w:widowControl/>
                    <w:rPr>
                      <w:rFonts w:ascii="Microsoft JhengHei" w:eastAsia="Microsoft JhengHei" w:hAnsi="Microsoft JhengHei" w:cs="Times New Roman"/>
                      <w:sz w:val="20"/>
                      <w:szCs w:val="20"/>
                    </w:rPr>
                  </w:pPr>
                  <w:r w:rsidRPr="006472F3">
                    <w:rPr>
                      <w:rFonts w:ascii="Microsoft JhengHei" w:eastAsia="Microsoft JhengHei" w:hAnsi="Microsoft JhengHei" w:cs="Times New Roman"/>
                      <w:sz w:val="20"/>
                      <w:szCs w:val="20"/>
                      <w:lang w:eastAsia="zh-CN" w:bidi="ar"/>
                    </w:rPr>
                    <w:t>An abstract class or interface that defines methods without providing implementations.</w:t>
                  </w:r>
                </w:p>
              </w:tc>
            </w:tr>
          </w:tbl>
          <w:p w14:paraId="3484DD2E"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r>
      <w:tr w:rsidR="0018077F" w:rsidRPr="006472F3" w14:paraId="075294CF" w14:textId="77777777">
        <w:tc>
          <w:tcPr>
            <w:tcW w:w="31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3"/>
              <w:gridCol w:w="81"/>
            </w:tblGrid>
            <w:tr w:rsidR="0018077F" w:rsidRPr="006472F3" w14:paraId="6AFF3296" w14:textId="77777777">
              <w:trPr>
                <w:tblCellSpacing w:w="15" w:type="dxa"/>
              </w:trPr>
              <w:tc>
                <w:tcPr>
                  <w:tcW w:w="0" w:type="auto"/>
                  <w:shd w:val="clear" w:color="auto" w:fill="auto"/>
                  <w:vAlign w:val="center"/>
                </w:tcPr>
                <w:p w14:paraId="12114B08" w14:textId="77777777" w:rsidR="0018077F" w:rsidRPr="006472F3" w:rsidRDefault="009A3248">
                  <w:pPr>
                    <w:widowControl/>
                    <w:rPr>
                      <w:rFonts w:ascii="Microsoft JhengHei" w:eastAsia="Microsoft JhengHei" w:hAnsi="Microsoft JhengHei" w:cs="Times New Roman"/>
                      <w:sz w:val="20"/>
                      <w:szCs w:val="20"/>
                    </w:rPr>
                  </w:pPr>
                  <w:r w:rsidRPr="006472F3">
                    <w:rPr>
                      <w:rStyle w:val="Strong"/>
                      <w:rFonts w:ascii="Microsoft JhengHei" w:eastAsia="Microsoft JhengHei" w:hAnsi="Microsoft JhengHei" w:cs="Times New Roman"/>
                      <w:sz w:val="20"/>
                      <w:szCs w:val="20"/>
                      <w:lang w:eastAsia="zh-CN" w:bidi="ar"/>
                    </w:rPr>
                    <w:t>Type of Mechanism</w:t>
                  </w:r>
                </w:p>
              </w:tc>
              <w:tc>
                <w:tcPr>
                  <w:tcW w:w="0" w:type="auto"/>
                  <w:shd w:val="clear" w:color="auto" w:fill="auto"/>
                  <w:vAlign w:val="center"/>
                </w:tcPr>
                <w:p w14:paraId="3C7837BD" w14:textId="77777777" w:rsidR="0018077F" w:rsidRPr="006472F3" w:rsidRDefault="0018077F">
                  <w:pPr>
                    <w:widowControl/>
                    <w:rPr>
                      <w:rFonts w:ascii="Microsoft JhengHei" w:eastAsia="Microsoft JhengHei" w:hAnsi="Microsoft JhengHei" w:cs="Times New Roman"/>
                      <w:sz w:val="20"/>
                      <w:szCs w:val="20"/>
                    </w:rPr>
                  </w:pPr>
                </w:p>
              </w:tc>
            </w:tr>
          </w:tbl>
          <w:p w14:paraId="5B449808" w14:textId="77777777" w:rsidR="0018077F" w:rsidRPr="006472F3" w:rsidRDefault="0018077F">
            <w:pPr>
              <w:rPr>
                <w:rFonts w:ascii="Microsoft JhengHei" w:eastAsia="Microsoft JhengHei" w:hAnsi="Microsoft JhengHei" w:cs="Times New Roman"/>
                <w:vanish/>
                <w:sz w:val="20"/>
                <w:szCs w:val="20"/>
              </w:rPr>
            </w:pPr>
          </w:p>
          <w:p w14:paraId="71894857"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c>
          <w:tcPr>
            <w:tcW w:w="3165" w:type="dxa"/>
          </w:tcPr>
          <w:p w14:paraId="3AA91EDA" w14:textId="77777777" w:rsidR="0018077F" w:rsidRPr="006472F3" w:rsidRDefault="009A3248">
            <w:pPr>
              <w:pStyle w:val="BodyText"/>
              <w:spacing w:before="1"/>
              <w:rPr>
                <w:rFonts w:ascii="Microsoft JhengHei" w:eastAsia="Microsoft JhengHei" w:hAnsi="Microsoft JhengHei" w:cs="Times New Roman"/>
                <w:b w:val="0"/>
                <w:bCs w:val="0"/>
                <w:sz w:val="20"/>
                <w:szCs w:val="20"/>
              </w:rPr>
            </w:pPr>
            <w:r w:rsidRPr="006472F3">
              <w:rPr>
                <w:rFonts w:ascii="Microsoft JhengHei" w:eastAsia="Microsoft JhengHei" w:hAnsi="Microsoft JhengHei" w:cs="Times New Roman"/>
                <w:b w:val="0"/>
                <w:bCs w:val="0"/>
                <w:sz w:val="20"/>
                <w:szCs w:val="20"/>
                <w:lang w:eastAsia="zh-CN" w:bidi="ar"/>
              </w:rPr>
              <w:t>A way of organizing data and behavior.</w:t>
            </w:r>
          </w:p>
        </w:tc>
        <w:tc>
          <w:tcPr>
            <w:tcW w:w="3170" w:type="dxa"/>
            <w:shd w:val="clear" w:color="auto" w:fill="auto"/>
            <w:vAlign w:val="center"/>
          </w:tcPr>
          <w:p w14:paraId="051164BF" w14:textId="77777777" w:rsidR="0018077F" w:rsidRPr="006472F3" w:rsidRDefault="009A3248">
            <w:pPr>
              <w:widowControl/>
              <w:jc w:val="left"/>
              <w:rPr>
                <w:rFonts w:ascii="Microsoft JhengHei" w:eastAsia="Microsoft JhengHei" w:hAnsi="Microsoft JhengHei" w:cs="Times New Roman"/>
                <w:sz w:val="20"/>
                <w:szCs w:val="20"/>
              </w:rPr>
            </w:pPr>
            <w:r w:rsidRPr="006472F3">
              <w:rPr>
                <w:rFonts w:ascii="Microsoft JhengHei" w:eastAsia="Microsoft JhengHei" w:hAnsi="Microsoft JhengHei" w:cs="Times New Roman"/>
                <w:sz w:val="20"/>
                <w:szCs w:val="20"/>
                <w:lang w:eastAsia="zh-CN" w:bidi="ar"/>
              </w:rPr>
              <w:t>A way of designing software and defining object behavior.</w:t>
            </w:r>
          </w:p>
        </w:tc>
      </w:tr>
      <w:tr w:rsidR="0018077F" w:rsidRPr="006472F3" w14:paraId="78C0FE9A" w14:textId="77777777">
        <w:tc>
          <w:tcPr>
            <w:tcW w:w="31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
            </w:tblGrid>
            <w:tr w:rsidR="0018077F" w:rsidRPr="006472F3" w14:paraId="1A8409BF" w14:textId="77777777">
              <w:trPr>
                <w:tblCellSpacing w:w="15" w:type="dxa"/>
              </w:trPr>
              <w:tc>
                <w:tcPr>
                  <w:tcW w:w="0" w:type="auto"/>
                  <w:shd w:val="clear" w:color="auto" w:fill="auto"/>
                  <w:vAlign w:val="center"/>
                </w:tcPr>
                <w:p w14:paraId="06237D21" w14:textId="77777777" w:rsidR="0018077F" w:rsidRPr="006472F3" w:rsidRDefault="009A3248">
                  <w:pPr>
                    <w:widowControl/>
                    <w:rPr>
                      <w:rFonts w:ascii="Microsoft JhengHei" w:eastAsia="Microsoft JhengHei" w:hAnsi="Microsoft JhengHei" w:cs="Times New Roman"/>
                      <w:sz w:val="20"/>
                      <w:szCs w:val="20"/>
                    </w:rPr>
                  </w:pPr>
                  <w:r w:rsidRPr="006472F3">
                    <w:rPr>
                      <w:rStyle w:val="Strong"/>
                      <w:rFonts w:ascii="Microsoft JhengHei" w:eastAsia="Microsoft JhengHei" w:hAnsi="Microsoft JhengHei" w:cs="Times New Roman"/>
                      <w:sz w:val="20"/>
                      <w:szCs w:val="20"/>
                      <w:lang w:eastAsia="zh-CN" w:bidi="ar"/>
                    </w:rPr>
                    <w:t>Usage</w:t>
                  </w:r>
                </w:p>
              </w:tc>
            </w:tr>
          </w:tbl>
          <w:p w14:paraId="5676A50C" w14:textId="77777777" w:rsidR="0018077F" w:rsidRPr="006472F3" w:rsidRDefault="0018077F">
            <w:pPr>
              <w:pStyle w:val="BodyText"/>
              <w:spacing w:before="1"/>
              <w:rPr>
                <w:rFonts w:ascii="Microsoft JhengHei" w:eastAsia="Microsoft JhengHei" w:hAnsi="Microsoft JhengHei" w:cs="Times New Roman"/>
                <w:b w:val="0"/>
                <w:bCs w:val="0"/>
                <w:sz w:val="20"/>
                <w:szCs w:val="20"/>
              </w:rPr>
            </w:pPr>
          </w:p>
        </w:tc>
        <w:tc>
          <w:tcPr>
            <w:tcW w:w="3165" w:type="dxa"/>
            <w:shd w:val="clear" w:color="auto" w:fill="auto"/>
            <w:vAlign w:val="center"/>
          </w:tcPr>
          <w:p w14:paraId="20A6B433" w14:textId="77777777" w:rsidR="0018077F" w:rsidRPr="006472F3" w:rsidRDefault="009A3248">
            <w:pPr>
              <w:widowControl/>
              <w:jc w:val="left"/>
              <w:rPr>
                <w:rFonts w:ascii="Microsoft JhengHei" w:eastAsia="Microsoft JhengHei" w:hAnsi="Microsoft JhengHei" w:cs="Times New Roman"/>
                <w:sz w:val="20"/>
                <w:szCs w:val="20"/>
              </w:rPr>
            </w:pPr>
            <w:r w:rsidRPr="006472F3">
              <w:rPr>
                <w:rFonts w:ascii="Microsoft JhengHei" w:eastAsia="Microsoft JhengHei" w:hAnsi="Microsoft JhengHei" w:cs="Times New Roman"/>
                <w:sz w:val="20"/>
                <w:szCs w:val="20"/>
                <w:lang w:eastAsia="zh-CN" w:bidi="ar"/>
              </w:rPr>
              <w:t>Ensures data integrity and security.</w:t>
            </w:r>
          </w:p>
        </w:tc>
        <w:tc>
          <w:tcPr>
            <w:tcW w:w="3170" w:type="dxa"/>
            <w:shd w:val="clear" w:color="auto" w:fill="auto"/>
            <w:vAlign w:val="center"/>
          </w:tcPr>
          <w:p w14:paraId="365BBF27" w14:textId="77777777" w:rsidR="0018077F" w:rsidRPr="006472F3" w:rsidRDefault="009A3248">
            <w:pPr>
              <w:widowControl/>
              <w:jc w:val="left"/>
              <w:rPr>
                <w:rFonts w:ascii="Microsoft JhengHei" w:eastAsia="Microsoft JhengHei" w:hAnsi="Microsoft JhengHei" w:cs="Times New Roman"/>
                <w:sz w:val="20"/>
                <w:szCs w:val="20"/>
              </w:rPr>
            </w:pPr>
            <w:r w:rsidRPr="006472F3">
              <w:rPr>
                <w:rFonts w:ascii="Microsoft JhengHei" w:eastAsia="Microsoft JhengHei" w:hAnsi="Microsoft JhengHei" w:cs="Times New Roman"/>
                <w:sz w:val="20"/>
                <w:szCs w:val="20"/>
                <w:lang w:eastAsia="zh-CN" w:bidi="ar"/>
              </w:rPr>
              <w:t>Provides a clear model and reduces the cognitive load for users.</w:t>
            </w:r>
          </w:p>
        </w:tc>
      </w:tr>
    </w:tbl>
    <w:p w14:paraId="1EF44612" w14:textId="77777777" w:rsidR="0018077F" w:rsidRPr="006472F3" w:rsidRDefault="0018077F">
      <w:pPr>
        <w:pStyle w:val="BodyText"/>
        <w:spacing w:before="1"/>
        <w:rPr>
          <w:rFonts w:ascii="Microsoft JhengHei" w:eastAsia="Microsoft JhengHei" w:hAnsi="Microsoft JhengHei"/>
          <w:b w:val="0"/>
          <w:bCs w:val="0"/>
        </w:rPr>
      </w:pPr>
    </w:p>
    <w:p w14:paraId="1C30D837" w14:textId="77777777" w:rsidR="0018077F" w:rsidRPr="006472F3" w:rsidRDefault="0018077F">
      <w:pPr>
        <w:rPr>
          <w:rFonts w:ascii="Microsoft JhengHei" w:eastAsia="Microsoft JhengHei" w:hAnsi="Microsoft JhengHei" w:cs="Times New Roman"/>
        </w:rPr>
      </w:pPr>
    </w:p>
    <w:p w14:paraId="18E367E3" w14:textId="77777777" w:rsidR="0018077F" w:rsidRPr="006472F3" w:rsidRDefault="009A3248">
      <w:pPr>
        <w:pStyle w:val="BodyText"/>
        <w:ind w:left="28" w:right="177"/>
        <w:rPr>
          <w:rFonts w:ascii="Microsoft JhengHei" w:eastAsia="Microsoft JhengHei" w:hAnsi="Microsoft JhengHei" w:cs="Times New Roman"/>
          <w:b w:val="0"/>
          <w:sz w:val="20"/>
        </w:rPr>
      </w:pPr>
      <w:r w:rsidRPr="006472F3">
        <w:rPr>
          <w:rFonts w:ascii="Microsoft JhengHei" w:eastAsia="Microsoft JhengHei" w:hAnsi="Microsoft JhengHei"/>
          <w:color w:val="000000"/>
        </w:rPr>
        <w:t>10.</w:t>
      </w:r>
      <w:r w:rsidRPr="006472F3">
        <w:rPr>
          <w:rFonts w:ascii="Microsoft JhengHei" w:eastAsia="Microsoft JhengHei" w:hAnsi="Microsoft JhengHei"/>
          <w:color w:val="000000"/>
          <w:lang w:val="en-IN"/>
        </w:rPr>
        <w:t xml:space="preserve"> </w:t>
      </w:r>
      <w:r w:rsidRPr="006472F3">
        <w:rPr>
          <w:rFonts w:ascii="Microsoft JhengHei" w:eastAsia="Microsoft JhengHei" w:hAnsi="Microsoft JhengHei"/>
          <w:color w:val="000000"/>
        </w:rPr>
        <w:t>What</w:t>
      </w:r>
      <w:r w:rsidRPr="006472F3">
        <w:rPr>
          <w:rFonts w:ascii="Microsoft JhengHei" w:eastAsia="Microsoft JhengHei" w:hAnsi="Microsoft JhengHei"/>
          <w:color w:val="000000"/>
          <w:spacing w:val="-3"/>
        </w:rPr>
        <w:t xml:space="preserve"> </w:t>
      </w:r>
      <w:r w:rsidRPr="006472F3">
        <w:rPr>
          <w:rFonts w:ascii="Microsoft JhengHei" w:eastAsia="Microsoft JhengHei" w:hAnsi="Microsoft JhengHei"/>
          <w:color w:val="000000"/>
        </w:rPr>
        <w:t>is</w:t>
      </w:r>
      <w:r w:rsidRPr="006472F3">
        <w:rPr>
          <w:rFonts w:ascii="Microsoft JhengHei" w:eastAsia="Microsoft JhengHei" w:hAnsi="Microsoft JhengHei"/>
          <w:color w:val="000000"/>
          <w:spacing w:val="-5"/>
        </w:rPr>
        <w:t xml:space="preserve"> </w:t>
      </w:r>
      <w:r w:rsidRPr="006472F3">
        <w:rPr>
          <w:rFonts w:ascii="Microsoft JhengHei" w:eastAsia="Microsoft JhengHei" w:hAnsi="Microsoft JhengHei"/>
          <w:color w:val="000000"/>
        </w:rPr>
        <w:t>the</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role</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of an</w:t>
      </w:r>
      <w:r w:rsidRPr="006472F3">
        <w:rPr>
          <w:rFonts w:ascii="Microsoft JhengHei" w:eastAsia="Microsoft JhengHei" w:hAnsi="Microsoft JhengHei"/>
          <w:color w:val="000000"/>
          <w:spacing w:val="-1"/>
        </w:rPr>
        <w:t xml:space="preserve"> </w:t>
      </w:r>
      <w:r w:rsidRPr="006472F3">
        <w:rPr>
          <w:rFonts w:ascii="Microsoft JhengHei" w:eastAsia="Microsoft JhengHei" w:hAnsi="Microsoft JhengHei"/>
          <w:color w:val="000000"/>
        </w:rPr>
        <w:t>Exception</w:t>
      </w:r>
      <w:r w:rsidRPr="006472F3">
        <w:rPr>
          <w:rFonts w:ascii="Microsoft JhengHei" w:eastAsia="Microsoft JhengHei" w:hAnsi="Microsoft JhengHei"/>
          <w:color w:val="000000"/>
          <w:spacing w:val="-2"/>
        </w:rPr>
        <w:t xml:space="preserve"> </w:t>
      </w:r>
      <w:r w:rsidRPr="006472F3">
        <w:rPr>
          <w:rFonts w:ascii="Microsoft JhengHei" w:eastAsia="Microsoft JhengHei" w:hAnsi="Microsoft JhengHei"/>
          <w:color w:val="000000"/>
        </w:rPr>
        <w:t>Handler</w:t>
      </w:r>
      <w:r w:rsidRPr="006472F3">
        <w:rPr>
          <w:rFonts w:ascii="Microsoft JhengHei" w:eastAsia="Microsoft JhengHei" w:hAnsi="Microsoft JhengHei"/>
          <w:color w:val="000000"/>
          <w:spacing w:val="-5"/>
        </w:rPr>
        <w:t xml:space="preserve"> </w:t>
      </w:r>
      <w:r w:rsidRPr="006472F3">
        <w:rPr>
          <w:rFonts w:ascii="Microsoft JhengHei" w:eastAsia="Microsoft JhengHei" w:hAnsi="Microsoft JhengHei"/>
          <w:color w:val="000000"/>
        </w:rPr>
        <w:t>in</w:t>
      </w:r>
      <w:r w:rsidRPr="006472F3">
        <w:rPr>
          <w:rFonts w:ascii="Microsoft JhengHei" w:eastAsia="Microsoft JhengHei" w:hAnsi="Microsoft JhengHei"/>
          <w:color w:val="000000"/>
          <w:spacing w:val="-1"/>
        </w:rPr>
        <w:t xml:space="preserve"> </w:t>
      </w:r>
      <w:r w:rsidRPr="006472F3">
        <w:rPr>
          <w:rFonts w:ascii="Microsoft JhengHei" w:eastAsia="Microsoft JhengHei" w:hAnsi="Microsoft JhengHei"/>
          <w:color w:val="000000"/>
        </w:rPr>
        <w:t>a</w:t>
      </w:r>
      <w:r w:rsidRPr="006472F3">
        <w:rPr>
          <w:rFonts w:ascii="Microsoft JhengHei" w:eastAsia="Microsoft JhengHei" w:hAnsi="Microsoft JhengHei"/>
          <w:color w:val="000000"/>
          <w:spacing w:val="-2"/>
        </w:rPr>
        <w:t xml:space="preserve"> </w:t>
      </w:r>
      <w:r w:rsidRPr="006472F3">
        <w:rPr>
          <w:rFonts w:ascii="Microsoft JhengHei" w:eastAsia="Microsoft JhengHei" w:hAnsi="Microsoft JhengHei"/>
          <w:color w:val="000000"/>
        </w:rPr>
        <w:t>programming</w:t>
      </w:r>
      <w:r w:rsidRPr="006472F3">
        <w:rPr>
          <w:rFonts w:ascii="Microsoft JhengHei" w:eastAsia="Microsoft JhengHei" w:hAnsi="Microsoft JhengHei"/>
          <w:color w:val="000000"/>
          <w:spacing w:val="-3"/>
        </w:rPr>
        <w:t xml:space="preserve"> </w:t>
      </w:r>
      <w:r w:rsidRPr="006472F3">
        <w:rPr>
          <w:rFonts w:ascii="Microsoft JhengHei" w:eastAsia="Microsoft JhengHei" w:hAnsi="Microsoft JhengHei"/>
          <w:color w:val="000000"/>
        </w:rPr>
        <w:t>language?</w:t>
      </w:r>
      <w:r w:rsidRPr="006472F3">
        <w:rPr>
          <w:rFonts w:ascii="Microsoft JhengHei" w:eastAsia="Microsoft JhengHei" w:hAnsi="Microsoft JhengHei"/>
          <w:color w:val="000000"/>
          <w:spacing w:val="-5"/>
        </w:rPr>
        <w:t xml:space="preserve"> </w:t>
      </w:r>
      <w:r w:rsidRPr="006472F3">
        <w:rPr>
          <w:rFonts w:ascii="Microsoft JhengHei" w:eastAsia="Microsoft JhengHei" w:hAnsi="Microsoft JhengHei"/>
          <w:color w:val="000000"/>
        </w:rPr>
        <w:t>Briefly</w:t>
      </w:r>
      <w:r w:rsidRPr="006472F3">
        <w:rPr>
          <w:rFonts w:ascii="Microsoft JhengHei" w:eastAsia="Microsoft JhengHei" w:hAnsi="Microsoft JhengHei"/>
          <w:color w:val="000000"/>
          <w:spacing w:val="-3"/>
        </w:rPr>
        <w:t xml:space="preserve"> </w:t>
      </w:r>
      <w:r w:rsidRPr="006472F3">
        <w:rPr>
          <w:rFonts w:ascii="Microsoft JhengHei" w:eastAsia="Microsoft JhengHei" w:hAnsi="Microsoft JhengHei"/>
          <w:color w:val="000000"/>
        </w:rPr>
        <w:t>explain important tasks it performs(explain try,throw,catch in exception hadling).</w:t>
      </w:r>
    </w:p>
    <w:p w14:paraId="671521E4" w14:textId="77777777" w:rsidR="0018077F" w:rsidRPr="006472F3" w:rsidRDefault="009A3248">
      <w:pPr>
        <w:pStyle w:val="BodyText"/>
        <w:rPr>
          <w:rFonts w:ascii="Microsoft JhengHei" w:eastAsia="Microsoft JhengHei" w:hAnsi="Microsoft JhengHei" w:cs="Times New Roman"/>
        </w:rPr>
      </w:pPr>
      <w:r w:rsidRPr="006472F3">
        <w:rPr>
          <w:rFonts w:ascii="Microsoft JhengHei" w:eastAsia="Microsoft JhengHei" w:hAnsi="Microsoft JhengHei" w:cs="Times New Roman"/>
          <w:spacing w:val="-4"/>
        </w:rPr>
        <w:t>Ans.</w:t>
      </w:r>
    </w:p>
    <w:p w14:paraId="30C20B09" w14:textId="77777777" w:rsidR="0018077F" w:rsidRPr="006472F3" w:rsidRDefault="009A3248">
      <w:pPr>
        <w:pStyle w:val="BodyText"/>
        <w:ind w:right="371"/>
        <w:jc w:val="both"/>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An</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Exception</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Handler</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is</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used</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to</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manage</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runtime</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errors</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in</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a</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program.</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When</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an</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error</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lastRenderedPageBreak/>
        <w:t>(exception) occurs, the exception handler</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intercepts</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it, allowing the program</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 xml:space="preserve">to handle it gracefully without </w:t>
      </w:r>
      <w:r w:rsidRPr="006472F3">
        <w:rPr>
          <w:rFonts w:ascii="Microsoft JhengHei" w:eastAsia="Microsoft JhengHei" w:hAnsi="Microsoft JhengHei" w:cs="Times New Roman"/>
          <w:b w:val="0"/>
          <w:bCs w:val="0"/>
          <w:spacing w:val="-2"/>
        </w:rPr>
        <w:t>crashing.</w:t>
      </w:r>
    </w:p>
    <w:p w14:paraId="1F2E1EA1" w14:textId="77777777" w:rsidR="0018077F" w:rsidRPr="006472F3" w:rsidRDefault="009A3248">
      <w:pPr>
        <w:pStyle w:val="BodyText"/>
        <w:spacing w:before="254" w:line="268" w:lineRule="exact"/>
        <w:jc w:val="both"/>
        <w:rPr>
          <w:rFonts w:ascii="Microsoft JhengHei" w:eastAsia="Microsoft JhengHei" w:hAnsi="Microsoft JhengHei" w:cs="Times New Roman"/>
        </w:rPr>
      </w:pPr>
      <w:r w:rsidRPr="006472F3">
        <w:rPr>
          <w:rFonts w:ascii="Microsoft JhengHei" w:eastAsia="Microsoft JhengHei" w:hAnsi="Microsoft JhengHei" w:cs="Times New Roman"/>
        </w:rPr>
        <w:t>Tasks</w:t>
      </w:r>
      <w:r w:rsidRPr="006472F3">
        <w:rPr>
          <w:rFonts w:ascii="Microsoft JhengHei" w:eastAsia="Microsoft JhengHei" w:hAnsi="Microsoft JhengHei" w:cs="Times New Roman"/>
          <w:spacing w:val="-6"/>
        </w:rPr>
        <w:t xml:space="preserve"> </w:t>
      </w:r>
      <w:r w:rsidRPr="006472F3">
        <w:rPr>
          <w:rFonts w:ascii="Microsoft JhengHei" w:eastAsia="Microsoft JhengHei" w:hAnsi="Microsoft JhengHei" w:cs="Times New Roman"/>
        </w:rPr>
        <w:t>it</w:t>
      </w:r>
      <w:r w:rsidRPr="006472F3">
        <w:rPr>
          <w:rFonts w:ascii="Microsoft JhengHei" w:eastAsia="Microsoft JhengHei" w:hAnsi="Microsoft JhengHei" w:cs="Times New Roman"/>
          <w:spacing w:val="-3"/>
        </w:rPr>
        <w:t xml:space="preserve"> </w:t>
      </w:r>
      <w:r w:rsidRPr="006472F3">
        <w:rPr>
          <w:rFonts w:ascii="Microsoft JhengHei" w:eastAsia="Microsoft JhengHei" w:hAnsi="Microsoft JhengHei" w:cs="Times New Roman"/>
          <w:spacing w:val="-2"/>
        </w:rPr>
        <w:t>performs:</w:t>
      </w:r>
    </w:p>
    <w:p w14:paraId="4759CF78" w14:textId="77777777" w:rsidR="0018077F" w:rsidRPr="006472F3" w:rsidRDefault="009A3248">
      <w:pPr>
        <w:pStyle w:val="ListParagraph"/>
        <w:numPr>
          <w:ilvl w:val="1"/>
          <w:numId w:val="4"/>
        </w:numPr>
        <w:tabs>
          <w:tab w:val="left" w:pos="860"/>
        </w:tabs>
        <w:spacing w:line="278" w:lineRule="exact"/>
        <w:ind w:left="860" w:hanging="360"/>
        <w:rPr>
          <w:rFonts w:ascii="Microsoft JhengHei" w:eastAsia="Microsoft JhengHei" w:hAnsi="Microsoft JhengHei" w:cs="Times New Roman"/>
          <w:bCs/>
        </w:rPr>
      </w:pPr>
      <w:r w:rsidRPr="006472F3">
        <w:rPr>
          <w:rFonts w:ascii="Microsoft JhengHei" w:eastAsia="Microsoft JhengHei" w:hAnsi="Microsoft JhengHei" w:cs="Times New Roman"/>
          <w:b/>
        </w:rPr>
        <w:t>try</w:t>
      </w:r>
      <w:r w:rsidRPr="006472F3">
        <w:rPr>
          <w:rFonts w:ascii="Microsoft JhengHei" w:eastAsia="Microsoft JhengHei" w:hAnsi="Microsoft JhengHei" w:cs="Times New Roman"/>
          <w:b/>
          <w:spacing w:val="-6"/>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A</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block</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where</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code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that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may</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throw</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an</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exception</w:t>
      </w:r>
      <w:r w:rsidRPr="006472F3">
        <w:rPr>
          <w:rFonts w:ascii="Microsoft JhengHei" w:eastAsia="Microsoft JhengHei" w:hAnsi="Microsoft JhengHei" w:cs="Times New Roman"/>
          <w:bCs/>
          <w:spacing w:val="-8"/>
        </w:rPr>
        <w:t xml:space="preserve"> </w:t>
      </w:r>
      <w:r w:rsidRPr="006472F3">
        <w:rPr>
          <w:rFonts w:ascii="Microsoft JhengHei" w:eastAsia="Microsoft JhengHei" w:hAnsi="Microsoft JhengHei" w:cs="Times New Roman"/>
          <w:bCs/>
        </w:rPr>
        <w:t>is</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spacing w:val="-2"/>
        </w:rPr>
        <w:t>placed.</w:t>
      </w:r>
    </w:p>
    <w:p w14:paraId="5B790549" w14:textId="77777777" w:rsidR="0018077F" w:rsidRPr="006472F3" w:rsidRDefault="009A3248">
      <w:pPr>
        <w:pStyle w:val="ListParagraph"/>
        <w:numPr>
          <w:ilvl w:val="1"/>
          <w:numId w:val="4"/>
        </w:numPr>
        <w:tabs>
          <w:tab w:val="left" w:pos="860"/>
        </w:tabs>
        <w:spacing w:line="279" w:lineRule="exact"/>
        <w:ind w:left="860" w:hanging="360"/>
        <w:rPr>
          <w:rFonts w:ascii="Microsoft JhengHei" w:eastAsia="Microsoft JhengHei" w:hAnsi="Microsoft JhengHei" w:cs="Times New Roman"/>
          <w:bCs/>
        </w:rPr>
      </w:pPr>
      <w:r w:rsidRPr="006472F3">
        <w:rPr>
          <w:rFonts w:ascii="Microsoft JhengHei" w:eastAsia="Microsoft JhengHei" w:hAnsi="Microsoft JhengHei" w:cs="Times New Roman"/>
          <w:b/>
        </w:rPr>
        <w:t>throw</w:t>
      </w:r>
      <w:r w:rsidRPr="006472F3">
        <w:rPr>
          <w:rFonts w:ascii="Microsoft JhengHei" w:eastAsia="Microsoft JhengHei" w:hAnsi="Microsoft JhengHei" w:cs="Times New Roman"/>
          <w:b/>
          <w:spacing w:val="-6"/>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Used</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to</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signal</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that</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an</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exception</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has</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spacing w:val="-2"/>
        </w:rPr>
        <w:t>occurred.</w:t>
      </w:r>
    </w:p>
    <w:p w14:paraId="4CCCA16D" w14:textId="77777777" w:rsidR="0018077F" w:rsidRPr="006472F3" w:rsidRDefault="009A3248">
      <w:pPr>
        <w:pStyle w:val="ListParagraph"/>
        <w:numPr>
          <w:ilvl w:val="1"/>
          <w:numId w:val="4"/>
        </w:numPr>
        <w:tabs>
          <w:tab w:val="left" w:pos="860"/>
        </w:tabs>
        <w:spacing w:line="280" w:lineRule="exact"/>
        <w:ind w:left="860" w:hanging="360"/>
        <w:rPr>
          <w:rFonts w:ascii="Microsoft JhengHei" w:eastAsia="Microsoft JhengHei" w:hAnsi="Microsoft JhengHei" w:cs="Times New Roman"/>
          <w:bCs/>
        </w:rPr>
      </w:pPr>
      <w:r w:rsidRPr="006472F3">
        <w:rPr>
          <w:rFonts w:ascii="Microsoft JhengHei" w:eastAsia="Microsoft JhengHei" w:hAnsi="Microsoft JhengHei" w:cs="Times New Roman"/>
          <w:b/>
        </w:rPr>
        <w:t>catch</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3"/>
        </w:rPr>
        <w:t xml:space="preserve"> </w:t>
      </w:r>
      <w:r w:rsidRPr="006472F3">
        <w:rPr>
          <w:rFonts w:ascii="Microsoft JhengHei" w:eastAsia="Microsoft JhengHei" w:hAnsi="Microsoft JhengHei" w:cs="Times New Roman"/>
          <w:bCs/>
        </w:rPr>
        <w:t>A</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block</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that</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handles</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the</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exception</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if</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it</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spacing w:val="-2"/>
        </w:rPr>
        <w:t>occurs.</w:t>
      </w:r>
    </w:p>
    <w:p w14:paraId="6159BF9E" w14:textId="77777777" w:rsidR="0018077F" w:rsidRPr="006472F3" w:rsidRDefault="009A3248">
      <w:pPr>
        <w:pStyle w:val="ListParagraph"/>
        <w:numPr>
          <w:ilvl w:val="1"/>
          <w:numId w:val="4"/>
        </w:numPr>
        <w:tabs>
          <w:tab w:val="left" w:pos="860"/>
        </w:tabs>
        <w:spacing w:before="3"/>
        <w:ind w:left="860" w:hanging="360"/>
        <w:rPr>
          <w:rFonts w:ascii="Microsoft JhengHei" w:eastAsia="Microsoft JhengHei" w:hAnsi="Microsoft JhengHei" w:cs="Times New Roman"/>
          <w:bCs/>
        </w:rPr>
      </w:pPr>
      <w:r w:rsidRPr="006472F3">
        <w:rPr>
          <w:rFonts w:ascii="Microsoft JhengHei" w:eastAsia="Microsoft JhengHei" w:hAnsi="Microsoft JhengHei" w:cs="Times New Roman"/>
          <w:b/>
        </w:rPr>
        <w:t>finally</w:t>
      </w:r>
      <w:r w:rsidRPr="006472F3">
        <w:rPr>
          <w:rFonts w:ascii="Microsoft JhengHei" w:eastAsia="Microsoft JhengHei" w:hAnsi="Microsoft JhengHei" w:cs="Times New Roman"/>
          <w:b/>
          <w:spacing w:val="-6"/>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2"/>
        </w:rPr>
        <w:t xml:space="preserve"> </w:t>
      </w:r>
      <w:r w:rsidRPr="006472F3">
        <w:rPr>
          <w:rFonts w:ascii="Microsoft JhengHei" w:eastAsia="Microsoft JhengHei" w:hAnsi="Microsoft JhengHei" w:cs="Times New Roman"/>
          <w:bCs/>
        </w:rPr>
        <w:t>An</w:t>
      </w:r>
      <w:r w:rsidRPr="006472F3">
        <w:rPr>
          <w:rFonts w:ascii="Microsoft JhengHei" w:eastAsia="Microsoft JhengHei" w:hAnsi="Microsoft JhengHei" w:cs="Times New Roman"/>
          <w:bCs/>
          <w:spacing w:val="-1"/>
        </w:rPr>
        <w:t xml:space="preserve"> </w:t>
      </w:r>
      <w:r w:rsidRPr="006472F3">
        <w:rPr>
          <w:rFonts w:ascii="Microsoft JhengHei" w:eastAsia="Microsoft JhengHei" w:hAnsi="Microsoft JhengHei" w:cs="Times New Roman"/>
          <w:bCs/>
        </w:rPr>
        <w:t>optional</w:t>
      </w:r>
      <w:r w:rsidRPr="006472F3">
        <w:rPr>
          <w:rFonts w:ascii="Microsoft JhengHei" w:eastAsia="Microsoft JhengHei" w:hAnsi="Microsoft JhengHei" w:cs="Times New Roman"/>
          <w:bCs/>
          <w:spacing w:val="-6"/>
        </w:rPr>
        <w:t xml:space="preserve"> </w:t>
      </w:r>
      <w:r w:rsidRPr="006472F3">
        <w:rPr>
          <w:rFonts w:ascii="Microsoft JhengHei" w:eastAsia="Microsoft JhengHei" w:hAnsi="Microsoft JhengHei" w:cs="Times New Roman"/>
          <w:bCs/>
        </w:rPr>
        <w:t>block</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that</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executes</w:t>
      </w:r>
      <w:r w:rsidRPr="006472F3">
        <w:rPr>
          <w:rFonts w:ascii="Microsoft JhengHei" w:eastAsia="Microsoft JhengHei" w:hAnsi="Microsoft JhengHei" w:cs="Times New Roman"/>
          <w:bCs/>
          <w:spacing w:val="-7"/>
        </w:rPr>
        <w:t xml:space="preserve"> </w:t>
      </w:r>
      <w:r w:rsidRPr="006472F3">
        <w:rPr>
          <w:rFonts w:ascii="Microsoft JhengHei" w:eastAsia="Microsoft JhengHei" w:hAnsi="Microsoft JhengHei" w:cs="Times New Roman"/>
          <w:bCs/>
        </w:rPr>
        <w:t>after</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try</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and</w:t>
      </w:r>
      <w:r w:rsidRPr="006472F3">
        <w:rPr>
          <w:rFonts w:ascii="Microsoft JhengHei" w:eastAsia="Microsoft JhengHei" w:hAnsi="Microsoft JhengHei" w:cs="Times New Roman"/>
          <w:bCs/>
          <w:spacing w:val="-7"/>
        </w:rPr>
        <w:t xml:space="preserve"> </w:t>
      </w:r>
      <w:r w:rsidRPr="006472F3">
        <w:rPr>
          <w:rFonts w:ascii="Microsoft JhengHei" w:eastAsia="Microsoft JhengHei" w:hAnsi="Microsoft JhengHei" w:cs="Times New Roman"/>
          <w:bCs/>
        </w:rPr>
        <w:t>catch,</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used</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for</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cleanup</w:t>
      </w:r>
      <w:r w:rsidRPr="006472F3">
        <w:rPr>
          <w:rFonts w:ascii="Microsoft JhengHei" w:eastAsia="Microsoft JhengHei" w:hAnsi="Microsoft JhengHei" w:cs="Times New Roman"/>
          <w:bCs/>
          <w:spacing w:val="-2"/>
        </w:rPr>
        <w:t xml:space="preserve"> activities.</w:t>
      </w:r>
    </w:p>
    <w:p w14:paraId="4B18F540" w14:textId="77777777" w:rsidR="0018077F" w:rsidRPr="006472F3" w:rsidRDefault="0018077F">
      <w:pPr>
        <w:pStyle w:val="BodyText"/>
        <w:spacing w:before="1"/>
        <w:ind w:left="0"/>
        <w:rPr>
          <w:rFonts w:ascii="Microsoft JhengHei" w:eastAsia="Microsoft JhengHei" w:hAnsi="Microsoft JhengHei" w:cs="Times New Roman"/>
        </w:rPr>
      </w:pPr>
    </w:p>
    <w:p w14:paraId="178584D3" w14:textId="77777777" w:rsidR="0018077F" w:rsidRPr="006472F3" w:rsidRDefault="009A3248">
      <w:pPr>
        <w:pStyle w:val="ListParagraph"/>
        <w:numPr>
          <w:ilvl w:val="0"/>
          <w:numId w:val="5"/>
        </w:numPr>
        <w:tabs>
          <w:tab w:val="left" w:pos="140"/>
          <w:tab w:val="left" w:pos="435"/>
          <w:tab w:val="left" w:pos="9196"/>
        </w:tabs>
        <w:ind w:right="105" w:hanging="29"/>
        <w:rPr>
          <w:rFonts w:ascii="Microsoft JhengHei" w:eastAsia="Microsoft JhengHei" w:hAnsi="Microsoft JhengHei" w:cs="Times New Roman"/>
          <w:b/>
        </w:rPr>
      </w:pPr>
      <w:r w:rsidRPr="006472F3">
        <w:rPr>
          <w:rFonts w:ascii="Microsoft JhengHei" w:eastAsia="Microsoft JhengHei" w:hAnsi="Microsoft JhengHei" w:cs="Times New Roman"/>
          <w:b/>
          <w:color w:val="000000"/>
        </w:rPr>
        <w:t>Explain Encapsulation and Abstraction with suitable examples from C++ or Java</w:t>
      </w:r>
      <w:r w:rsidRPr="006472F3">
        <w:rPr>
          <w:rFonts w:ascii="Microsoft JhengHei" w:eastAsia="Microsoft JhengHei" w:hAnsi="Microsoft JhengHei" w:cs="Times New Roman"/>
          <w:b/>
          <w:color w:val="000000"/>
        </w:rPr>
        <w:tab/>
        <w:t xml:space="preserve"> </w:t>
      </w:r>
      <w:r w:rsidRPr="006472F3">
        <w:rPr>
          <w:rFonts w:ascii="Microsoft JhengHei" w:eastAsia="Microsoft JhengHei" w:hAnsi="Microsoft JhengHei" w:cs="Times New Roman"/>
          <w:b/>
          <w:color w:val="000000"/>
          <w:spacing w:val="-4"/>
        </w:rPr>
        <w:t>Ans.</w:t>
      </w:r>
    </w:p>
    <w:p w14:paraId="78454DB1" w14:textId="77777777" w:rsidR="0018077F" w:rsidRPr="006472F3" w:rsidRDefault="009A3248">
      <w:pPr>
        <w:pStyle w:val="BodyText"/>
        <w:spacing w:before="1"/>
        <w:rPr>
          <w:rFonts w:ascii="Microsoft JhengHei" w:eastAsia="Microsoft JhengHei" w:hAnsi="Microsoft JhengHei"/>
        </w:rPr>
      </w:pPr>
      <w:r w:rsidRPr="006472F3">
        <w:rPr>
          <w:rFonts w:ascii="Microsoft JhengHei" w:eastAsia="Microsoft JhengHei" w:hAnsi="Microsoft JhengHei"/>
        </w:rPr>
        <w:t>Encapsulation:</w:t>
      </w:r>
    </w:p>
    <w:p w14:paraId="15C2849A"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Encapsulation is the process or method to contain the information. Encapsulation is a method to hide the data in a single entity or unit along with a method to protect information from outside world. This method encapsulates the data and function together inside a class which also results in data abstraction.</w:t>
      </w:r>
    </w:p>
    <w:p w14:paraId="6265C0D0" w14:textId="77777777" w:rsidR="0018077F" w:rsidRPr="006472F3" w:rsidRDefault="0018077F">
      <w:pPr>
        <w:pStyle w:val="BodyText"/>
        <w:spacing w:before="1"/>
        <w:rPr>
          <w:rFonts w:ascii="Microsoft JhengHei" w:eastAsia="Microsoft JhengHei" w:hAnsi="Microsoft JhengHei"/>
        </w:rPr>
      </w:pPr>
    </w:p>
    <w:p w14:paraId="74A2E698" w14:textId="77777777" w:rsidR="0018077F" w:rsidRPr="006472F3" w:rsidRDefault="009A3248">
      <w:pPr>
        <w:pStyle w:val="BodyText"/>
        <w:spacing w:before="1"/>
        <w:rPr>
          <w:rFonts w:ascii="Microsoft JhengHei" w:eastAsia="Microsoft JhengHei" w:hAnsi="Microsoft JhengHei"/>
        </w:rPr>
      </w:pPr>
      <w:r w:rsidRPr="006472F3">
        <w:rPr>
          <w:rFonts w:ascii="Microsoft JhengHei" w:eastAsia="Microsoft JhengHei" w:hAnsi="Microsoft JhengHei"/>
        </w:rPr>
        <w:t>Abstraction:</w:t>
      </w:r>
    </w:p>
    <w:p w14:paraId="287538CD" w14:textId="77777777" w:rsidR="0018077F" w:rsidRPr="006472F3" w:rsidRDefault="009A3248">
      <w:pPr>
        <w:pStyle w:val="BodyText"/>
        <w:spacing w:before="1"/>
        <w:rPr>
          <w:rFonts w:ascii="Microsoft JhengHei" w:eastAsia="Microsoft JhengHei" w:hAnsi="Microsoft JhengHei"/>
          <w:b w:val="0"/>
          <w:bCs w:val="0"/>
        </w:rPr>
      </w:pPr>
      <w:r w:rsidRPr="006472F3">
        <w:rPr>
          <w:rFonts w:ascii="Microsoft JhengHei" w:eastAsia="Microsoft JhengHei" w:hAnsi="Microsoft JhengHei"/>
          <w:b w:val="0"/>
          <w:bCs w:val="0"/>
        </w:rPr>
        <w:t>Abstraction is the method of getting information where the information needed will be taken in such a simplest way that solely the required components are extracted, and also the ones that are considered less significant are unnoticed. The concept of abstraction only shows necessary information to the</w:t>
      </w:r>
    </w:p>
    <w:p w14:paraId="3410D362" w14:textId="77777777" w:rsidR="0018077F" w:rsidRPr="006472F3" w:rsidRDefault="009A3248">
      <w:pPr>
        <w:pStyle w:val="BodyText"/>
        <w:spacing w:before="1"/>
        <w:rPr>
          <w:rFonts w:ascii="Microsoft JhengHei" w:eastAsia="Microsoft JhengHei" w:hAnsi="Microsoft JhengHei" w:cs="Times New Roman"/>
        </w:rPr>
      </w:pPr>
      <w:r w:rsidRPr="006472F3">
        <w:rPr>
          <w:rFonts w:ascii="Microsoft JhengHei" w:eastAsia="Microsoft JhengHei" w:hAnsi="Microsoft JhengHei"/>
          <w:b w:val="0"/>
          <w:bCs w:val="0"/>
        </w:rPr>
        <w:t>users. It reduces the complexity of the program by hiding the implementation complexities of programs.</w:t>
      </w:r>
    </w:p>
    <w:p w14:paraId="048A3850" w14:textId="77777777" w:rsidR="0018077F" w:rsidRPr="006472F3" w:rsidRDefault="009A3248">
      <w:pPr>
        <w:pStyle w:val="BodyText"/>
        <w:ind w:left="111"/>
        <w:rPr>
          <w:rFonts w:ascii="Microsoft JhengHei" w:eastAsia="Microsoft JhengHei" w:hAnsi="Microsoft JhengHei" w:cs="Times New Roman"/>
          <w:b w:val="0"/>
          <w:sz w:val="20"/>
        </w:rPr>
      </w:pPr>
      <w:r w:rsidRPr="006472F3">
        <w:rPr>
          <w:rFonts w:ascii="Microsoft JhengHei" w:eastAsia="Microsoft JhengHei" w:hAnsi="Microsoft JhengHei" w:cs="Times New Roman"/>
          <w:b w:val="0"/>
          <w:noProof/>
          <w:sz w:val="20"/>
        </w:rPr>
        <mc:AlternateContent>
          <mc:Choice Requires="wps">
            <w:drawing>
              <wp:inline distT="0" distB="0" distL="0" distR="0" wp14:anchorId="3E7606E7" wp14:editId="50F39DE4">
                <wp:extent cx="5768975" cy="3753485"/>
                <wp:effectExtent l="0" t="0" r="0" b="0"/>
                <wp:docPr id="12" name="Textbox 12"/>
                <wp:cNvGraphicFramePr/>
                <a:graphic xmlns:a="http://schemas.openxmlformats.org/drawingml/2006/main">
                  <a:graphicData uri="http://schemas.microsoft.com/office/word/2010/wordprocessingShape">
                    <wps:wsp>
                      <wps:cNvSpPr txBox="1"/>
                      <wps:spPr>
                        <a:xfrm>
                          <a:off x="0" y="0"/>
                          <a:ext cx="5768975" cy="3753485"/>
                        </a:xfrm>
                        <a:prstGeom prst="rect">
                          <a:avLst/>
                        </a:prstGeom>
                        <a:solidFill>
                          <a:srgbClr val="252525"/>
                        </a:solidFill>
                      </wps:spPr>
                      <wps:txbx>
                        <w:txbxContent>
                          <w:p w14:paraId="7DC55F0B" w14:textId="77777777" w:rsidR="0018077F" w:rsidRDefault="009A3248">
                            <w:pPr>
                              <w:pStyle w:val="BodyText"/>
                              <w:spacing w:before="1"/>
                              <w:ind w:left="28"/>
                              <w:rPr>
                                <w:color w:val="000000"/>
                              </w:rPr>
                            </w:pPr>
                            <w:r>
                              <w:rPr>
                                <w:color w:val="FFFFFF"/>
                              </w:rPr>
                              <w:t>Encapsulation</w:t>
                            </w:r>
                            <w:r>
                              <w:rPr>
                                <w:color w:val="FFFFFF"/>
                                <w:spacing w:val="-10"/>
                              </w:rPr>
                              <w:t xml:space="preserve"> </w:t>
                            </w:r>
                            <w:r>
                              <w:rPr>
                                <w:color w:val="FFFFFF"/>
                              </w:rPr>
                              <w:t>Example</w:t>
                            </w:r>
                            <w:r>
                              <w:rPr>
                                <w:color w:val="FFFFFF"/>
                                <w:spacing w:val="-11"/>
                              </w:rPr>
                              <w:t xml:space="preserve"> </w:t>
                            </w:r>
                            <w:r>
                              <w:rPr>
                                <w:color w:val="FFFFFF"/>
                                <w:spacing w:val="-2"/>
                              </w:rPr>
                              <w:t>(Java):</w:t>
                            </w:r>
                          </w:p>
                          <w:p w14:paraId="17DC30C5" w14:textId="77777777" w:rsidR="0018077F" w:rsidRDefault="009A3248">
                            <w:pPr>
                              <w:pStyle w:val="BodyText"/>
                              <w:spacing w:before="1"/>
                              <w:ind w:left="28"/>
                              <w:rPr>
                                <w:color w:val="000000"/>
                              </w:rPr>
                            </w:pPr>
                            <w:r>
                              <w:rPr>
                                <w:color w:val="FFFFFF"/>
                                <w:spacing w:val="-4"/>
                              </w:rPr>
                              <w:t>java</w:t>
                            </w:r>
                          </w:p>
                          <w:p w14:paraId="7547AE22" w14:textId="77777777" w:rsidR="0018077F" w:rsidRDefault="009A3248">
                            <w:pPr>
                              <w:pStyle w:val="BodyText"/>
                              <w:spacing w:before="1"/>
                              <w:ind w:left="28"/>
                              <w:rPr>
                                <w:color w:val="000000"/>
                              </w:rPr>
                            </w:pPr>
                            <w:r>
                              <w:rPr>
                                <w:color w:val="FFFFFF"/>
                              </w:rPr>
                              <w:t>class</w:t>
                            </w:r>
                            <w:r>
                              <w:rPr>
                                <w:color w:val="FFFFFF"/>
                                <w:spacing w:val="-8"/>
                              </w:rPr>
                              <w:t xml:space="preserve"> </w:t>
                            </w:r>
                            <w:r>
                              <w:rPr>
                                <w:color w:val="FFFFFF"/>
                              </w:rPr>
                              <w:t>Student</w:t>
                            </w:r>
                            <w:r>
                              <w:rPr>
                                <w:color w:val="FFFFFF"/>
                                <w:spacing w:val="-3"/>
                              </w:rPr>
                              <w:t xml:space="preserve"> </w:t>
                            </w:r>
                            <w:r>
                              <w:rPr>
                                <w:color w:val="FFFFFF"/>
                                <w:spacing w:val="-10"/>
                              </w:rPr>
                              <w:t>{</w:t>
                            </w:r>
                          </w:p>
                          <w:p w14:paraId="59F053DF" w14:textId="77777777" w:rsidR="0018077F" w:rsidRDefault="009A3248">
                            <w:pPr>
                              <w:pStyle w:val="BodyText"/>
                              <w:ind w:left="220"/>
                              <w:rPr>
                                <w:color w:val="000000"/>
                              </w:rPr>
                            </w:pPr>
                            <w:r>
                              <w:rPr>
                                <w:color w:val="FFFFFF"/>
                              </w:rPr>
                              <w:t>private</w:t>
                            </w:r>
                            <w:r>
                              <w:rPr>
                                <w:color w:val="FFFFFF"/>
                                <w:spacing w:val="-6"/>
                              </w:rPr>
                              <w:t xml:space="preserve"> </w:t>
                            </w:r>
                            <w:r>
                              <w:rPr>
                                <w:color w:val="FFFFFF"/>
                              </w:rPr>
                              <w:t>String</w:t>
                            </w:r>
                            <w:r>
                              <w:rPr>
                                <w:color w:val="FFFFFF"/>
                                <w:spacing w:val="-4"/>
                              </w:rPr>
                              <w:t xml:space="preserve"> </w:t>
                            </w:r>
                            <w:r>
                              <w:rPr>
                                <w:color w:val="FFFFFF"/>
                              </w:rPr>
                              <w:t>name;</w:t>
                            </w:r>
                            <w:r>
                              <w:rPr>
                                <w:color w:val="FFFFFF"/>
                                <w:spacing w:val="-4"/>
                              </w:rPr>
                              <w:t xml:space="preserve"> </w:t>
                            </w:r>
                            <w:r>
                              <w:rPr>
                                <w:color w:val="FFFFFF"/>
                              </w:rPr>
                              <w:t>//</w:t>
                            </w:r>
                            <w:r>
                              <w:rPr>
                                <w:color w:val="FFFFFF"/>
                                <w:spacing w:val="-3"/>
                              </w:rPr>
                              <w:t xml:space="preserve"> </w:t>
                            </w:r>
                            <w:r>
                              <w:rPr>
                                <w:color w:val="FFFFFF"/>
                              </w:rPr>
                              <w:t>Private</w:t>
                            </w:r>
                            <w:r>
                              <w:rPr>
                                <w:color w:val="FFFFFF"/>
                                <w:spacing w:val="-5"/>
                              </w:rPr>
                              <w:t xml:space="preserve"> </w:t>
                            </w:r>
                            <w:r>
                              <w:rPr>
                                <w:color w:val="FFFFFF"/>
                                <w:spacing w:val="-2"/>
                              </w:rPr>
                              <w:t>variable</w:t>
                            </w:r>
                          </w:p>
                          <w:p w14:paraId="73CE8639" w14:textId="77777777" w:rsidR="0018077F" w:rsidRDefault="009A3248">
                            <w:pPr>
                              <w:pStyle w:val="BodyText"/>
                              <w:ind w:left="422" w:right="2082" w:hanging="202"/>
                              <w:rPr>
                                <w:color w:val="000000"/>
                              </w:rPr>
                            </w:pPr>
                            <w:r>
                              <w:rPr>
                                <w:color w:val="FFFFFF"/>
                              </w:rPr>
                              <w:t>public</w:t>
                            </w:r>
                            <w:r>
                              <w:rPr>
                                <w:color w:val="FFFFFF"/>
                                <w:spacing w:val="-6"/>
                              </w:rPr>
                              <w:t xml:space="preserve"> </w:t>
                            </w:r>
                            <w:r>
                              <w:rPr>
                                <w:color w:val="FFFFFF"/>
                              </w:rPr>
                              <w:t>String</w:t>
                            </w:r>
                            <w:r>
                              <w:rPr>
                                <w:color w:val="FFFFFF"/>
                                <w:spacing w:val="-4"/>
                              </w:rPr>
                              <w:t xml:space="preserve"> </w:t>
                            </w:r>
                            <w:r>
                              <w:rPr>
                                <w:color w:val="FFFFFF"/>
                              </w:rPr>
                              <w:t>getName()</w:t>
                            </w:r>
                            <w:r>
                              <w:rPr>
                                <w:color w:val="FFFFFF"/>
                                <w:spacing w:val="-1"/>
                              </w:rPr>
                              <w:t xml:space="preserve"> </w:t>
                            </w:r>
                            <w:r>
                              <w:rPr>
                                <w:color w:val="FFFFFF"/>
                              </w:rPr>
                              <w:t>{</w:t>
                            </w:r>
                            <w:r>
                              <w:rPr>
                                <w:color w:val="FFFFFF"/>
                                <w:spacing w:val="-4"/>
                              </w:rPr>
                              <w:t xml:space="preserve"> </w:t>
                            </w:r>
                            <w:r>
                              <w:rPr>
                                <w:color w:val="FFFFFF"/>
                              </w:rPr>
                              <w:t>//</w:t>
                            </w:r>
                            <w:r>
                              <w:rPr>
                                <w:color w:val="FFFFFF"/>
                                <w:spacing w:val="-3"/>
                              </w:rPr>
                              <w:t xml:space="preserve"> </w:t>
                            </w:r>
                            <w:r>
                              <w:rPr>
                                <w:color w:val="FFFFFF"/>
                              </w:rPr>
                              <w:t>Public</w:t>
                            </w:r>
                            <w:r>
                              <w:rPr>
                                <w:color w:val="FFFFFF"/>
                                <w:spacing w:val="-1"/>
                              </w:rPr>
                              <w:t xml:space="preserve"> </w:t>
                            </w:r>
                            <w:r>
                              <w:rPr>
                                <w:color w:val="FFFFFF"/>
                              </w:rPr>
                              <w:t>method</w:t>
                            </w:r>
                            <w:r>
                              <w:rPr>
                                <w:color w:val="FFFFFF"/>
                                <w:spacing w:val="-3"/>
                              </w:rPr>
                              <w:t xml:space="preserve"> </w:t>
                            </w:r>
                            <w:r>
                              <w:rPr>
                                <w:color w:val="FFFFFF"/>
                              </w:rPr>
                              <w:t>to access</w:t>
                            </w:r>
                            <w:r>
                              <w:rPr>
                                <w:color w:val="FFFFFF"/>
                                <w:spacing w:val="-6"/>
                              </w:rPr>
                              <w:t xml:space="preserve"> </w:t>
                            </w:r>
                            <w:r>
                              <w:rPr>
                                <w:color w:val="FFFFFF"/>
                              </w:rPr>
                              <w:t>private</w:t>
                            </w:r>
                            <w:r>
                              <w:rPr>
                                <w:color w:val="FFFFFF"/>
                                <w:spacing w:val="-5"/>
                              </w:rPr>
                              <w:t xml:space="preserve"> </w:t>
                            </w:r>
                            <w:r>
                              <w:rPr>
                                <w:color w:val="FFFFFF"/>
                              </w:rPr>
                              <w:t>variable return name;</w:t>
                            </w:r>
                          </w:p>
                          <w:p w14:paraId="55002E58" w14:textId="77777777" w:rsidR="0018077F" w:rsidRDefault="009A3248">
                            <w:pPr>
                              <w:ind w:left="220"/>
                              <w:rPr>
                                <w:b/>
                                <w:color w:val="000000"/>
                              </w:rPr>
                            </w:pPr>
                            <w:r>
                              <w:rPr>
                                <w:b/>
                                <w:color w:val="FFFFFF"/>
                                <w:spacing w:val="-10"/>
                              </w:rPr>
                              <w:t>}</w:t>
                            </w:r>
                          </w:p>
                          <w:p w14:paraId="02FEC6B5" w14:textId="77777777" w:rsidR="0018077F" w:rsidRDefault="009A3248">
                            <w:pPr>
                              <w:pStyle w:val="BodyText"/>
                              <w:spacing w:before="1"/>
                              <w:ind w:left="422" w:right="4760" w:hanging="202"/>
                              <w:rPr>
                                <w:color w:val="000000"/>
                              </w:rPr>
                            </w:pPr>
                            <w:r>
                              <w:rPr>
                                <w:color w:val="FFFFFF"/>
                              </w:rPr>
                              <w:t>public</w:t>
                            </w:r>
                            <w:r>
                              <w:rPr>
                                <w:color w:val="FFFFFF"/>
                                <w:spacing w:val="-11"/>
                              </w:rPr>
                              <w:t xml:space="preserve"> </w:t>
                            </w:r>
                            <w:r>
                              <w:rPr>
                                <w:color w:val="FFFFFF"/>
                              </w:rPr>
                              <w:t>void</w:t>
                            </w:r>
                            <w:r>
                              <w:rPr>
                                <w:color w:val="FFFFFF"/>
                                <w:spacing w:val="-9"/>
                              </w:rPr>
                              <w:t xml:space="preserve"> </w:t>
                            </w:r>
                            <w:r>
                              <w:rPr>
                                <w:color w:val="FFFFFF"/>
                              </w:rPr>
                              <w:t>setName(String</w:t>
                            </w:r>
                            <w:r>
                              <w:rPr>
                                <w:color w:val="FFFFFF"/>
                                <w:spacing w:val="-10"/>
                              </w:rPr>
                              <w:t xml:space="preserve"> </w:t>
                            </w:r>
                            <w:r>
                              <w:rPr>
                                <w:color w:val="FFFFFF"/>
                              </w:rPr>
                              <w:t>newName)</w:t>
                            </w:r>
                            <w:r>
                              <w:rPr>
                                <w:color w:val="FFFFFF"/>
                                <w:spacing w:val="-11"/>
                              </w:rPr>
                              <w:t xml:space="preserve"> </w:t>
                            </w:r>
                            <w:r>
                              <w:rPr>
                                <w:color w:val="FFFFFF"/>
                              </w:rPr>
                              <w:t>{ name = newName;</w:t>
                            </w:r>
                          </w:p>
                          <w:p w14:paraId="0319ADFA" w14:textId="77777777" w:rsidR="0018077F" w:rsidRDefault="009A3248">
                            <w:pPr>
                              <w:spacing w:line="264" w:lineRule="exact"/>
                              <w:ind w:left="220"/>
                              <w:rPr>
                                <w:b/>
                                <w:color w:val="000000"/>
                              </w:rPr>
                            </w:pPr>
                            <w:r>
                              <w:rPr>
                                <w:b/>
                                <w:color w:val="FFFFFF"/>
                                <w:spacing w:val="-10"/>
                              </w:rPr>
                              <w:t>}</w:t>
                            </w:r>
                          </w:p>
                          <w:p w14:paraId="0B340759" w14:textId="77777777" w:rsidR="0018077F" w:rsidRDefault="009A3248">
                            <w:pPr>
                              <w:ind w:left="28"/>
                              <w:rPr>
                                <w:b/>
                                <w:color w:val="000000"/>
                              </w:rPr>
                            </w:pPr>
                            <w:r>
                              <w:rPr>
                                <w:b/>
                                <w:color w:val="FFFFFF"/>
                                <w:spacing w:val="-10"/>
                              </w:rPr>
                              <w:t>}</w:t>
                            </w:r>
                          </w:p>
                          <w:p w14:paraId="660A9C4B" w14:textId="77777777" w:rsidR="0018077F" w:rsidRDefault="0018077F">
                            <w:pPr>
                              <w:pStyle w:val="BodyText"/>
                              <w:spacing w:before="1"/>
                              <w:ind w:left="0"/>
                              <w:rPr>
                                <w:color w:val="000000"/>
                              </w:rPr>
                            </w:pPr>
                          </w:p>
                          <w:p w14:paraId="401ADFF4" w14:textId="77777777" w:rsidR="0018077F" w:rsidRDefault="009A3248">
                            <w:pPr>
                              <w:pStyle w:val="BodyText"/>
                              <w:ind w:left="28"/>
                              <w:rPr>
                                <w:color w:val="000000"/>
                              </w:rPr>
                            </w:pPr>
                            <w:r>
                              <w:rPr>
                                <w:color w:val="FFFFFF"/>
                              </w:rPr>
                              <w:t>Abstraction</w:t>
                            </w:r>
                            <w:r>
                              <w:rPr>
                                <w:color w:val="FFFFFF"/>
                                <w:spacing w:val="-9"/>
                              </w:rPr>
                              <w:t xml:space="preserve"> </w:t>
                            </w:r>
                            <w:r>
                              <w:rPr>
                                <w:color w:val="FFFFFF"/>
                              </w:rPr>
                              <w:t>Example</w:t>
                            </w:r>
                            <w:r>
                              <w:rPr>
                                <w:color w:val="FFFFFF"/>
                                <w:spacing w:val="-9"/>
                              </w:rPr>
                              <w:t xml:space="preserve"> </w:t>
                            </w:r>
                            <w:r>
                              <w:rPr>
                                <w:color w:val="FFFFFF"/>
                                <w:spacing w:val="-2"/>
                              </w:rPr>
                              <w:t>(Java):</w:t>
                            </w:r>
                          </w:p>
                          <w:p w14:paraId="620E5AD2" w14:textId="77777777" w:rsidR="0018077F" w:rsidRDefault="009A3248">
                            <w:pPr>
                              <w:pStyle w:val="BodyText"/>
                              <w:spacing w:before="1"/>
                              <w:ind w:left="28"/>
                              <w:rPr>
                                <w:color w:val="000000"/>
                              </w:rPr>
                            </w:pPr>
                            <w:r>
                              <w:rPr>
                                <w:color w:val="FFFFFF"/>
                                <w:spacing w:val="-4"/>
                              </w:rPr>
                              <w:t>java</w:t>
                            </w:r>
                          </w:p>
                          <w:p w14:paraId="5BBF198E" w14:textId="77777777" w:rsidR="0018077F" w:rsidRDefault="009A3248">
                            <w:pPr>
                              <w:pStyle w:val="BodyText"/>
                              <w:ind w:left="28"/>
                              <w:rPr>
                                <w:color w:val="000000"/>
                              </w:rPr>
                            </w:pPr>
                            <w:r>
                              <w:rPr>
                                <w:color w:val="FFFFFF"/>
                              </w:rPr>
                              <w:t>abstract</w:t>
                            </w:r>
                            <w:r>
                              <w:rPr>
                                <w:color w:val="FFFFFF"/>
                                <w:spacing w:val="-9"/>
                              </w:rPr>
                              <w:t xml:space="preserve"> </w:t>
                            </w:r>
                            <w:r>
                              <w:rPr>
                                <w:color w:val="FFFFFF"/>
                              </w:rPr>
                              <w:t>class</w:t>
                            </w:r>
                            <w:r>
                              <w:rPr>
                                <w:color w:val="FFFFFF"/>
                                <w:spacing w:val="-8"/>
                              </w:rPr>
                              <w:t xml:space="preserve"> </w:t>
                            </w:r>
                            <w:r>
                              <w:rPr>
                                <w:color w:val="FFFFFF"/>
                              </w:rPr>
                              <w:t>Animal</w:t>
                            </w:r>
                            <w:r>
                              <w:rPr>
                                <w:color w:val="FFFFFF"/>
                                <w:spacing w:val="-7"/>
                              </w:rPr>
                              <w:t xml:space="preserve"> </w:t>
                            </w:r>
                            <w:r>
                              <w:rPr>
                                <w:color w:val="FFFFFF"/>
                                <w:spacing w:val="-10"/>
                              </w:rPr>
                              <w:t>{</w:t>
                            </w:r>
                          </w:p>
                          <w:p w14:paraId="4D4452AC" w14:textId="77777777" w:rsidR="0018077F" w:rsidRDefault="009A3248">
                            <w:pPr>
                              <w:pStyle w:val="BodyText"/>
                              <w:ind w:left="220"/>
                              <w:rPr>
                                <w:color w:val="000000"/>
                              </w:rPr>
                            </w:pPr>
                            <w:r>
                              <w:rPr>
                                <w:color w:val="FFFFFF"/>
                              </w:rPr>
                              <w:t>abstract</w:t>
                            </w:r>
                            <w:r>
                              <w:rPr>
                                <w:color w:val="FFFFFF"/>
                                <w:spacing w:val="-5"/>
                              </w:rPr>
                              <w:t xml:space="preserve"> </w:t>
                            </w:r>
                            <w:r>
                              <w:rPr>
                                <w:color w:val="FFFFFF"/>
                              </w:rPr>
                              <w:t>void</w:t>
                            </w:r>
                            <w:r>
                              <w:rPr>
                                <w:color w:val="FFFFFF"/>
                                <w:spacing w:val="-4"/>
                              </w:rPr>
                              <w:t xml:space="preserve"> </w:t>
                            </w:r>
                            <w:r>
                              <w:rPr>
                                <w:color w:val="FFFFFF"/>
                              </w:rPr>
                              <w:t>sound();</w:t>
                            </w:r>
                            <w:r>
                              <w:rPr>
                                <w:color w:val="FFFFFF"/>
                                <w:spacing w:val="-4"/>
                              </w:rPr>
                              <w:t xml:space="preserve"> </w:t>
                            </w:r>
                            <w:r>
                              <w:rPr>
                                <w:color w:val="FFFFFF"/>
                              </w:rPr>
                              <w:t>//</w:t>
                            </w:r>
                            <w:r>
                              <w:rPr>
                                <w:color w:val="FFFFFF"/>
                                <w:spacing w:val="-4"/>
                              </w:rPr>
                              <w:t xml:space="preserve"> </w:t>
                            </w:r>
                            <w:r>
                              <w:rPr>
                                <w:color w:val="FFFFFF"/>
                              </w:rPr>
                              <w:t>Abstract</w:t>
                            </w:r>
                            <w:r>
                              <w:rPr>
                                <w:color w:val="FFFFFF"/>
                                <w:spacing w:val="-4"/>
                              </w:rPr>
                              <w:t xml:space="preserve"> </w:t>
                            </w:r>
                            <w:r>
                              <w:rPr>
                                <w:color w:val="FFFFFF"/>
                                <w:spacing w:val="-2"/>
                              </w:rPr>
                              <w:t>method</w:t>
                            </w:r>
                          </w:p>
                          <w:p w14:paraId="51247483" w14:textId="77777777" w:rsidR="0018077F" w:rsidRDefault="009A3248">
                            <w:pPr>
                              <w:ind w:left="28"/>
                              <w:rPr>
                                <w:b/>
                                <w:color w:val="000000"/>
                              </w:rPr>
                            </w:pPr>
                            <w:r>
                              <w:rPr>
                                <w:b/>
                                <w:color w:val="FFFFFF"/>
                                <w:spacing w:val="-10"/>
                              </w:rPr>
                              <w:t>}</w:t>
                            </w:r>
                          </w:p>
                          <w:p w14:paraId="7E96B23B" w14:textId="77777777" w:rsidR="0018077F" w:rsidRDefault="009A3248">
                            <w:pPr>
                              <w:pStyle w:val="BodyText"/>
                              <w:spacing w:before="1"/>
                              <w:ind w:left="220" w:right="6598" w:hanging="192"/>
                              <w:rPr>
                                <w:color w:val="000000"/>
                              </w:rPr>
                            </w:pPr>
                            <w:r>
                              <w:rPr>
                                <w:color w:val="FFFFFF"/>
                              </w:rPr>
                              <w:t>class</w:t>
                            </w:r>
                            <w:r>
                              <w:rPr>
                                <w:color w:val="FFFFFF"/>
                                <w:spacing w:val="-12"/>
                              </w:rPr>
                              <w:t xml:space="preserve"> </w:t>
                            </w:r>
                            <w:r>
                              <w:rPr>
                                <w:color w:val="FFFFFF"/>
                              </w:rPr>
                              <w:t>Dog</w:t>
                            </w:r>
                            <w:r>
                              <w:rPr>
                                <w:color w:val="FFFFFF"/>
                                <w:spacing w:val="-10"/>
                              </w:rPr>
                              <w:t xml:space="preserve"> </w:t>
                            </w:r>
                            <w:r>
                              <w:rPr>
                                <w:color w:val="FFFFFF"/>
                              </w:rPr>
                              <w:t>extends</w:t>
                            </w:r>
                            <w:r>
                              <w:rPr>
                                <w:color w:val="FFFFFF"/>
                                <w:spacing w:val="-12"/>
                              </w:rPr>
                              <w:t xml:space="preserve"> </w:t>
                            </w:r>
                            <w:r>
                              <w:rPr>
                                <w:color w:val="FFFFFF"/>
                              </w:rPr>
                              <w:t>Animal</w:t>
                            </w:r>
                            <w:r>
                              <w:rPr>
                                <w:color w:val="FFFFFF"/>
                                <w:spacing w:val="-8"/>
                              </w:rPr>
                              <w:t xml:space="preserve"> </w:t>
                            </w:r>
                            <w:r>
                              <w:rPr>
                                <w:color w:val="FFFFFF"/>
                              </w:rPr>
                              <w:t>{ void sound() {</w:t>
                            </w:r>
                          </w:p>
                          <w:p w14:paraId="7640902B" w14:textId="77777777" w:rsidR="0018077F" w:rsidRDefault="009A3248">
                            <w:pPr>
                              <w:pStyle w:val="BodyText"/>
                              <w:ind w:left="422"/>
                              <w:rPr>
                                <w:color w:val="000000"/>
                              </w:rPr>
                            </w:pPr>
                            <w:r>
                              <w:rPr>
                                <w:color w:val="FFFFFF"/>
                                <w:spacing w:val="-2"/>
                              </w:rPr>
                              <w:t>System.out.println("Bark");</w:t>
                            </w:r>
                          </w:p>
                          <w:p w14:paraId="25E7C2E0" w14:textId="77777777" w:rsidR="0018077F" w:rsidRDefault="009A3248">
                            <w:pPr>
                              <w:spacing w:before="1"/>
                              <w:ind w:left="220"/>
                              <w:rPr>
                                <w:b/>
                                <w:color w:val="000000"/>
                              </w:rPr>
                            </w:pPr>
                            <w:r>
                              <w:rPr>
                                <w:b/>
                                <w:color w:val="FFFFFF"/>
                                <w:spacing w:val="-10"/>
                              </w:rPr>
                              <w:t>}</w:t>
                            </w:r>
                          </w:p>
                          <w:p w14:paraId="472BCB97" w14:textId="77777777" w:rsidR="0018077F" w:rsidRDefault="009A3248">
                            <w:pPr>
                              <w:spacing w:line="267" w:lineRule="exact"/>
                              <w:ind w:left="28"/>
                              <w:rPr>
                                <w:b/>
                                <w:color w:val="000000"/>
                              </w:rPr>
                            </w:pPr>
                            <w:r>
                              <w:rPr>
                                <w:b/>
                                <w:color w:val="FFFFFF"/>
                                <w:spacing w:val="-10"/>
                              </w:rPr>
                              <w:t>}</w:t>
                            </w:r>
                          </w:p>
                        </w:txbxContent>
                      </wps:txbx>
                      <wps:bodyPr wrap="square" lIns="0" tIns="0" rIns="0" bIns="0" rtlCol="0">
                        <a:noAutofit/>
                      </wps:bodyPr>
                    </wps:wsp>
                  </a:graphicData>
                </a:graphic>
              </wp:inline>
            </w:drawing>
          </mc:Choice>
          <mc:Fallback>
            <w:pict>
              <v:shapetype w14:anchorId="3E7606E7" id="_x0000_t202" coordsize="21600,21600" o:spt="202" path="m,l,21600r21600,l21600,xe">
                <v:stroke joinstyle="miter"/>
                <v:path gradientshapeok="t" o:connecttype="rect"/>
              </v:shapetype>
              <v:shape id="Textbox 12" o:spid="_x0000_s1026" type="#_x0000_t202" style="width:454.25pt;height:2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" fillcolor="#252525" stroked="f">
                <v:textbox inset="0,0,0,0">
                  <w:txbxContent>
                    <w:p w14:paraId="7DC55F0B" w14:textId="77777777" w:rsidR="0018077F" w:rsidRDefault="009A3248">
                      <w:pPr>
                        <w:pStyle w:val="BodyText"/>
                        <w:spacing w:before="1"/>
                        <w:ind w:left="28"/>
                        <w:rPr>
                          <w:color w:val="000000"/>
                        </w:rPr>
                      </w:pPr>
                      <w:r>
                        <w:rPr>
                          <w:color w:val="FFFFFF"/>
                        </w:rPr>
                        <w:t>Encapsulation</w:t>
                      </w:r>
                      <w:r>
                        <w:rPr>
                          <w:color w:val="FFFFFF"/>
                          <w:spacing w:val="-10"/>
                        </w:rPr>
                        <w:t xml:space="preserve"> </w:t>
                      </w:r>
                      <w:r>
                        <w:rPr>
                          <w:color w:val="FFFFFF"/>
                        </w:rPr>
                        <w:t>Example</w:t>
                      </w:r>
                      <w:r>
                        <w:rPr>
                          <w:color w:val="FFFFFF"/>
                          <w:spacing w:val="-11"/>
                        </w:rPr>
                        <w:t xml:space="preserve"> </w:t>
                      </w:r>
                      <w:r>
                        <w:rPr>
                          <w:color w:val="FFFFFF"/>
                          <w:spacing w:val="-2"/>
                        </w:rPr>
                        <w:t>(Java):</w:t>
                      </w:r>
                    </w:p>
                    <w:p w14:paraId="17DC30C5" w14:textId="77777777" w:rsidR="0018077F" w:rsidRDefault="009A3248">
                      <w:pPr>
                        <w:pStyle w:val="BodyText"/>
                        <w:spacing w:before="1"/>
                        <w:ind w:left="28"/>
                        <w:rPr>
                          <w:color w:val="000000"/>
                        </w:rPr>
                      </w:pPr>
                      <w:r>
                        <w:rPr>
                          <w:color w:val="FFFFFF"/>
                          <w:spacing w:val="-4"/>
                        </w:rPr>
                        <w:t>java</w:t>
                      </w:r>
                    </w:p>
                    <w:p w14:paraId="7547AE22" w14:textId="77777777" w:rsidR="0018077F" w:rsidRDefault="009A3248">
                      <w:pPr>
                        <w:pStyle w:val="BodyText"/>
                        <w:spacing w:before="1"/>
                        <w:ind w:left="28"/>
                        <w:rPr>
                          <w:color w:val="000000"/>
                        </w:rPr>
                      </w:pPr>
                      <w:r>
                        <w:rPr>
                          <w:color w:val="FFFFFF"/>
                        </w:rPr>
                        <w:t>class</w:t>
                      </w:r>
                      <w:r>
                        <w:rPr>
                          <w:color w:val="FFFFFF"/>
                          <w:spacing w:val="-8"/>
                        </w:rPr>
                        <w:t xml:space="preserve"> </w:t>
                      </w:r>
                      <w:r>
                        <w:rPr>
                          <w:color w:val="FFFFFF"/>
                        </w:rPr>
                        <w:t>Student</w:t>
                      </w:r>
                      <w:r>
                        <w:rPr>
                          <w:color w:val="FFFFFF"/>
                          <w:spacing w:val="-3"/>
                        </w:rPr>
                        <w:t xml:space="preserve"> </w:t>
                      </w:r>
                      <w:r>
                        <w:rPr>
                          <w:color w:val="FFFFFF"/>
                          <w:spacing w:val="-10"/>
                        </w:rPr>
                        <w:t>{</w:t>
                      </w:r>
                    </w:p>
                    <w:p w14:paraId="59F053DF" w14:textId="77777777" w:rsidR="0018077F" w:rsidRDefault="009A3248">
                      <w:pPr>
                        <w:pStyle w:val="BodyText"/>
                        <w:ind w:left="220"/>
                        <w:rPr>
                          <w:color w:val="000000"/>
                        </w:rPr>
                      </w:pPr>
                      <w:r>
                        <w:rPr>
                          <w:color w:val="FFFFFF"/>
                        </w:rPr>
                        <w:t>private</w:t>
                      </w:r>
                      <w:r>
                        <w:rPr>
                          <w:color w:val="FFFFFF"/>
                          <w:spacing w:val="-6"/>
                        </w:rPr>
                        <w:t xml:space="preserve"> </w:t>
                      </w:r>
                      <w:r>
                        <w:rPr>
                          <w:color w:val="FFFFFF"/>
                        </w:rPr>
                        <w:t>String</w:t>
                      </w:r>
                      <w:r>
                        <w:rPr>
                          <w:color w:val="FFFFFF"/>
                          <w:spacing w:val="-4"/>
                        </w:rPr>
                        <w:t xml:space="preserve"> </w:t>
                      </w:r>
                      <w:r>
                        <w:rPr>
                          <w:color w:val="FFFFFF"/>
                        </w:rPr>
                        <w:t>name;</w:t>
                      </w:r>
                      <w:r>
                        <w:rPr>
                          <w:color w:val="FFFFFF"/>
                          <w:spacing w:val="-4"/>
                        </w:rPr>
                        <w:t xml:space="preserve"> </w:t>
                      </w:r>
                      <w:r>
                        <w:rPr>
                          <w:color w:val="FFFFFF"/>
                        </w:rPr>
                        <w:t>//</w:t>
                      </w:r>
                      <w:r>
                        <w:rPr>
                          <w:color w:val="FFFFFF"/>
                          <w:spacing w:val="-3"/>
                        </w:rPr>
                        <w:t xml:space="preserve"> </w:t>
                      </w:r>
                      <w:r>
                        <w:rPr>
                          <w:color w:val="FFFFFF"/>
                        </w:rPr>
                        <w:t>Private</w:t>
                      </w:r>
                      <w:r>
                        <w:rPr>
                          <w:color w:val="FFFFFF"/>
                          <w:spacing w:val="-5"/>
                        </w:rPr>
                        <w:t xml:space="preserve"> </w:t>
                      </w:r>
                      <w:r>
                        <w:rPr>
                          <w:color w:val="FFFFFF"/>
                          <w:spacing w:val="-2"/>
                        </w:rPr>
                        <w:t>variable</w:t>
                      </w:r>
                    </w:p>
                    <w:p w14:paraId="73CE8639" w14:textId="77777777" w:rsidR="0018077F" w:rsidRDefault="009A3248">
                      <w:pPr>
                        <w:pStyle w:val="BodyText"/>
                        <w:ind w:left="422" w:right="2082" w:hanging="202"/>
                        <w:rPr>
                          <w:color w:val="000000"/>
                        </w:rPr>
                      </w:pPr>
                      <w:r>
                        <w:rPr>
                          <w:color w:val="FFFFFF"/>
                        </w:rPr>
                        <w:t>public</w:t>
                      </w:r>
                      <w:r>
                        <w:rPr>
                          <w:color w:val="FFFFFF"/>
                          <w:spacing w:val="-6"/>
                        </w:rPr>
                        <w:t xml:space="preserve"> </w:t>
                      </w:r>
                      <w:r>
                        <w:rPr>
                          <w:color w:val="FFFFFF"/>
                        </w:rPr>
                        <w:t>String</w:t>
                      </w:r>
                      <w:r>
                        <w:rPr>
                          <w:color w:val="FFFFFF"/>
                          <w:spacing w:val="-4"/>
                        </w:rPr>
                        <w:t xml:space="preserve"> </w:t>
                      </w:r>
                      <w:r>
                        <w:rPr>
                          <w:color w:val="FFFFFF"/>
                        </w:rPr>
                        <w:t>getName()</w:t>
                      </w:r>
                      <w:r>
                        <w:rPr>
                          <w:color w:val="FFFFFF"/>
                          <w:spacing w:val="-1"/>
                        </w:rPr>
                        <w:t xml:space="preserve"> </w:t>
                      </w:r>
                      <w:r>
                        <w:rPr>
                          <w:color w:val="FFFFFF"/>
                        </w:rPr>
                        <w:t>{</w:t>
                      </w:r>
                      <w:r>
                        <w:rPr>
                          <w:color w:val="FFFFFF"/>
                          <w:spacing w:val="-4"/>
                        </w:rPr>
                        <w:t xml:space="preserve"> </w:t>
                      </w:r>
                      <w:r>
                        <w:rPr>
                          <w:color w:val="FFFFFF"/>
                        </w:rPr>
                        <w:t>//</w:t>
                      </w:r>
                      <w:r>
                        <w:rPr>
                          <w:color w:val="FFFFFF"/>
                          <w:spacing w:val="-3"/>
                        </w:rPr>
                        <w:t xml:space="preserve"> </w:t>
                      </w:r>
                      <w:r>
                        <w:rPr>
                          <w:color w:val="FFFFFF"/>
                        </w:rPr>
                        <w:t>Public</w:t>
                      </w:r>
                      <w:r>
                        <w:rPr>
                          <w:color w:val="FFFFFF"/>
                          <w:spacing w:val="-1"/>
                        </w:rPr>
                        <w:t xml:space="preserve"> </w:t>
                      </w:r>
                      <w:r>
                        <w:rPr>
                          <w:color w:val="FFFFFF"/>
                        </w:rPr>
                        <w:t>method</w:t>
                      </w:r>
                      <w:r>
                        <w:rPr>
                          <w:color w:val="FFFFFF"/>
                          <w:spacing w:val="-3"/>
                        </w:rPr>
                        <w:t xml:space="preserve"> </w:t>
                      </w:r>
                      <w:r>
                        <w:rPr>
                          <w:color w:val="FFFFFF"/>
                        </w:rPr>
                        <w:t>to access</w:t>
                      </w:r>
                      <w:r>
                        <w:rPr>
                          <w:color w:val="FFFFFF"/>
                          <w:spacing w:val="-6"/>
                        </w:rPr>
                        <w:t xml:space="preserve"> </w:t>
                      </w:r>
                      <w:r>
                        <w:rPr>
                          <w:color w:val="FFFFFF"/>
                        </w:rPr>
                        <w:t>private</w:t>
                      </w:r>
                      <w:r>
                        <w:rPr>
                          <w:color w:val="FFFFFF"/>
                          <w:spacing w:val="-5"/>
                        </w:rPr>
                        <w:t xml:space="preserve"> </w:t>
                      </w:r>
                      <w:r>
                        <w:rPr>
                          <w:color w:val="FFFFFF"/>
                        </w:rPr>
                        <w:t>variable return name;</w:t>
                      </w:r>
                    </w:p>
                    <w:p w14:paraId="55002E58" w14:textId="77777777" w:rsidR="0018077F" w:rsidRDefault="009A3248">
                      <w:pPr>
                        <w:ind w:left="220"/>
                        <w:rPr>
                          <w:b/>
                          <w:color w:val="000000"/>
                        </w:rPr>
                      </w:pPr>
                      <w:r>
                        <w:rPr>
                          <w:b/>
                          <w:color w:val="FFFFFF"/>
                          <w:spacing w:val="-10"/>
                        </w:rPr>
                        <w:t>}</w:t>
                      </w:r>
                    </w:p>
                    <w:p w14:paraId="02FEC6B5" w14:textId="77777777" w:rsidR="0018077F" w:rsidRDefault="009A3248">
                      <w:pPr>
                        <w:pStyle w:val="BodyText"/>
                        <w:spacing w:before="1"/>
                        <w:ind w:left="422" w:right="4760" w:hanging="202"/>
                        <w:rPr>
                          <w:color w:val="000000"/>
                        </w:rPr>
                      </w:pPr>
                      <w:r>
                        <w:rPr>
                          <w:color w:val="FFFFFF"/>
                        </w:rPr>
                        <w:t>public</w:t>
                      </w:r>
                      <w:r>
                        <w:rPr>
                          <w:color w:val="FFFFFF"/>
                          <w:spacing w:val="-11"/>
                        </w:rPr>
                        <w:t xml:space="preserve"> </w:t>
                      </w:r>
                      <w:r>
                        <w:rPr>
                          <w:color w:val="FFFFFF"/>
                        </w:rPr>
                        <w:t>void</w:t>
                      </w:r>
                      <w:r>
                        <w:rPr>
                          <w:color w:val="FFFFFF"/>
                          <w:spacing w:val="-9"/>
                        </w:rPr>
                        <w:t xml:space="preserve"> </w:t>
                      </w:r>
                      <w:r>
                        <w:rPr>
                          <w:color w:val="FFFFFF"/>
                        </w:rPr>
                        <w:t>setName(String</w:t>
                      </w:r>
                      <w:r>
                        <w:rPr>
                          <w:color w:val="FFFFFF"/>
                          <w:spacing w:val="-10"/>
                        </w:rPr>
                        <w:t xml:space="preserve"> </w:t>
                      </w:r>
                      <w:r>
                        <w:rPr>
                          <w:color w:val="FFFFFF"/>
                        </w:rPr>
                        <w:t>newName)</w:t>
                      </w:r>
                      <w:r>
                        <w:rPr>
                          <w:color w:val="FFFFFF"/>
                          <w:spacing w:val="-11"/>
                        </w:rPr>
                        <w:t xml:space="preserve"> </w:t>
                      </w:r>
                      <w:r>
                        <w:rPr>
                          <w:color w:val="FFFFFF"/>
                        </w:rPr>
                        <w:t>{ name = newName;</w:t>
                      </w:r>
                    </w:p>
                    <w:p w14:paraId="0319ADFA" w14:textId="77777777" w:rsidR="0018077F" w:rsidRDefault="009A3248">
                      <w:pPr>
                        <w:spacing w:line="264" w:lineRule="exact"/>
                        <w:ind w:left="220"/>
                        <w:rPr>
                          <w:b/>
                          <w:color w:val="000000"/>
                        </w:rPr>
                      </w:pPr>
                      <w:r>
                        <w:rPr>
                          <w:b/>
                          <w:color w:val="FFFFFF"/>
                          <w:spacing w:val="-10"/>
                        </w:rPr>
                        <w:t>}</w:t>
                      </w:r>
                    </w:p>
                    <w:p w14:paraId="0B340759" w14:textId="77777777" w:rsidR="0018077F" w:rsidRDefault="009A3248">
                      <w:pPr>
                        <w:ind w:left="28"/>
                        <w:rPr>
                          <w:b/>
                          <w:color w:val="000000"/>
                        </w:rPr>
                      </w:pPr>
                      <w:r>
                        <w:rPr>
                          <w:b/>
                          <w:color w:val="FFFFFF"/>
                          <w:spacing w:val="-10"/>
                        </w:rPr>
                        <w:t>}</w:t>
                      </w:r>
                    </w:p>
                    <w:p w14:paraId="660A9C4B" w14:textId="77777777" w:rsidR="0018077F" w:rsidRDefault="0018077F">
                      <w:pPr>
                        <w:pStyle w:val="BodyText"/>
                        <w:spacing w:before="1"/>
                        <w:ind w:left="0"/>
                        <w:rPr>
                          <w:color w:val="000000"/>
                        </w:rPr>
                      </w:pPr>
                    </w:p>
                    <w:p w14:paraId="401ADFF4" w14:textId="77777777" w:rsidR="0018077F" w:rsidRDefault="009A3248">
                      <w:pPr>
                        <w:pStyle w:val="BodyText"/>
                        <w:ind w:left="28"/>
                        <w:rPr>
                          <w:color w:val="000000"/>
                        </w:rPr>
                      </w:pPr>
                      <w:r>
                        <w:rPr>
                          <w:color w:val="FFFFFF"/>
                        </w:rPr>
                        <w:t>Abstraction</w:t>
                      </w:r>
                      <w:r>
                        <w:rPr>
                          <w:color w:val="FFFFFF"/>
                          <w:spacing w:val="-9"/>
                        </w:rPr>
                        <w:t xml:space="preserve"> </w:t>
                      </w:r>
                      <w:r>
                        <w:rPr>
                          <w:color w:val="FFFFFF"/>
                        </w:rPr>
                        <w:t>Example</w:t>
                      </w:r>
                      <w:r>
                        <w:rPr>
                          <w:color w:val="FFFFFF"/>
                          <w:spacing w:val="-9"/>
                        </w:rPr>
                        <w:t xml:space="preserve"> </w:t>
                      </w:r>
                      <w:r>
                        <w:rPr>
                          <w:color w:val="FFFFFF"/>
                          <w:spacing w:val="-2"/>
                        </w:rPr>
                        <w:t>(Java):</w:t>
                      </w:r>
                    </w:p>
                    <w:p w14:paraId="620E5AD2" w14:textId="77777777" w:rsidR="0018077F" w:rsidRDefault="009A3248">
                      <w:pPr>
                        <w:pStyle w:val="BodyText"/>
                        <w:spacing w:before="1"/>
                        <w:ind w:left="28"/>
                        <w:rPr>
                          <w:color w:val="000000"/>
                        </w:rPr>
                      </w:pPr>
                      <w:r>
                        <w:rPr>
                          <w:color w:val="FFFFFF"/>
                          <w:spacing w:val="-4"/>
                        </w:rPr>
                        <w:t>java</w:t>
                      </w:r>
                    </w:p>
                    <w:p w14:paraId="5BBF198E" w14:textId="77777777" w:rsidR="0018077F" w:rsidRDefault="009A3248">
                      <w:pPr>
                        <w:pStyle w:val="BodyText"/>
                        <w:ind w:left="28"/>
                        <w:rPr>
                          <w:color w:val="000000"/>
                        </w:rPr>
                      </w:pPr>
                      <w:r>
                        <w:rPr>
                          <w:color w:val="FFFFFF"/>
                        </w:rPr>
                        <w:t>abstract</w:t>
                      </w:r>
                      <w:r>
                        <w:rPr>
                          <w:color w:val="FFFFFF"/>
                          <w:spacing w:val="-9"/>
                        </w:rPr>
                        <w:t xml:space="preserve"> </w:t>
                      </w:r>
                      <w:r>
                        <w:rPr>
                          <w:color w:val="FFFFFF"/>
                        </w:rPr>
                        <w:t>class</w:t>
                      </w:r>
                      <w:r>
                        <w:rPr>
                          <w:color w:val="FFFFFF"/>
                          <w:spacing w:val="-8"/>
                        </w:rPr>
                        <w:t xml:space="preserve"> </w:t>
                      </w:r>
                      <w:r>
                        <w:rPr>
                          <w:color w:val="FFFFFF"/>
                        </w:rPr>
                        <w:t>Animal</w:t>
                      </w:r>
                      <w:r>
                        <w:rPr>
                          <w:color w:val="FFFFFF"/>
                          <w:spacing w:val="-7"/>
                        </w:rPr>
                        <w:t xml:space="preserve"> </w:t>
                      </w:r>
                      <w:r>
                        <w:rPr>
                          <w:color w:val="FFFFFF"/>
                          <w:spacing w:val="-10"/>
                        </w:rPr>
                        <w:t>{</w:t>
                      </w:r>
                    </w:p>
                    <w:p w14:paraId="4D4452AC" w14:textId="77777777" w:rsidR="0018077F" w:rsidRDefault="009A3248">
                      <w:pPr>
                        <w:pStyle w:val="BodyText"/>
                        <w:ind w:left="220"/>
                        <w:rPr>
                          <w:color w:val="000000"/>
                        </w:rPr>
                      </w:pPr>
                      <w:r>
                        <w:rPr>
                          <w:color w:val="FFFFFF"/>
                        </w:rPr>
                        <w:t>abstract</w:t>
                      </w:r>
                      <w:r>
                        <w:rPr>
                          <w:color w:val="FFFFFF"/>
                          <w:spacing w:val="-5"/>
                        </w:rPr>
                        <w:t xml:space="preserve"> </w:t>
                      </w:r>
                      <w:r>
                        <w:rPr>
                          <w:color w:val="FFFFFF"/>
                        </w:rPr>
                        <w:t>void</w:t>
                      </w:r>
                      <w:r>
                        <w:rPr>
                          <w:color w:val="FFFFFF"/>
                          <w:spacing w:val="-4"/>
                        </w:rPr>
                        <w:t xml:space="preserve"> </w:t>
                      </w:r>
                      <w:r>
                        <w:rPr>
                          <w:color w:val="FFFFFF"/>
                        </w:rPr>
                        <w:t>sound();</w:t>
                      </w:r>
                      <w:r>
                        <w:rPr>
                          <w:color w:val="FFFFFF"/>
                          <w:spacing w:val="-4"/>
                        </w:rPr>
                        <w:t xml:space="preserve"> </w:t>
                      </w:r>
                      <w:r>
                        <w:rPr>
                          <w:color w:val="FFFFFF"/>
                        </w:rPr>
                        <w:t>//</w:t>
                      </w:r>
                      <w:r>
                        <w:rPr>
                          <w:color w:val="FFFFFF"/>
                          <w:spacing w:val="-4"/>
                        </w:rPr>
                        <w:t xml:space="preserve"> </w:t>
                      </w:r>
                      <w:r>
                        <w:rPr>
                          <w:color w:val="FFFFFF"/>
                        </w:rPr>
                        <w:t>Abstract</w:t>
                      </w:r>
                      <w:r>
                        <w:rPr>
                          <w:color w:val="FFFFFF"/>
                          <w:spacing w:val="-4"/>
                        </w:rPr>
                        <w:t xml:space="preserve"> </w:t>
                      </w:r>
                      <w:r>
                        <w:rPr>
                          <w:color w:val="FFFFFF"/>
                          <w:spacing w:val="-2"/>
                        </w:rPr>
                        <w:t>method</w:t>
                      </w:r>
                    </w:p>
                    <w:p w14:paraId="51247483" w14:textId="77777777" w:rsidR="0018077F" w:rsidRDefault="009A3248">
                      <w:pPr>
                        <w:ind w:left="28"/>
                        <w:rPr>
                          <w:b/>
                          <w:color w:val="000000"/>
                        </w:rPr>
                      </w:pPr>
                      <w:r>
                        <w:rPr>
                          <w:b/>
                          <w:color w:val="FFFFFF"/>
                          <w:spacing w:val="-10"/>
                        </w:rPr>
                        <w:t>}</w:t>
                      </w:r>
                    </w:p>
                    <w:p w14:paraId="7E96B23B" w14:textId="77777777" w:rsidR="0018077F" w:rsidRDefault="009A3248">
                      <w:pPr>
                        <w:pStyle w:val="BodyText"/>
                        <w:spacing w:before="1"/>
                        <w:ind w:left="220" w:right="6598" w:hanging="192"/>
                        <w:rPr>
                          <w:color w:val="000000"/>
                        </w:rPr>
                      </w:pPr>
                      <w:r>
                        <w:rPr>
                          <w:color w:val="FFFFFF"/>
                        </w:rPr>
                        <w:t>class</w:t>
                      </w:r>
                      <w:r>
                        <w:rPr>
                          <w:color w:val="FFFFFF"/>
                          <w:spacing w:val="-12"/>
                        </w:rPr>
                        <w:t xml:space="preserve"> </w:t>
                      </w:r>
                      <w:r>
                        <w:rPr>
                          <w:color w:val="FFFFFF"/>
                        </w:rPr>
                        <w:t>Dog</w:t>
                      </w:r>
                      <w:r>
                        <w:rPr>
                          <w:color w:val="FFFFFF"/>
                          <w:spacing w:val="-10"/>
                        </w:rPr>
                        <w:t xml:space="preserve"> </w:t>
                      </w:r>
                      <w:r>
                        <w:rPr>
                          <w:color w:val="FFFFFF"/>
                        </w:rPr>
                        <w:t>extends</w:t>
                      </w:r>
                      <w:r>
                        <w:rPr>
                          <w:color w:val="FFFFFF"/>
                          <w:spacing w:val="-12"/>
                        </w:rPr>
                        <w:t xml:space="preserve"> </w:t>
                      </w:r>
                      <w:r>
                        <w:rPr>
                          <w:color w:val="FFFFFF"/>
                        </w:rPr>
                        <w:t>Animal</w:t>
                      </w:r>
                      <w:r>
                        <w:rPr>
                          <w:color w:val="FFFFFF"/>
                          <w:spacing w:val="-8"/>
                        </w:rPr>
                        <w:t xml:space="preserve"> </w:t>
                      </w:r>
                      <w:r>
                        <w:rPr>
                          <w:color w:val="FFFFFF"/>
                        </w:rPr>
                        <w:t>{ void sound() {</w:t>
                      </w:r>
                    </w:p>
                    <w:p w14:paraId="7640902B" w14:textId="77777777" w:rsidR="0018077F" w:rsidRDefault="009A3248">
                      <w:pPr>
                        <w:pStyle w:val="BodyText"/>
                        <w:ind w:left="422"/>
                        <w:rPr>
                          <w:color w:val="000000"/>
                        </w:rPr>
                      </w:pPr>
                      <w:r>
                        <w:rPr>
                          <w:color w:val="FFFFFF"/>
                          <w:spacing w:val="-2"/>
                        </w:rPr>
                        <w:t>System.out.println("Bark");</w:t>
                      </w:r>
                    </w:p>
                    <w:p w14:paraId="25E7C2E0" w14:textId="77777777" w:rsidR="0018077F" w:rsidRDefault="009A3248">
                      <w:pPr>
                        <w:spacing w:before="1"/>
                        <w:ind w:left="220"/>
                        <w:rPr>
                          <w:b/>
                          <w:color w:val="000000"/>
                        </w:rPr>
                      </w:pPr>
                      <w:r>
                        <w:rPr>
                          <w:b/>
                          <w:color w:val="FFFFFF"/>
                          <w:spacing w:val="-10"/>
                        </w:rPr>
                        <w:t>}</w:t>
                      </w:r>
                    </w:p>
                    <w:p w14:paraId="472BCB97" w14:textId="77777777" w:rsidR="0018077F" w:rsidRDefault="009A3248">
                      <w:pPr>
                        <w:spacing w:line="267" w:lineRule="exact"/>
                        <w:ind w:left="28"/>
                        <w:rPr>
                          <w:b/>
                          <w:color w:val="000000"/>
                        </w:rPr>
                      </w:pPr>
                      <w:r>
                        <w:rPr>
                          <w:b/>
                          <w:color w:val="FFFFFF"/>
                          <w:spacing w:val="-10"/>
                        </w:rPr>
                        <w:t>}</w:t>
                      </w:r>
                    </w:p>
                  </w:txbxContent>
                </v:textbox>
                <w10:anchorlock/>
              </v:shape>
            </w:pict>
          </mc:Fallback>
        </mc:AlternateContent>
      </w:r>
    </w:p>
    <w:p w14:paraId="459F0325" w14:textId="77777777" w:rsidR="0018077F" w:rsidRPr="006472F3" w:rsidRDefault="009A3248">
      <w:pPr>
        <w:pStyle w:val="ListParagraph"/>
        <w:numPr>
          <w:ilvl w:val="0"/>
          <w:numId w:val="5"/>
        </w:numPr>
        <w:tabs>
          <w:tab w:val="left" w:pos="140"/>
          <w:tab w:val="left" w:pos="435"/>
          <w:tab w:val="left" w:pos="9196"/>
        </w:tabs>
        <w:spacing w:before="240"/>
        <w:ind w:right="105" w:hanging="29"/>
        <w:rPr>
          <w:rFonts w:ascii="Microsoft JhengHei" w:eastAsia="Microsoft JhengHei" w:hAnsi="Microsoft JhengHei" w:cs="Times New Roman"/>
          <w:b/>
        </w:rPr>
      </w:pPr>
      <w:r w:rsidRPr="006472F3">
        <w:rPr>
          <w:rFonts w:ascii="Microsoft JhengHei" w:eastAsia="Microsoft JhengHei" w:hAnsi="Microsoft JhengHei" w:cs="Times New Roman"/>
          <w:b/>
          <w:color w:val="000000"/>
        </w:rPr>
        <w:lastRenderedPageBreak/>
        <w:t>What are different programming paradigms? Give one example of each.</w:t>
      </w:r>
      <w:r w:rsidRPr="006472F3">
        <w:rPr>
          <w:rFonts w:ascii="Microsoft JhengHei" w:eastAsia="Microsoft JhengHei" w:hAnsi="Microsoft JhengHei" w:cs="Times New Roman"/>
          <w:b/>
          <w:color w:val="000000"/>
        </w:rPr>
        <w:tab/>
        <w:t xml:space="preserve"> </w:t>
      </w:r>
      <w:r w:rsidRPr="006472F3">
        <w:rPr>
          <w:rFonts w:ascii="Microsoft JhengHei" w:eastAsia="Microsoft JhengHei" w:hAnsi="Microsoft JhengHei" w:cs="Times New Roman"/>
          <w:b/>
          <w:color w:val="000000"/>
          <w:spacing w:val="-4"/>
        </w:rPr>
        <w:t>Ans.</w:t>
      </w:r>
    </w:p>
    <w:p w14:paraId="0048711F" w14:textId="77777777" w:rsidR="0018077F" w:rsidRPr="006472F3" w:rsidRDefault="009A3248">
      <w:pPr>
        <w:pStyle w:val="ListParagraph"/>
        <w:numPr>
          <w:ilvl w:val="1"/>
          <w:numId w:val="5"/>
        </w:numPr>
        <w:tabs>
          <w:tab w:val="left" w:pos="860"/>
        </w:tabs>
        <w:spacing w:line="278" w:lineRule="exact"/>
        <w:ind w:left="860" w:hanging="360"/>
        <w:rPr>
          <w:rFonts w:ascii="Microsoft JhengHei" w:eastAsia="Microsoft JhengHei" w:hAnsi="Microsoft JhengHei" w:cs="Times New Roman"/>
          <w:b/>
        </w:rPr>
      </w:pPr>
      <w:r w:rsidRPr="006472F3">
        <w:rPr>
          <w:rFonts w:ascii="Microsoft JhengHei" w:eastAsia="Microsoft JhengHei" w:hAnsi="Microsoft JhengHei" w:cs="Times New Roman"/>
          <w:b/>
        </w:rPr>
        <w:t>Procedural</w:t>
      </w:r>
      <w:r w:rsidRPr="006472F3">
        <w:rPr>
          <w:rFonts w:ascii="Microsoft JhengHei" w:eastAsia="Microsoft JhengHei" w:hAnsi="Microsoft JhengHei" w:cs="Times New Roman"/>
          <w:b/>
          <w:spacing w:val="-11"/>
        </w:rPr>
        <w:t xml:space="preserve"> </w:t>
      </w:r>
      <w:r w:rsidRPr="006472F3">
        <w:rPr>
          <w:rFonts w:ascii="Microsoft JhengHei" w:eastAsia="Microsoft JhengHei" w:hAnsi="Microsoft JhengHei" w:cs="Times New Roman"/>
          <w:b/>
        </w:rPr>
        <w:t>Programming</w:t>
      </w:r>
      <w:r w:rsidRPr="006472F3">
        <w:rPr>
          <w:rFonts w:ascii="Microsoft JhengHei" w:eastAsia="Microsoft JhengHei" w:hAnsi="Microsoft JhengHei" w:cs="Times New Roman"/>
          <w:b/>
          <w:spacing w:val="-9"/>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7"/>
        </w:rPr>
        <w:t xml:space="preserve"> </w:t>
      </w:r>
      <w:r w:rsidRPr="006472F3">
        <w:rPr>
          <w:rFonts w:ascii="Microsoft JhengHei" w:eastAsia="Microsoft JhengHei" w:hAnsi="Microsoft JhengHei" w:cs="Times New Roman"/>
          <w:bCs/>
          <w:spacing w:val="-10"/>
        </w:rPr>
        <w:t>C</w:t>
      </w:r>
    </w:p>
    <w:p w14:paraId="76285B18" w14:textId="77777777" w:rsidR="0018077F" w:rsidRPr="006472F3" w:rsidRDefault="009A3248">
      <w:pPr>
        <w:pStyle w:val="ListParagraph"/>
        <w:numPr>
          <w:ilvl w:val="1"/>
          <w:numId w:val="5"/>
        </w:numPr>
        <w:tabs>
          <w:tab w:val="left" w:pos="860"/>
        </w:tabs>
        <w:spacing w:line="278" w:lineRule="exact"/>
        <w:ind w:left="860" w:hanging="360"/>
        <w:rPr>
          <w:rFonts w:ascii="Microsoft JhengHei" w:eastAsia="Microsoft JhengHei" w:hAnsi="Microsoft JhengHei" w:cs="Times New Roman"/>
          <w:b/>
        </w:rPr>
      </w:pPr>
      <w:r w:rsidRPr="006472F3">
        <w:rPr>
          <w:rFonts w:ascii="Microsoft JhengHei" w:eastAsia="Microsoft JhengHei" w:hAnsi="Microsoft JhengHei" w:cs="Times New Roman"/>
          <w:b/>
        </w:rPr>
        <w:t>Object-Oriented</w:t>
      </w:r>
      <w:r w:rsidRPr="006472F3">
        <w:rPr>
          <w:rFonts w:ascii="Microsoft JhengHei" w:eastAsia="Microsoft JhengHei" w:hAnsi="Microsoft JhengHei" w:cs="Times New Roman"/>
          <w:b/>
          <w:spacing w:val="-10"/>
        </w:rPr>
        <w:t xml:space="preserve"> </w:t>
      </w:r>
      <w:r w:rsidRPr="006472F3">
        <w:rPr>
          <w:rFonts w:ascii="Microsoft JhengHei" w:eastAsia="Microsoft JhengHei" w:hAnsi="Microsoft JhengHei" w:cs="Times New Roman"/>
          <w:b/>
        </w:rPr>
        <w:t>Programming</w:t>
      </w:r>
      <w:r w:rsidRPr="006472F3">
        <w:rPr>
          <w:rFonts w:ascii="Microsoft JhengHei" w:eastAsia="Microsoft JhengHei" w:hAnsi="Microsoft JhengHei" w:cs="Times New Roman"/>
          <w:b/>
          <w:spacing w:val="-9"/>
        </w:rPr>
        <w:t xml:space="preserve"> </w:t>
      </w:r>
      <w:r w:rsidRPr="006472F3">
        <w:rPr>
          <w:rFonts w:ascii="Microsoft JhengHei" w:eastAsia="Microsoft JhengHei" w:hAnsi="Microsoft JhengHei" w:cs="Times New Roman"/>
          <w:b/>
        </w:rPr>
        <w:t>(OOP)</w:t>
      </w:r>
      <w:r w:rsidRPr="006472F3">
        <w:rPr>
          <w:rFonts w:ascii="Microsoft JhengHei" w:eastAsia="Microsoft JhengHei" w:hAnsi="Microsoft JhengHei" w:cs="Times New Roman"/>
          <w:b/>
          <w:spacing w:val="-11"/>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8"/>
        </w:rPr>
        <w:t xml:space="preserve"> </w:t>
      </w:r>
      <w:r w:rsidRPr="006472F3">
        <w:rPr>
          <w:rFonts w:ascii="Microsoft JhengHei" w:eastAsia="Microsoft JhengHei" w:hAnsi="Microsoft JhengHei" w:cs="Times New Roman"/>
          <w:bCs/>
          <w:spacing w:val="-4"/>
        </w:rPr>
        <w:t>Java</w:t>
      </w:r>
    </w:p>
    <w:p w14:paraId="053BA7B4" w14:textId="77777777" w:rsidR="0018077F" w:rsidRPr="006472F3" w:rsidRDefault="009A3248">
      <w:pPr>
        <w:pStyle w:val="ListParagraph"/>
        <w:numPr>
          <w:ilvl w:val="1"/>
          <w:numId w:val="5"/>
        </w:numPr>
        <w:tabs>
          <w:tab w:val="left" w:pos="860"/>
        </w:tabs>
        <w:spacing w:line="279" w:lineRule="exact"/>
        <w:ind w:left="860" w:hanging="360"/>
        <w:rPr>
          <w:rFonts w:ascii="Microsoft JhengHei" w:eastAsia="Microsoft JhengHei" w:hAnsi="Microsoft JhengHei" w:cs="Times New Roman"/>
          <w:b/>
        </w:rPr>
      </w:pPr>
      <w:r w:rsidRPr="006472F3">
        <w:rPr>
          <w:rFonts w:ascii="Microsoft JhengHei" w:eastAsia="Microsoft JhengHei" w:hAnsi="Microsoft JhengHei" w:cs="Times New Roman"/>
          <w:b/>
        </w:rPr>
        <w:t>Functional</w:t>
      </w:r>
      <w:r w:rsidRPr="006472F3">
        <w:rPr>
          <w:rFonts w:ascii="Microsoft JhengHei" w:eastAsia="Microsoft JhengHei" w:hAnsi="Microsoft JhengHei" w:cs="Times New Roman"/>
          <w:b/>
          <w:spacing w:val="-11"/>
        </w:rPr>
        <w:t xml:space="preserve"> </w:t>
      </w:r>
      <w:r w:rsidRPr="006472F3">
        <w:rPr>
          <w:rFonts w:ascii="Microsoft JhengHei" w:eastAsia="Microsoft JhengHei" w:hAnsi="Microsoft JhengHei" w:cs="Times New Roman"/>
          <w:b/>
        </w:rPr>
        <w:t>Programming</w:t>
      </w:r>
      <w:r w:rsidRPr="006472F3">
        <w:rPr>
          <w:rFonts w:ascii="Microsoft JhengHei" w:eastAsia="Microsoft JhengHei" w:hAnsi="Microsoft JhengHei" w:cs="Times New Roman"/>
          <w:b/>
          <w:spacing w:val="-8"/>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7"/>
        </w:rPr>
        <w:t xml:space="preserve"> </w:t>
      </w:r>
      <w:r w:rsidRPr="006472F3">
        <w:rPr>
          <w:rFonts w:ascii="Microsoft JhengHei" w:eastAsia="Microsoft JhengHei" w:hAnsi="Microsoft JhengHei" w:cs="Times New Roman"/>
          <w:bCs/>
          <w:spacing w:val="-2"/>
        </w:rPr>
        <w:t>Haskell</w:t>
      </w:r>
    </w:p>
    <w:p w14:paraId="5C9D492E" w14:textId="77777777" w:rsidR="0018077F" w:rsidRPr="006472F3" w:rsidRDefault="009A3248">
      <w:pPr>
        <w:pStyle w:val="ListParagraph"/>
        <w:numPr>
          <w:ilvl w:val="1"/>
          <w:numId w:val="5"/>
        </w:numPr>
        <w:tabs>
          <w:tab w:val="left" w:pos="860"/>
        </w:tabs>
        <w:spacing w:before="3" w:line="279" w:lineRule="exact"/>
        <w:ind w:left="860" w:hanging="360"/>
        <w:rPr>
          <w:rFonts w:ascii="Microsoft JhengHei" w:eastAsia="Microsoft JhengHei" w:hAnsi="Microsoft JhengHei" w:cs="Times New Roman"/>
          <w:b/>
        </w:rPr>
      </w:pPr>
      <w:r w:rsidRPr="006472F3">
        <w:rPr>
          <w:rFonts w:ascii="Microsoft JhengHei" w:eastAsia="Microsoft JhengHei" w:hAnsi="Microsoft JhengHei" w:cs="Times New Roman"/>
          <w:b/>
        </w:rPr>
        <w:t>Logical</w:t>
      </w:r>
      <w:r w:rsidRPr="006472F3">
        <w:rPr>
          <w:rFonts w:ascii="Microsoft JhengHei" w:eastAsia="Microsoft JhengHei" w:hAnsi="Microsoft JhengHei" w:cs="Times New Roman"/>
          <w:b/>
          <w:spacing w:val="-11"/>
        </w:rPr>
        <w:t xml:space="preserve"> </w:t>
      </w:r>
      <w:r w:rsidRPr="006472F3">
        <w:rPr>
          <w:rFonts w:ascii="Microsoft JhengHei" w:eastAsia="Microsoft JhengHei" w:hAnsi="Microsoft JhengHei" w:cs="Times New Roman"/>
          <w:b/>
        </w:rPr>
        <w:t>Programming</w:t>
      </w:r>
      <w:r w:rsidRPr="006472F3">
        <w:rPr>
          <w:rFonts w:ascii="Microsoft JhengHei" w:eastAsia="Microsoft JhengHei" w:hAnsi="Microsoft JhengHei" w:cs="Times New Roman"/>
          <w:b/>
          <w:spacing w:val="-8"/>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7"/>
        </w:rPr>
        <w:t xml:space="preserve"> </w:t>
      </w:r>
      <w:r w:rsidRPr="006472F3">
        <w:rPr>
          <w:rFonts w:ascii="Microsoft JhengHei" w:eastAsia="Microsoft JhengHei" w:hAnsi="Microsoft JhengHei" w:cs="Times New Roman"/>
          <w:bCs/>
          <w:spacing w:val="-2"/>
        </w:rPr>
        <w:t>Prolog</w:t>
      </w:r>
    </w:p>
    <w:p w14:paraId="190D4AAC" w14:textId="77777777" w:rsidR="0018077F" w:rsidRPr="006472F3" w:rsidRDefault="009A3248">
      <w:pPr>
        <w:pStyle w:val="ListParagraph"/>
        <w:numPr>
          <w:ilvl w:val="1"/>
          <w:numId w:val="5"/>
        </w:numPr>
        <w:tabs>
          <w:tab w:val="left" w:pos="860"/>
        </w:tabs>
        <w:spacing w:line="279" w:lineRule="exact"/>
        <w:ind w:left="860" w:hanging="360"/>
        <w:rPr>
          <w:rFonts w:ascii="Microsoft JhengHei" w:eastAsia="Microsoft JhengHei" w:hAnsi="Microsoft JhengHei" w:cs="Times New Roman"/>
          <w:b/>
        </w:rPr>
      </w:pPr>
      <w:r w:rsidRPr="006472F3">
        <w:rPr>
          <w:rFonts w:ascii="Microsoft JhengHei" w:eastAsia="Microsoft JhengHei" w:hAnsi="Microsoft JhengHei" w:cs="Times New Roman"/>
          <w:b/>
        </w:rPr>
        <w:t>Event-Driven</w:t>
      </w:r>
      <w:r w:rsidRPr="006472F3">
        <w:rPr>
          <w:rFonts w:ascii="Microsoft JhengHei" w:eastAsia="Microsoft JhengHei" w:hAnsi="Microsoft JhengHei" w:cs="Times New Roman"/>
          <w:b/>
          <w:spacing w:val="-9"/>
        </w:rPr>
        <w:t xml:space="preserve"> </w:t>
      </w:r>
      <w:r w:rsidRPr="006472F3">
        <w:rPr>
          <w:rFonts w:ascii="Microsoft JhengHei" w:eastAsia="Microsoft JhengHei" w:hAnsi="Microsoft JhengHei" w:cs="Times New Roman"/>
          <w:b/>
        </w:rPr>
        <w:t>Programming</w:t>
      </w:r>
      <w:r w:rsidRPr="006472F3">
        <w:rPr>
          <w:rFonts w:ascii="Microsoft JhengHei" w:eastAsia="Microsoft JhengHei" w:hAnsi="Microsoft JhengHei" w:cs="Times New Roman"/>
          <w:b/>
          <w:spacing w:val="-10"/>
        </w:rPr>
        <w:t xml:space="preserve"> </w:t>
      </w:r>
      <w:r w:rsidRPr="006472F3">
        <w:rPr>
          <w:rFonts w:ascii="Microsoft JhengHei" w:eastAsia="Microsoft JhengHei" w:hAnsi="Microsoft JhengHei" w:cs="Times New Roman"/>
          <w:b/>
        </w:rPr>
        <w:t>:</w:t>
      </w:r>
      <w:r w:rsidRPr="006472F3">
        <w:rPr>
          <w:rFonts w:ascii="Microsoft JhengHei" w:eastAsia="Microsoft JhengHei" w:hAnsi="Microsoft JhengHei" w:cs="Times New Roman"/>
          <w:b/>
          <w:spacing w:val="-8"/>
        </w:rPr>
        <w:t xml:space="preserve"> </w:t>
      </w:r>
      <w:r w:rsidRPr="006472F3">
        <w:rPr>
          <w:rFonts w:ascii="Microsoft JhengHei" w:eastAsia="Microsoft JhengHei" w:hAnsi="Microsoft JhengHei" w:cs="Times New Roman"/>
          <w:bCs/>
          <w:spacing w:val="-2"/>
        </w:rPr>
        <w:t>JavaScript</w:t>
      </w:r>
    </w:p>
    <w:p w14:paraId="2DF65D9C" w14:textId="77777777" w:rsidR="0018077F" w:rsidRPr="006472F3" w:rsidRDefault="0018077F">
      <w:pPr>
        <w:spacing w:line="279" w:lineRule="exact"/>
        <w:rPr>
          <w:rFonts w:ascii="Microsoft JhengHei" w:eastAsia="Microsoft JhengHei" w:hAnsi="Microsoft JhengHei" w:cs="Times New Roman"/>
        </w:rPr>
      </w:pPr>
    </w:p>
    <w:p w14:paraId="5F71FB31" w14:textId="6432F779" w:rsidR="0018077F" w:rsidRPr="006472F3" w:rsidRDefault="009A3248">
      <w:pPr>
        <w:pStyle w:val="BodyText"/>
        <w:ind w:left="28"/>
        <w:rPr>
          <w:rFonts w:ascii="Microsoft JhengHei" w:eastAsia="Microsoft JhengHei" w:hAnsi="Microsoft JhengHei" w:cs="Times New Roman"/>
          <w:b w:val="0"/>
          <w:sz w:val="20"/>
        </w:rPr>
      </w:pPr>
      <w:r w:rsidRPr="006472F3">
        <w:rPr>
          <w:rFonts w:ascii="Microsoft JhengHei" w:eastAsia="Microsoft JhengHei" w:hAnsi="Microsoft JhengHei"/>
          <w:color w:val="000000"/>
        </w:rPr>
        <w:t>13.</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Discuss</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parameter</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passing</w:t>
      </w:r>
      <w:r w:rsidRPr="006472F3">
        <w:rPr>
          <w:rFonts w:ascii="Microsoft JhengHei" w:eastAsia="Microsoft JhengHei" w:hAnsi="Microsoft JhengHei"/>
          <w:color w:val="000000"/>
          <w:spacing w:val="-2"/>
        </w:rPr>
        <w:t xml:space="preserve"> </w:t>
      </w:r>
      <w:r w:rsidRPr="006472F3">
        <w:rPr>
          <w:rFonts w:ascii="Microsoft JhengHei" w:eastAsia="Microsoft JhengHei" w:hAnsi="Microsoft JhengHei"/>
          <w:color w:val="000000"/>
        </w:rPr>
        <w:t>in</w:t>
      </w:r>
      <w:r w:rsidRPr="006472F3">
        <w:rPr>
          <w:rFonts w:ascii="Microsoft JhengHei" w:eastAsia="Microsoft JhengHei" w:hAnsi="Microsoft JhengHei"/>
          <w:color w:val="000000"/>
          <w:spacing w:val="-1"/>
        </w:rPr>
        <w:t xml:space="preserve"> </w:t>
      </w:r>
      <w:r w:rsidRPr="006472F3">
        <w:rPr>
          <w:rFonts w:ascii="Microsoft JhengHei" w:eastAsia="Microsoft JhengHei" w:hAnsi="Microsoft JhengHei"/>
          <w:color w:val="000000"/>
        </w:rPr>
        <w:t>subroutine</w:t>
      </w:r>
      <w:r w:rsidRPr="006472F3">
        <w:rPr>
          <w:rFonts w:ascii="Microsoft JhengHei" w:eastAsia="Microsoft JhengHei" w:hAnsi="Microsoft JhengHei"/>
          <w:color w:val="000000"/>
          <w:spacing w:val="-3"/>
        </w:rPr>
        <w:t xml:space="preserve"> </w:t>
      </w:r>
      <w:r w:rsidRPr="006472F3">
        <w:rPr>
          <w:rFonts w:ascii="Microsoft JhengHei" w:eastAsia="Microsoft JhengHei" w:hAnsi="Microsoft JhengHei"/>
          <w:color w:val="000000"/>
        </w:rPr>
        <w:t>or</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explain</w:t>
      </w:r>
      <w:r w:rsidRPr="006472F3">
        <w:rPr>
          <w:rFonts w:ascii="Microsoft JhengHei" w:eastAsia="Microsoft JhengHei" w:hAnsi="Microsoft JhengHei"/>
          <w:color w:val="000000"/>
          <w:spacing w:val="-1"/>
        </w:rPr>
        <w:t xml:space="preserve"> </w:t>
      </w:r>
      <w:r w:rsidRPr="006472F3">
        <w:rPr>
          <w:rFonts w:ascii="Microsoft JhengHei" w:eastAsia="Microsoft JhengHei" w:hAnsi="Microsoft JhengHei"/>
          <w:color w:val="000000"/>
        </w:rPr>
        <w:t>Call</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by</w:t>
      </w:r>
      <w:r w:rsidRPr="006472F3">
        <w:rPr>
          <w:rFonts w:ascii="Microsoft JhengHei" w:eastAsia="Microsoft JhengHei" w:hAnsi="Microsoft JhengHei"/>
          <w:color w:val="000000"/>
          <w:spacing w:val="-2"/>
        </w:rPr>
        <w:t xml:space="preserve"> </w:t>
      </w:r>
      <w:r w:rsidRPr="006472F3">
        <w:rPr>
          <w:rFonts w:ascii="Microsoft JhengHei" w:eastAsia="Microsoft JhengHei" w:hAnsi="Microsoft JhengHei"/>
          <w:color w:val="000000"/>
        </w:rPr>
        <w:t>value</w:t>
      </w:r>
      <w:r w:rsidRPr="006472F3">
        <w:rPr>
          <w:rFonts w:ascii="Microsoft JhengHei" w:eastAsia="Microsoft JhengHei" w:hAnsi="Microsoft JhengHei"/>
          <w:color w:val="000000"/>
          <w:spacing w:val="-3"/>
        </w:rPr>
        <w:t xml:space="preserve"> </w:t>
      </w:r>
      <w:r w:rsidRPr="006472F3">
        <w:rPr>
          <w:rFonts w:ascii="Microsoft JhengHei" w:eastAsia="Microsoft JhengHei" w:hAnsi="Microsoft JhengHei"/>
          <w:color w:val="000000"/>
        </w:rPr>
        <w:t>vs</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Call</w:t>
      </w:r>
      <w:r w:rsidRPr="006472F3">
        <w:rPr>
          <w:rFonts w:ascii="Microsoft JhengHei" w:eastAsia="Microsoft JhengHei" w:hAnsi="Microsoft JhengHei"/>
          <w:color w:val="000000"/>
          <w:spacing w:val="-4"/>
        </w:rPr>
        <w:t xml:space="preserve"> </w:t>
      </w:r>
      <w:r w:rsidRPr="006472F3">
        <w:rPr>
          <w:rFonts w:ascii="Microsoft JhengHei" w:eastAsia="Microsoft JhengHei" w:hAnsi="Microsoft JhengHei"/>
          <w:color w:val="000000"/>
        </w:rPr>
        <w:t>by</w:t>
      </w:r>
      <w:r w:rsidRPr="006472F3">
        <w:rPr>
          <w:rFonts w:ascii="Microsoft JhengHei" w:eastAsia="Microsoft JhengHei" w:hAnsi="Microsoft JhengHei"/>
          <w:color w:val="000000"/>
          <w:spacing w:val="-2"/>
        </w:rPr>
        <w:t xml:space="preserve"> </w:t>
      </w:r>
      <w:r w:rsidRPr="006472F3">
        <w:rPr>
          <w:rFonts w:ascii="Microsoft JhengHei" w:eastAsia="Microsoft JhengHei" w:hAnsi="Microsoft JhengHei"/>
          <w:color w:val="000000"/>
        </w:rPr>
        <w:t>reference</w:t>
      </w:r>
      <w:r w:rsidRPr="006472F3">
        <w:rPr>
          <w:rFonts w:ascii="Microsoft JhengHei" w:eastAsia="Microsoft JhengHei" w:hAnsi="Microsoft JhengHei"/>
          <w:color w:val="000000"/>
          <w:spacing w:val="-3"/>
        </w:rPr>
        <w:t xml:space="preserve"> </w:t>
      </w:r>
      <w:r w:rsidRPr="006472F3">
        <w:rPr>
          <w:rFonts w:ascii="Microsoft JhengHei" w:eastAsia="Microsoft JhengHei" w:hAnsi="Microsoft JhengHei"/>
          <w:color w:val="000000"/>
        </w:rPr>
        <w:t xml:space="preserve">with example code in C or C++. </w:t>
      </w:r>
    </w:p>
    <w:p w14:paraId="32BE789E" w14:textId="77777777" w:rsidR="0018077F" w:rsidRPr="006472F3" w:rsidRDefault="009A3248">
      <w:pPr>
        <w:pStyle w:val="BodyText"/>
        <w:rPr>
          <w:rFonts w:ascii="Microsoft JhengHei" w:eastAsia="Microsoft JhengHei" w:hAnsi="Microsoft JhengHei" w:cs="Times New Roman"/>
        </w:rPr>
      </w:pPr>
      <w:r w:rsidRPr="006472F3">
        <w:rPr>
          <w:rFonts w:ascii="Microsoft JhengHei" w:eastAsia="Microsoft JhengHei" w:hAnsi="Microsoft JhengHei" w:cs="Times New Roman"/>
          <w:spacing w:val="-4"/>
        </w:rPr>
        <w:t>Ans.</w:t>
      </w:r>
    </w:p>
    <w:p w14:paraId="50261BDD" w14:textId="77777777" w:rsidR="0018077F" w:rsidRPr="006472F3" w:rsidRDefault="009A3248">
      <w:pPr>
        <w:pStyle w:val="BodyText"/>
        <w:ind w:right="270"/>
        <w:rPr>
          <w:rFonts w:ascii="Microsoft JhengHei" w:eastAsia="Microsoft JhengHei" w:hAnsi="Microsoft JhengHei" w:cs="Times New Roman"/>
          <w:b w:val="0"/>
          <w:bCs w:val="0"/>
        </w:rPr>
      </w:pPr>
      <w:r w:rsidRPr="006472F3">
        <w:rPr>
          <w:rFonts w:ascii="Microsoft JhengHei" w:eastAsia="Microsoft JhengHei" w:hAnsi="Microsoft JhengHei" w:cs="Times New Roman"/>
        </w:rPr>
        <w:t>Call</w:t>
      </w:r>
      <w:r w:rsidRPr="006472F3">
        <w:rPr>
          <w:rFonts w:ascii="Microsoft JhengHei" w:eastAsia="Microsoft JhengHei" w:hAnsi="Microsoft JhengHei" w:cs="Times New Roman"/>
          <w:spacing w:val="-4"/>
        </w:rPr>
        <w:t xml:space="preserve"> </w:t>
      </w:r>
      <w:r w:rsidRPr="006472F3">
        <w:rPr>
          <w:rFonts w:ascii="Microsoft JhengHei" w:eastAsia="Microsoft JhengHei" w:hAnsi="Microsoft JhengHei" w:cs="Times New Roman"/>
        </w:rPr>
        <w:t>by</w:t>
      </w:r>
      <w:r w:rsidRPr="006472F3">
        <w:rPr>
          <w:rFonts w:ascii="Microsoft JhengHei" w:eastAsia="Microsoft JhengHei" w:hAnsi="Microsoft JhengHei" w:cs="Times New Roman"/>
          <w:spacing w:val="-2"/>
        </w:rPr>
        <w:t xml:space="preserve"> </w:t>
      </w:r>
      <w:r w:rsidRPr="006472F3">
        <w:rPr>
          <w:rFonts w:ascii="Microsoft JhengHei" w:eastAsia="Microsoft JhengHei" w:hAnsi="Microsoft JhengHei" w:cs="Times New Roman"/>
        </w:rPr>
        <w:t>Value</w:t>
      </w:r>
      <w:r w:rsidRPr="006472F3">
        <w:rPr>
          <w:rFonts w:ascii="Microsoft JhengHei" w:eastAsia="Microsoft JhengHei" w:hAnsi="Microsoft JhengHei" w:cs="Times New Roman"/>
          <w:spacing w:val="-3"/>
        </w:rPr>
        <w:t xml:space="preserve"> </w:t>
      </w:r>
      <w:r w:rsidRPr="006472F3">
        <w:rPr>
          <w:rFonts w:ascii="Microsoft JhengHei" w:eastAsia="Microsoft JhengHei" w:hAnsi="Microsoft JhengHei" w:cs="Times New Roman"/>
        </w:rPr>
        <w:t>:</w:t>
      </w:r>
      <w:r w:rsidRPr="006472F3">
        <w:rPr>
          <w:rFonts w:ascii="Microsoft JhengHei" w:eastAsia="Microsoft JhengHei" w:hAnsi="Microsoft JhengHei" w:cs="Times New Roman"/>
          <w:spacing w:val="-1"/>
        </w:rPr>
        <w:t xml:space="preserve"> </w:t>
      </w:r>
      <w:r w:rsidRPr="006472F3">
        <w:rPr>
          <w:rFonts w:ascii="Microsoft JhengHei" w:eastAsia="Microsoft JhengHei" w:hAnsi="Microsoft JhengHei" w:cs="Times New Roman"/>
          <w:b w:val="0"/>
          <w:bCs w:val="0"/>
        </w:rPr>
        <w:t>The</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actual</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value</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is</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passed</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to</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the</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function.</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Changes</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made</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to</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the</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parameter</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inside the function do not affect the argument.</w:t>
      </w:r>
    </w:p>
    <w:p w14:paraId="6107DEA6" w14:textId="77777777" w:rsidR="0018077F" w:rsidRPr="006472F3" w:rsidRDefault="009A3248">
      <w:pPr>
        <w:pStyle w:val="BodyText"/>
        <w:ind w:right="270"/>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2CFD02BB" wp14:editId="015E7DAE">
            <wp:extent cx="4521200" cy="3429000"/>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15"/>
                    <a:stretch>
                      <a:fillRect/>
                    </a:stretch>
                  </pic:blipFill>
                  <pic:spPr>
                    <a:xfrm>
                      <a:off x="0" y="0"/>
                      <a:ext cx="4521200" cy="3429000"/>
                    </a:xfrm>
                    <a:prstGeom prst="rect">
                      <a:avLst/>
                    </a:prstGeom>
                    <a:noFill/>
                    <a:ln>
                      <a:noFill/>
                    </a:ln>
                  </pic:spPr>
                </pic:pic>
              </a:graphicData>
            </a:graphic>
          </wp:inline>
        </w:drawing>
      </w:r>
    </w:p>
    <w:p w14:paraId="05F57FB1" w14:textId="77777777" w:rsidR="0018077F" w:rsidRPr="006472F3" w:rsidRDefault="009A3248">
      <w:pPr>
        <w:pStyle w:val="BodyText"/>
        <w:spacing w:before="230"/>
        <w:rPr>
          <w:rFonts w:ascii="Microsoft JhengHei" w:eastAsia="Microsoft JhengHei" w:hAnsi="Microsoft JhengHei" w:cs="Times New Roman"/>
          <w:b w:val="0"/>
          <w:bCs w:val="0"/>
        </w:rPr>
      </w:pPr>
      <w:r w:rsidRPr="006472F3">
        <w:rPr>
          <w:rFonts w:ascii="Microsoft JhengHei" w:eastAsia="Microsoft JhengHei" w:hAnsi="Microsoft JhengHei" w:cs="Times New Roman"/>
        </w:rPr>
        <w:t>Call</w:t>
      </w:r>
      <w:r w:rsidRPr="006472F3">
        <w:rPr>
          <w:rFonts w:ascii="Microsoft JhengHei" w:eastAsia="Microsoft JhengHei" w:hAnsi="Microsoft JhengHei" w:cs="Times New Roman"/>
          <w:spacing w:val="-4"/>
        </w:rPr>
        <w:t xml:space="preserve"> </w:t>
      </w:r>
      <w:r w:rsidRPr="006472F3">
        <w:rPr>
          <w:rFonts w:ascii="Microsoft JhengHei" w:eastAsia="Microsoft JhengHei" w:hAnsi="Microsoft JhengHei" w:cs="Times New Roman"/>
        </w:rPr>
        <w:t>by</w:t>
      </w:r>
      <w:r w:rsidRPr="006472F3">
        <w:rPr>
          <w:rFonts w:ascii="Microsoft JhengHei" w:eastAsia="Microsoft JhengHei" w:hAnsi="Microsoft JhengHei" w:cs="Times New Roman"/>
          <w:spacing w:val="-2"/>
        </w:rPr>
        <w:t xml:space="preserve"> </w:t>
      </w:r>
      <w:r w:rsidRPr="006472F3">
        <w:rPr>
          <w:rFonts w:ascii="Microsoft JhengHei" w:eastAsia="Microsoft JhengHei" w:hAnsi="Microsoft JhengHei" w:cs="Times New Roman"/>
        </w:rPr>
        <w:t>Reference</w:t>
      </w:r>
      <w:r w:rsidRPr="006472F3">
        <w:rPr>
          <w:rFonts w:ascii="Microsoft JhengHei" w:eastAsia="Microsoft JhengHei" w:hAnsi="Microsoft JhengHei" w:cs="Times New Roman"/>
          <w:spacing w:val="-3"/>
        </w:rPr>
        <w:t xml:space="preserve"> </w:t>
      </w:r>
      <w:r w:rsidRPr="006472F3">
        <w:rPr>
          <w:rFonts w:ascii="Microsoft JhengHei" w:eastAsia="Microsoft JhengHei" w:hAnsi="Microsoft JhengHei" w:cs="Times New Roman"/>
        </w:rPr>
        <w:t>:</w:t>
      </w:r>
      <w:r w:rsidRPr="006472F3">
        <w:rPr>
          <w:rFonts w:ascii="Microsoft JhengHei" w:eastAsia="Microsoft JhengHei" w:hAnsi="Microsoft JhengHei" w:cs="Times New Roman"/>
          <w:spacing w:val="-1"/>
        </w:rPr>
        <w:t xml:space="preserve"> </w:t>
      </w:r>
      <w:r w:rsidRPr="006472F3">
        <w:rPr>
          <w:rFonts w:ascii="Microsoft JhengHei" w:eastAsia="Microsoft JhengHei" w:hAnsi="Microsoft JhengHei" w:cs="Times New Roman"/>
          <w:b w:val="0"/>
          <w:bCs w:val="0"/>
        </w:rPr>
        <w:t>The</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address</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of the</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variable</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is</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passed</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to</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the</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function.</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Changes</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made</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inside</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the function affect the original variable.</w:t>
      </w:r>
    </w:p>
    <w:p w14:paraId="363066AB" w14:textId="77777777" w:rsidR="0018077F" w:rsidRPr="006472F3" w:rsidRDefault="009A3248">
      <w:pPr>
        <w:pStyle w:val="BodyText"/>
        <w:spacing w:before="230"/>
        <w:rPr>
          <w:rFonts w:ascii="Microsoft JhengHei" w:eastAsia="Microsoft JhengHei" w:hAnsi="Microsoft JhengHei" w:cs="Times New Roman"/>
          <w:b w:val="0"/>
          <w:bCs w:val="0"/>
        </w:rPr>
      </w:pPr>
      <w:r w:rsidRPr="006472F3">
        <w:rPr>
          <w:rFonts w:ascii="Microsoft JhengHei" w:eastAsia="Microsoft JhengHei" w:hAnsi="Microsoft JhengHei"/>
          <w:noProof/>
        </w:rPr>
        <w:lastRenderedPageBreak/>
        <w:drawing>
          <wp:inline distT="0" distB="0" distL="114300" distR="114300" wp14:anchorId="2108231A" wp14:editId="50375A56">
            <wp:extent cx="4762500" cy="3067050"/>
            <wp:effectExtent l="0" t="0" r="0" b="635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16"/>
                    <a:stretch>
                      <a:fillRect/>
                    </a:stretch>
                  </pic:blipFill>
                  <pic:spPr>
                    <a:xfrm>
                      <a:off x="0" y="0"/>
                      <a:ext cx="4762500" cy="3067050"/>
                    </a:xfrm>
                    <a:prstGeom prst="rect">
                      <a:avLst/>
                    </a:prstGeom>
                    <a:noFill/>
                    <a:ln>
                      <a:noFill/>
                    </a:ln>
                  </pic:spPr>
                </pic:pic>
              </a:graphicData>
            </a:graphic>
          </wp:inline>
        </w:drawing>
      </w:r>
    </w:p>
    <w:p w14:paraId="79DF7EE4" w14:textId="124CB84C" w:rsidR="0018077F" w:rsidRPr="006472F3" w:rsidRDefault="009A3248">
      <w:pPr>
        <w:pStyle w:val="ListParagraph"/>
        <w:numPr>
          <w:ilvl w:val="0"/>
          <w:numId w:val="6"/>
        </w:numPr>
        <w:tabs>
          <w:tab w:val="left" w:pos="140"/>
          <w:tab w:val="left" w:pos="435"/>
          <w:tab w:val="left" w:pos="9196"/>
        </w:tabs>
        <w:spacing w:before="250"/>
        <w:ind w:right="105" w:hanging="29"/>
        <w:rPr>
          <w:rFonts w:ascii="Microsoft JhengHei" w:eastAsia="Microsoft JhengHei" w:hAnsi="Microsoft JhengHei" w:cs="Times New Roman"/>
          <w:b/>
        </w:rPr>
      </w:pPr>
      <w:r w:rsidRPr="006472F3">
        <w:rPr>
          <w:rFonts w:ascii="Microsoft JhengHei" w:eastAsia="Microsoft JhengHei" w:hAnsi="Microsoft JhengHei" w:cs="Times New Roman"/>
          <w:b/>
          <w:color w:val="000000"/>
        </w:rPr>
        <w:t xml:space="preserve">Explain static allocation method with example. </w:t>
      </w:r>
      <w:r w:rsidRPr="006472F3">
        <w:rPr>
          <w:rFonts w:ascii="Microsoft JhengHei" w:eastAsia="Microsoft JhengHei" w:hAnsi="Microsoft JhengHei" w:cs="Times New Roman"/>
          <w:b/>
          <w:color w:val="000000"/>
        </w:rPr>
        <w:tab/>
        <w:t xml:space="preserve"> </w:t>
      </w:r>
      <w:r w:rsidRPr="006472F3">
        <w:rPr>
          <w:rFonts w:ascii="Microsoft JhengHei" w:eastAsia="Microsoft JhengHei" w:hAnsi="Microsoft JhengHei" w:cs="Times New Roman"/>
          <w:b/>
          <w:color w:val="000000"/>
          <w:spacing w:val="-4"/>
        </w:rPr>
        <w:t>Ans.</w:t>
      </w:r>
    </w:p>
    <w:p w14:paraId="0E13E9B1" w14:textId="77777777" w:rsidR="0018077F" w:rsidRPr="006472F3" w:rsidRDefault="009A3248">
      <w:pPr>
        <w:pStyle w:val="ListParagraph"/>
        <w:numPr>
          <w:ilvl w:val="0"/>
          <w:numId w:val="1"/>
        </w:numPr>
        <w:tabs>
          <w:tab w:val="left" w:pos="861"/>
        </w:tabs>
        <w:ind w:right="246"/>
        <w:rPr>
          <w:rFonts w:ascii="Microsoft JhengHei" w:eastAsia="Microsoft JhengHei" w:hAnsi="Microsoft JhengHei" w:cs="Times New Roman"/>
          <w:bCs/>
        </w:rPr>
      </w:pPr>
      <w:r w:rsidRPr="006472F3">
        <w:rPr>
          <w:rFonts w:ascii="Microsoft JhengHei" w:eastAsia="Microsoft JhengHei" w:hAnsi="Microsoft JhengHei" w:cs="Times New Roman"/>
          <w:b/>
        </w:rPr>
        <w:t>Static</w:t>
      </w:r>
      <w:r w:rsidRPr="006472F3">
        <w:rPr>
          <w:rFonts w:ascii="Microsoft JhengHei" w:eastAsia="Microsoft JhengHei" w:hAnsi="Microsoft JhengHei" w:cs="Times New Roman"/>
          <w:b/>
          <w:spacing w:val="-5"/>
        </w:rPr>
        <w:t xml:space="preserve"> </w:t>
      </w:r>
      <w:r w:rsidRPr="006472F3">
        <w:rPr>
          <w:rFonts w:ascii="Microsoft JhengHei" w:eastAsia="Microsoft JhengHei" w:hAnsi="Microsoft JhengHei" w:cs="Times New Roman"/>
          <w:b/>
        </w:rPr>
        <w:t>Allocation :</w:t>
      </w:r>
      <w:r w:rsidRPr="006472F3">
        <w:rPr>
          <w:rFonts w:ascii="Microsoft JhengHei" w:eastAsia="Microsoft JhengHei" w:hAnsi="Microsoft JhengHei" w:cs="Times New Roman"/>
          <w:b/>
          <w:spacing w:val="-2"/>
        </w:rPr>
        <w:t xml:space="preserve"> </w:t>
      </w:r>
      <w:r w:rsidRPr="006472F3">
        <w:rPr>
          <w:rFonts w:ascii="Microsoft JhengHei" w:eastAsia="Microsoft JhengHei" w:hAnsi="Microsoft JhengHei" w:cs="Times New Roman"/>
          <w:bCs/>
        </w:rPr>
        <w:t>Memory</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for</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variables</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is</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allocated</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at</w:t>
      </w:r>
      <w:r w:rsidRPr="006472F3">
        <w:rPr>
          <w:rFonts w:ascii="Microsoft JhengHei" w:eastAsia="Microsoft JhengHei" w:hAnsi="Microsoft JhengHei" w:cs="Times New Roman"/>
          <w:bCs/>
          <w:spacing w:val="-3"/>
        </w:rPr>
        <w:t xml:space="preserve"> </w:t>
      </w:r>
      <w:r w:rsidRPr="006472F3">
        <w:rPr>
          <w:rFonts w:ascii="Microsoft JhengHei" w:eastAsia="Microsoft JhengHei" w:hAnsi="Microsoft JhengHei" w:cs="Times New Roman"/>
          <w:bCs/>
        </w:rPr>
        <w:t>compile</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time.</w:t>
      </w:r>
      <w:r w:rsidRPr="006472F3">
        <w:rPr>
          <w:rFonts w:ascii="Microsoft JhengHei" w:eastAsia="Microsoft JhengHei" w:hAnsi="Microsoft JhengHei" w:cs="Times New Roman"/>
          <w:bCs/>
          <w:spacing w:val="-5"/>
        </w:rPr>
        <w:t xml:space="preserve"> </w:t>
      </w:r>
      <w:r w:rsidRPr="006472F3">
        <w:rPr>
          <w:rFonts w:ascii="Microsoft JhengHei" w:eastAsia="Microsoft JhengHei" w:hAnsi="Microsoft JhengHei" w:cs="Times New Roman"/>
          <w:bCs/>
        </w:rPr>
        <w:t>The</w:t>
      </w:r>
      <w:r w:rsidRPr="006472F3">
        <w:rPr>
          <w:rFonts w:ascii="Microsoft JhengHei" w:eastAsia="Microsoft JhengHei" w:hAnsi="Microsoft JhengHei" w:cs="Times New Roman"/>
          <w:bCs/>
          <w:spacing w:val="-4"/>
        </w:rPr>
        <w:t xml:space="preserve"> </w:t>
      </w:r>
      <w:r w:rsidRPr="006472F3">
        <w:rPr>
          <w:rFonts w:ascii="Microsoft JhengHei" w:eastAsia="Microsoft JhengHei" w:hAnsi="Microsoft JhengHei" w:cs="Times New Roman"/>
          <w:bCs/>
        </w:rPr>
        <w:t>size and</w:t>
      </w:r>
      <w:r w:rsidRPr="006472F3">
        <w:rPr>
          <w:rFonts w:ascii="Microsoft JhengHei" w:eastAsia="Microsoft JhengHei" w:hAnsi="Microsoft JhengHei" w:cs="Times New Roman"/>
          <w:bCs/>
          <w:spacing w:val="-2"/>
        </w:rPr>
        <w:t xml:space="preserve"> </w:t>
      </w:r>
      <w:r w:rsidRPr="006472F3">
        <w:rPr>
          <w:rFonts w:ascii="Microsoft JhengHei" w:eastAsia="Microsoft JhengHei" w:hAnsi="Microsoft JhengHei" w:cs="Times New Roman"/>
          <w:bCs/>
        </w:rPr>
        <w:t>location of the memory are fixed throughout the program.</w:t>
      </w:r>
    </w:p>
    <w:p w14:paraId="2CF8DE54" w14:textId="77777777" w:rsidR="0018077F" w:rsidRPr="006472F3" w:rsidRDefault="0018077F">
      <w:pPr>
        <w:pStyle w:val="ListParagraph"/>
        <w:tabs>
          <w:tab w:val="left" w:pos="861"/>
        </w:tabs>
        <w:ind w:left="500" w:right="246" w:firstLine="0"/>
        <w:rPr>
          <w:rFonts w:ascii="Microsoft JhengHei" w:eastAsia="Microsoft JhengHei" w:hAnsi="Microsoft JhengHei" w:cs="Times New Roman"/>
          <w:bCs/>
        </w:rPr>
      </w:pPr>
    </w:p>
    <w:p w14:paraId="62760ABD" w14:textId="77777777" w:rsidR="0018077F" w:rsidRPr="006472F3" w:rsidRDefault="009A3248">
      <w:pPr>
        <w:pStyle w:val="ListParagraph"/>
        <w:tabs>
          <w:tab w:val="left" w:pos="861"/>
        </w:tabs>
        <w:ind w:left="500" w:right="246" w:firstLine="0"/>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76917BEE" wp14:editId="464C4429">
            <wp:extent cx="3581400" cy="22352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1"/>
                    <a:stretch>
                      <a:fillRect/>
                    </a:stretch>
                  </pic:blipFill>
                  <pic:spPr>
                    <a:xfrm>
                      <a:off x="0" y="0"/>
                      <a:ext cx="3581400" cy="2235200"/>
                    </a:xfrm>
                    <a:prstGeom prst="rect">
                      <a:avLst/>
                    </a:prstGeom>
                    <a:noFill/>
                    <a:ln>
                      <a:noFill/>
                    </a:ln>
                  </pic:spPr>
                </pic:pic>
              </a:graphicData>
            </a:graphic>
          </wp:inline>
        </w:drawing>
      </w:r>
    </w:p>
    <w:p w14:paraId="6586E6C6" w14:textId="77777777" w:rsidR="0018077F" w:rsidRPr="006472F3" w:rsidRDefault="0018077F">
      <w:pPr>
        <w:pStyle w:val="ListParagraph"/>
        <w:tabs>
          <w:tab w:val="left" w:pos="861"/>
        </w:tabs>
        <w:ind w:left="500" w:right="246" w:firstLine="0"/>
        <w:jc w:val="center"/>
        <w:rPr>
          <w:rFonts w:ascii="Microsoft JhengHei" w:eastAsia="Microsoft JhengHei" w:hAnsi="Microsoft JhengHei"/>
        </w:rPr>
      </w:pPr>
    </w:p>
    <w:p w14:paraId="03502C46" w14:textId="77777777" w:rsidR="0018077F" w:rsidRPr="006472F3" w:rsidRDefault="009A3248">
      <w:pPr>
        <w:pStyle w:val="BodyText"/>
        <w:spacing w:line="268" w:lineRule="exact"/>
        <w:rPr>
          <w:rFonts w:ascii="Microsoft JhengHei" w:eastAsia="Microsoft JhengHei" w:hAnsi="Microsoft JhengHei"/>
        </w:rPr>
      </w:pPr>
      <w:r w:rsidRPr="006472F3">
        <w:rPr>
          <w:rFonts w:ascii="Microsoft JhengHei" w:eastAsia="Microsoft JhengHei" w:hAnsi="Microsoft JhengHei" w:cs="Times New Roman"/>
        </w:rPr>
        <w:t>Example:</w:t>
      </w:r>
    </w:p>
    <w:p w14:paraId="35BF33F3" w14:textId="77777777" w:rsidR="0018077F" w:rsidRPr="006472F3" w:rsidRDefault="009A3248">
      <w:pPr>
        <w:pStyle w:val="ListParagraph"/>
        <w:tabs>
          <w:tab w:val="left" w:pos="861"/>
        </w:tabs>
        <w:ind w:left="500" w:right="246" w:firstLine="0"/>
        <w:jc w:val="center"/>
        <w:rPr>
          <w:rFonts w:ascii="Microsoft JhengHei" w:eastAsia="Microsoft JhengHei" w:hAnsi="Microsoft JhengHei"/>
        </w:rPr>
      </w:pPr>
      <w:r w:rsidRPr="006472F3">
        <w:rPr>
          <w:rFonts w:ascii="Microsoft JhengHei" w:eastAsia="Microsoft JhengHei" w:hAnsi="Microsoft JhengHei"/>
          <w:noProof/>
        </w:rPr>
        <w:lastRenderedPageBreak/>
        <w:drawing>
          <wp:inline distT="0" distB="0" distL="114300" distR="114300" wp14:anchorId="76DFA58B" wp14:editId="7CDEBEBA">
            <wp:extent cx="3199130" cy="3324225"/>
            <wp:effectExtent l="0" t="0" r="1270" b="317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2"/>
                    <a:srcRect r="32647"/>
                    <a:stretch>
                      <a:fillRect/>
                    </a:stretch>
                  </pic:blipFill>
                  <pic:spPr>
                    <a:xfrm>
                      <a:off x="0" y="0"/>
                      <a:ext cx="3199130" cy="3324225"/>
                    </a:xfrm>
                    <a:prstGeom prst="rect">
                      <a:avLst/>
                    </a:prstGeom>
                    <a:noFill/>
                    <a:ln>
                      <a:noFill/>
                    </a:ln>
                  </pic:spPr>
                </pic:pic>
              </a:graphicData>
            </a:graphic>
          </wp:inline>
        </w:drawing>
      </w:r>
    </w:p>
    <w:p w14:paraId="0338C5CE" w14:textId="77777777" w:rsidR="0018077F" w:rsidRPr="006472F3" w:rsidRDefault="009A3248">
      <w:pPr>
        <w:pStyle w:val="ListParagraph"/>
        <w:numPr>
          <w:ilvl w:val="0"/>
          <w:numId w:val="6"/>
        </w:numPr>
        <w:tabs>
          <w:tab w:val="left" w:pos="140"/>
          <w:tab w:val="left" w:pos="435"/>
          <w:tab w:val="left" w:pos="9196"/>
        </w:tabs>
        <w:spacing w:before="252"/>
        <w:ind w:right="105" w:hanging="29"/>
        <w:rPr>
          <w:rFonts w:ascii="Microsoft JhengHei" w:eastAsia="Microsoft JhengHei" w:hAnsi="Microsoft JhengHei" w:cs="Times New Roman"/>
          <w:b/>
        </w:rPr>
      </w:pPr>
      <w:r w:rsidRPr="006472F3">
        <w:rPr>
          <w:rFonts w:ascii="Microsoft JhengHei" w:eastAsia="Microsoft JhengHei" w:hAnsi="Microsoft JhengHei" w:cs="Times New Roman"/>
          <w:b/>
          <w:color w:val="000000"/>
        </w:rPr>
        <w:t>Explain stack allocation method with example.</w:t>
      </w:r>
      <w:r w:rsidRPr="006472F3">
        <w:rPr>
          <w:rFonts w:ascii="Microsoft JhengHei" w:eastAsia="Microsoft JhengHei" w:hAnsi="Microsoft JhengHei" w:cs="Times New Roman"/>
          <w:b/>
          <w:color w:val="000000"/>
        </w:rPr>
        <w:tab/>
        <w:t xml:space="preserve"> </w:t>
      </w:r>
      <w:r w:rsidRPr="006472F3">
        <w:rPr>
          <w:rFonts w:ascii="Microsoft JhengHei" w:eastAsia="Microsoft JhengHei" w:hAnsi="Microsoft JhengHei" w:cs="Times New Roman"/>
          <w:b/>
          <w:color w:val="000000"/>
          <w:spacing w:val="-4"/>
        </w:rPr>
        <w:t>Ans.</w:t>
      </w:r>
    </w:p>
    <w:p w14:paraId="34090FC2" w14:textId="77777777" w:rsidR="0018077F" w:rsidRPr="006472F3" w:rsidRDefault="009A3248">
      <w:pPr>
        <w:pStyle w:val="BodyText"/>
        <w:rPr>
          <w:rFonts w:ascii="Microsoft JhengHei" w:eastAsia="Microsoft JhengHei" w:hAnsi="Microsoft JhengHei" w:cs="Times New Roman"/>
          <w:b w:val="0"/>
          <w:bCs w:val="0"/>
          <w:spacing w:val="-2"/>
        </w:rPr>
      </w:pPr>
      <w:r w:rsidRPr="006472F3">
        <w:rPr>
          <w:rFonts w:ascii="Microsoft JhengHei" w:eastAsia="Microsoft JhengHei" w:hAnsi="Microsoft JhengHei" w:cs="Times New Roman"/>
        </w:rPr>
        <w:t>Stack</w:t>
      </w:r>
      <w:r w:rsidRPr="006472F3">
        <w:rPr>
          <w:rFonts w:ascii="Microsoft JhengHei" w:eastAsia="Microsoft JhengHei" w:hAnsi="Microsoft JhengHei" w:cs="Times New Roman"/>
          <w:spacing w:val="-8"/>
        </w:rPr>
        <w:t xml:space="preserve"> </w:t>
      </w:r>
      <w:r w:rsidRPr="006472F3">
        <w:rPr>
          <w:rFonts w:ascii="Microsoft JhengHei" w:eastAsia="Microsoft JhengHei" w:hAnsi="Microsoft JhengHei" w:cs="Times New Roman"/>
        </w:rPr>
        <w:t>Allocation</w:t>
      </w:r>
      <w:r w:rsidRPr="006472F3">
        <w:rPr>
          <w:rFonts w:ascii="Microsoft JhengHei" w:eastAsia="Microsoft JhengHei" w:hAnsi="Microsoft JhengHei" w:cs="Times New Roman"/>
          <w:spacing w:val="-4"/>
        </w:rPr>
        <w:t xml:space="preserve"> </w:t>
      </w:r>
      <w:r w:rsidRPr="006472F3">
        <w:rPr>
          <w:rFonts w:ascii="Microsoft JhengHei" w:eastAsia="Microsoft JhengHei" w:hAnsi="Microsoft JhengHei" w:cs="Times New Roman"/>
        </w:rPr>
        <w:t>:</w:t>
      </w:r>
      <w:r w:rsidRPr="006472F3">
        <w:rPr>
          <w:rFonts w:ascii="Microsoft JhengHei" w:eastAsia="Microsoft JhengHei" w:hAnsi="Microsoft JhengHei" w:cs="Times New Roman"/>
          <w:spacing w:val="-4"/>
        </w:rPr>
        <w:t xml:space="preserve"> </w:t>
      </w:r>
      <w:r w:rsidRPr="006472F3">
        <w:rPr>
          <w:rFonts w:ascii="Microsoft JhengHei" w:eastAsia="Microsoft JhengHei" w:hAnsi="Microsoft JhengHei" w:cs="Times New Roman"/>
          <w:b w:val="0"/>
          <w:bCs w:val="0"/>
        </w:rPr>
        <w:t>Memory</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is</w:t>
      </w:r>
      <w:r w:rsidRPr="006472F3">
        <w:rPr>
          <w:rFonts w:ascii="Microsoft JhengHei" w:eastAsia="Microsoft JhengHei" w:hAnsi="Microsoft JhengHei" w:cs="Times New Roman"/>
          <w:b w:val="0"/>
          <w:bCs w:val="0"/>
          <w:spacing w:val="-7"/>
        </w:rPr>
        <w:t xml:space="preserve"> </w:t>
      </w:r>
      <w:r w:rsidRPr="006472F3">
        <w:rPr>
          <w:rFonts w:ascii="Microsoft JhengHei" w:eastAsia="Microsoft JhengHei" w:hAnsi="Microsoft JhengHei" w:cs="Times New Roman"/>
          <w:b w:val="0"/>
          <w:bCs w:val="0"/>
        </w:rPr>
        <w:t>allocated</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and</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deallocated</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using</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a</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stack.</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It's</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used</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for</w:t>
      </w:r>
      <w:r w:rsidRPr="006472F3">
        <w:rPr>
          <w:rFonts w:ascii="Microsoft JhengHei" w:eastAsia="Microsoft JhengHei" w:hAnsi="Microsoft JhengHei" w:cs="Times New Roman"/>
          <w:b w:val="0"/>
          <w:bCs w:val="0"/>
          <w:spacing w:val="-7"/>
        </w:rPr>
        <w:t xml:space="preserve"> </w:t>
      </w:r>
      <w:r w:rsidRPr="006472F3">
        <w:rPr>
          <w:rFonts w:ascii="Microsoft JhengHei" w:eastAsia="Microsoft JhengHei" w:hAnsi="Microsoft JhengHei" w:cs="Times New Roman"/>
          <w:b w:val="0"/>
          <w:bCs w:val="0"/>
        </w:rPr>
        <w:t>function</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spacing w:val="-2"/>
        </w:rPr>
        <w:t>calls.</w:t>
      </w:r>
    </w:p>
    <w:p w14:paraId="5AAE477D" w14:textId="77777777" w:rsidR="0018077F" w:rsidRPr="006472F3" w:rsidRDefault="009A3248">
      <w:pPr>
        <w:pStyle w:val="BodyText"/>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0847E1E1" wp14:editId="48B13567">
            <wp:extent cx="3556000" cy="2338070"/>
            <wp:effectExtent l="0" t="0" r="0" b="1143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17"/>
                    <a:stretch>
                      <a:fillRect/>
                    </a:stretch>
                  </pic:blipFill>
                  <pic:spPr>
                    <a:xfrm>
                      <a:off x="0" y="0"/>
                      <a:ext cx="3556000" cy="2338070"/>
                    </a:xfrm>
                    <a:prstGeom prst="rect">
                      <a:avLst/>
                    </a:prstGeom>
                    <a:noFill/>
                    <a:ln>
                      <a:noFill/>
                    </a:ln>
                  </pic:spPr>
                </pic:pic>
              </a:graphicData>
            </a:graphic>
          </wp:inline>
        </w:drawing>
      </w:r>
    </w:p>
    <w:p w14:paraId="6AF97839" w14:textId="77777777" w:rsidR="0018077F" w:rsidRPr="006472F3" w:rsidRDefault="0018077F">
      <w:pPr>
        <w:pStyle w:val="BodyText"/>
        <w:jc w:val="center"/>
        <w:rPr>
          <w:rFonts w:ascii="Microsoft JhengHei" w:eastAsia="Microsoft JhengHei" w:hAnsi="Microsoft JhengHei"/>
        </w:rPr>
      </w:pPr>
    </w:p>
    <w:p w14:paraId="7F861F89" w14:textId="77777777" w:rsidR="0018077F" w:rsidRPr="006472F3" w:rsidRDefault="009A3248">
      <w:pPr>
        <w:pStyle w:val="BodyText"/>
        <w:ind w:left="0"/>
        <w:rPr>
          <w:rFonts w:ascii="Microsoft JhengHei" w:eastAsia="Microsoft JhengHei" w:hAnsi="Microsoft JhengHei"/>
        </w:rPr>
      </w:pPr>
      <w:r w:rsidRPr="006472F3">
        <w:rPr>
          <w:rFonts w:ascii="Microsoft JhengHei" w:eastAsia="Microsoft JhengHei" w:hAnsi="Microsoft JhengHei" w:cs="Times New Roman"/>
          <w:color w:val="000000"/>
        </w:rPr>
        <w:t>Example:</w:t>
      </w:r>
    </w:p>
    <w:p w14:paraId="5774BC49" w14:textId="77777777" w:rsidR="0018077F" w:rsidRPr="006472F3" w:rsidRDefault="009A3248">
      <w:pPr>
        <w:pStyle w:val="BodyText"/>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515A80E4" wp14:editId="180F87D1">
            <wp:extent cx="3835400" cy="2171700"/>
            <wp:effectExtent l="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18"/>
                    <a:stretch>
                      <a:fillRect/>
                    </a:stretch>
                  </pic:blipFill>
                  <pic:spPr>
                    <a:xfrm>
                      <a:off x="0" y="0"/>
                      <a:ext cx="3835400" cy="2171700"/>
                    </a:xfrm>
                    <a:prstGeom prst="rect">
                      <a:avLst/>
                    </a:prstGeom>
                    <a:noFill/>
                    <a:ln>
                      <a:noFill/>
                    </a:ln>
                  </pic:spPr>
                </pic:pic>
              </a:graphicData>
            </a:graphic>
          </wp:inline>
        </w:drawing>
      </w:r>
    </w:p>
    <w:p w14:paraId="34681D8D" w14:textId="77777777" w:rsidR="0018077F" w:rsidRPr="006472F3" w:rsidRDefault="009A3248">
      <w:pPr>
        <w:pStyle w:val="ListParagraph"/>
        <w:numPr>
          <w:ilvl w:val="0"/>
          <w:numId w:val="6"/>
        </w:numPr>
        <w:tabs>
          <w:tab w:val="left" w:pos="140"/>
          <w:tab w:val="left" w:pos="435"/>
          <w:tab w:val="left" w:pos="9196"/>
        </w:tabs>
        <w:spacing w:before="245"/>
        <w:ind w:right="105" w:hanging="29"/>
        <w:rPr>
          <w:rFonts w:ascii="Microsoft JhengHei" w:eastAsia="Microsoft JhengHei" w:hAnsi="Microsoft JhengHei" w:cs="Times New Roman"/>
          <w:b/>
        </w:rPr>
      </w:pPr>
      <w:r w:rsidRPr="006472F3">
        <w:rPr>
          <w:rFonts w:ascii="Microsoft JhengHei" w:eastAsia="Microsoft JhengHei" w:hAnsi="Microsoft JhengHei" w:cs="Times New Roman"/>
          <w:b/>
          <w:color w:val="000000"/>
        </w:rPr>
        <w:lastRenderedPageBreak/>
        <w:t>Explain heap allocation method with example.</w:t>
      </w:r>
      <w:r w:rsidRPr="006472F3">
        <w:rPr>
          <w:rFonts w:ascii="Microsoft JhengHei" w:eastAsia="Microsoft JhengHei" w:hAnsi="Microsoft JhengHei" w:cs="Times New Roman"/>
          <w:b/>
          <w:color w:val="000000"/>
        </w:rPr>
        <w:tab/>
        <w:t xml:space="preserve"> </w:t>
      </w:r>
      <w:r w:rsidRPr="006472F3">
        <w:rPr>
          <w:rFonts w:ascii="Microsoft JhengHei" w:eastAsia="Microsoft JhengHei" w:hAnsi="Microsoft JhengHei" w:cs="Times New Roman"/>
          <w:b/>
          <w:color w:val="000000"/>
          <w:spacing w:val="-4"/>
        </w:rPr>
        <w:t>Ans.</w:t>
      </w:r>
    </w:p>
    <w:p w14:paraId="19428CAE" w14:textId="77777777" w:rsidR="0018077F" w:rsidRPr="006472F3" w:rsidRDefault="009A3248">
      <w:pPr>
        <w:pStyle w:val="BodyText"/>
        <w:rPr>
          <w:rFonts w:ascii="Microsoft JhengHei" w:eastAsia="Microsoft JhengHei" w:hAnsi="Microsoft JhengHei" w:cs="Times New Roman"/>
          <w:b w:val="0"/>
          <w:bCs w:val="0"/>
        </w:rPr>
      </w:pPr>
      <w:r w:rsidRPr="006472F3">
        <w:rPr>
          <w:rFonts w:ascii="Microsoft JhengHei" w:eastAsia="Microsoft JhengHei" w:hAnsi="Microsoft JhengHei" w:cs="Times New Roman"/>
        </w:rPr>
        <w:t>Heap</w:t>
      </w:r>
      <w:r w:rsidRPr="006472F3">
        <w:rPr>
          <w:rFonts w:ascii="Microsoft JhengHei" w:eastAsia="Microsoft JhengHei" w:hAnsi="Microsoft JhengHei" w:cs="Times New Roman"/>
          <w:spacing w:val="-3"/>
        </w:rPr>
        <w:t xml:space="preserve"> </w:t>
      </w:r>
      <w:r w:rsidRPr="006472F3">
        <w:rPr>
          <w:rFonts w:ascii="Microsoft JhengHei" w:eastAsia="Microsoft JhengHei" w:hAnsi="Microsoft JhengHei" w:cs="Times New Roman"/>
        </w:rPr>
        <w:t>Allocation</w:t>
      </w:r>
      <w:r w:rsidRPr="006472F3">
        <w:rPr>
          <w:rFonts w:ascii="Microsoft JhengHei" w:eastAsia="Microsoft JhengHei" w:hAnsi="Microsoft JhengHei" w:cs="Times New Roman"/>
          <w:spacing w:val="-3"/>
        </w:rPr>
        <w:t xml:space="preserve"> </w:t>
      </w:r>
      <w:r w:rsidRPr="006472F3">
        <w:rPr>
          <w:rFonts w:ascii="Microsoft JhengHei" w:eastAsia="Microsoft JhengHei" w:hAnsi="Microsoft JhengHei" w:cs="Times New Roman"/>
        </w:rPr>
        <w:t>:</w:t>
      </w:r>
      <w:r w:rsidRPr="006472F3">
        <w:rPr>
          <w:rFonts w:ascii="Microsoft JhengHei" w:eastAsia="Microsoft JhengHei" w:hAnsi="Microsoft JhengHei" w:cs="Times New Roman"/>
          <w:spacing w:val="-3"/>
        </w:rPr>
        <w:t xml:space="preserve"> </w:t>
      </w:r>
      <w:r w:rsidRPr="006472F3">
        <w:rPr>
          <w:rFonts w:ascii="Microsoft JhengHei" w:eastAsia="Microsoft JhengHei" w:hAnsi="Microsoft JhengHei" w:cs="Times New Roman"/>
          <w:b w:val="0"/>
          <w:bCs w:val="0"/>
        </w:rPr>
        <w:t>Memory</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is</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allocated</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at</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runtime</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using</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dynamic</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memory</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allocation</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functions</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like malloc() and free() in C.</w:t>
      </w:r>
    </w:p>
    <w:p w14:paraId="291BBC9D" w14:textId="77777777" w:rsidR="0018077F" w:rsidRPr="006472F3" w:rsidRDefault="009A3248">
      <w:pPr>
        <w:pStyle w:val="ListParagraph"/>
        <w:tabs>
          <w:tab w:val="left" w:pos="861"/>
        </w:tabs>
        <w:ind w:left="0" w:right="699" w:firstLine="0"/>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26DA205D" wp14:editId="1918558C">
            <wp:extent cx="1638300" cy="1854200"/>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3"/>
                    <a:stretch>
                      <a:fillRect/>
                    </a:stretch>
                  </pic:blipFill>
                  <pic:spPr>
                    <a:xfrm>
                      <a:off x="0" y="0"/>
                      <a:ext cx="1638300" cy="1854200"/>
                    </a:xfrm>
                    <a:prstGeom prst="rect">
                      <a:avLst/>
                    </a:prstGeom>
                    <a:noFill/>
                    <a:ln>
                      <a:noFill/>
                    </a:ln>
                  </pic:spPr>
                </pic:pic>
              </a:graphicData>
            </a:graphic>
          </wp:inline>
        </w:drawing>
      </w:r>
    </w:p>
    <w:p w14:paraId="281F9EDD" w14:textId="77777777" w:rsidR="0018077F" w:rsidRPr="006472F3" w:rsidRDefault="0018077F">
      <w:pPr>
        <w:pStyle w:val="ListParagraph"/>
        <w:tabs>
          <w:tab w:val="left" w:pos="861"/>
        </w:tabs>
        <w:ind w:left="0" w:right="699" w:firstLine="0"/>
        <w:jc w:val="center"/>
        <w:rPr>
          <w:rFonts w:ascii="Microsoft JhengHei" w:eastAsia="Microsoft JhengHei" w:hAnsi="Microsoft JhengHei"/>
        </w:rPr>
      </w:pPr>
    </w:p>
    <w:p w14:paraId="601E573B" w14:textId="77777777" w:rsidR="0018077F" w:rsidRPr="006472F3" w:rsidRDefault="009A3248">
      <w:pPr>
        <w:pStyle w:val="BodyText"/>
        <w:spacing w:line="268" w:lineRule="exact"/>
        <w:rPr>
          <w:rFonts w:ascii="Microsoft JhengHei" w:eastAsia="Microsoft JhengHei" w:hAnsi="Microsoft JhengHei"/>
        </w:rPr>
      </w:pPr>
      <w:r w:rsidRPr="006472F3">
        <w:rPr>
          <w:rFonts w:ascii="Microsoft JhengHei" w:eastAsia="Microsoft JhengHei" w:hAnsi="Microsoft JhengHei" w:cs="Times New Roman"/>
        </w:rPr>
        <w:t>Example:</w:t>
      </w:r>
    </w:p>
    <w:p w14:paraId="07054F33" w14:textId="77777777" w:rsidR="0018077F" w:rsidRPr="006472F3" w:rsidRDefault="009A3248">
      <w:pPr>
        <w:pStyle w:val="ListParagraph"/>
        <w:tabs>
          <w:tab w:val="left" w:pos="861"/>
        </w:tabs>
        <w:ind w:left="0" w:right="699" w:firstLine="0"/>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55969375" wp14:editId="0CA3C0CE">
            <wp:extent cx="3390900" cy="318770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4"/>
                    <a:stretch>
                      <a:fillRect/>
                    </a:stretch>
                  </pic:blipFill>
                  <pic:spPr>
                    <a:xfrm>
                      <a:off x="0" y="0"/>
                      <a:ext cx="3390900" cy="3187700"/>
                    </a:xfrm>
                    <a:prstGeom prst="rect">
                      <a:avLst/>
                    </a:prstGeom>
                    <a:noFill/>
                    <a:ln>
                      <a:noFill/>
                    </a:ln>
                  </pic:spPr>
                </pic:pic>
              </a:graphicData>
            </a:graphic>
          </wp:inline>
        </w:drawing>
      </w:r>
    </w:p>
    <w:p w14:paraId="71BC060E" w14:textId="77777777" w:rsidR="0018077F" w:rsidRPr="006472F3" w:rsidRDefault="0018077F">
      <w:pPr>
        <w:spacing w:line="244" w:lineRule="auto"/>
        <w:rPr>
          <w:rFonts w:ascii="Microsoft JhengHei" w:eastAsia="Microsoft JhengHei" w:hAnsi="Microsoft JhengHei" w:cs="Times New Roman"/>
          <w:bCs/>
        </w:rPr>
      </w:pPr>
    </w:p>
    <w:p w14:paraId="55413F92" w14:textId="77777777" w:rsidR="0018077F" w:rsidRPr="006472F3" w:rsidRDefault="009A3248">
      <w:pPr>
        <w:pStyle w:val="ListParagraph"/>
        <w:numPr>
          <w:ilvl w:val="0"/>
          <w:numId w:val="6"/>
        </w:numPr>
        <w:tabs>
          <w:tab w:val="left" w:pos="140"/>
          <w:tab w:val="left" w:pos="435"/>
          <w:tab w:val="left" w:pos="9196"/>
        </w:tabs>
        <w:spacing w:before="253"/>
        <w:ind w:right="105" w:hanging="29"/>
        <w:rPr>
          <w:rFonts w:ascii="Microsoft JhengHei" w:eastAsia="Microsoft JhengHei" w:hAnsi="Microsoft JhengHei" w:cs="Times New Roman"/>
          <w:b/>
        </w:rPr>
      </w:pPr>
      <w:r w:rsidRPr="006472F3">
        <w:rPr>
          <w:rFonts w:ascii="Microsoft JhengHei" w:eastAsia="Microsoft JhengHei" w:hAnsi="Microsoft JhengHei" w:cs="Times New Roman"/>
          <w:b/>
          <w:color w:val="000000"/>
        </w:rPr>
        <w:t>What are constructor and destructor? Explain with example.</w:t>
      </w:r>
      <w:r w:rsidRPr="006472F3">
        <w:rPr>
          <w:rFonts w:ascii="Microsoft JhengHei" w:eastAsia="Microsoft JhengHei" w:hAnsi="Microsoft JhengHei" w:cs="Times New Roman"/>
          <w:b/>
          <w:color w:val="000000"/>
        </w:rPr>
        <w:tab/>
        <w:t xml:space="preserve"> </w:t>
      </w:r>
      <w:r w:rsidRPr="006472F3">
        <w:rPr>
          <w:rFonts w:ascii="Microsoft JhengHei" w:eastAsia="Microsoft JhengHei" w:hAnsi="Microsoft JhengHei" w:cs="Times New Roman"/>
          <w:b/>
          <w:color w:val="000000"/>
          <w:spacing w:val="-4"/>
        </w:rPr>
        <w:t>Ans.</w:t>
      </w:r>
    </w:p>
    <w:p w14:paraId="4330A0E0" w14:textId="77777777" w:rsidR="0018077F" w:rsidRPr="006472F3" w:rsidRDefault="009A3248">
      <w:pPr>
        <w:pStyle w:val="BodyText"/>
        <w:ind w:right="270"/>
        <w:rPr>
          <w:rFonts w:ascii="Microsoft JhengHei" w:eastAsia="Microsoft JhengHei" w:hAnsi="Microsoft JhengHei" w:cs="Times New Roman"/>
          <w:b w:val="0"/>
          <w:bCs w:val="0"/>
        </w:rPr>
      </w:pPr>
      <w:r w:rsidRPr="006472F3">
        <w:rPr>
          <w:rFonts w:ascii="Microsoft JhengHei" w:eastAsia="Microsoft JhengHei" w:hAnsi="Microsoft JhengHei" w:cs="Times New Roman"/>
        </w:rPr>
        <w:t>Constructor</w:t>
      </w:r>
      <w:r w:rsidRPr="006472F3">
        <w:rPr>
          <w:rFonts w:ascii="Microsoft JhengHei" w:eastAsia="Microsoft JhengHei" w:hAnsi="Microsoft JhengHei" w:cs="Times New Roman"/>
          <w:spacing w:val="-6"/>
        </w:rPr>
        <w:t xml:space="preserve"> </w:t>
      </w:r>
      <w:r w:rsidRPr="006472F3">
        <w:rPr>
          <w:rFonts w:ascii="Microsoft JhengHei" w:eastAsia="Microsoft JhengHei" w:hAnsi="Microsoft JhengHei" w:cs="Times New Roman"/>
        </w:rPr>
        <w:t>:</w:t>
      </w:r>
      <w:r w:rsidRPr="006472F3">
        <w:rPr>
          <w:rFonts w:ascii="Microsoft JhengHei" w:eastAsia="Microsoft JhengHei" w:hAnsi="Microsoft JhengHei" w:cs="Times New Roman"/>
          <w:spacing w:val="-1"/>
        </w:rPr>
        <w:t xml:space="preserve"> </w:t>
      </w:r>
      <w:r w:rsidRPr="006472F3">
        <w:rPr>
          <w:rFonts w:ascii="Microsoft JhengHei" w:eastAsia="Microsoft JhengHei" w:hAnsi="Microsoft JhengHei" w:cs="Times New Roman"/>
          <w:b w:val="0"/>
          <w:bCs w:val="0"/>
        </w:rPr>
        <w:t>A</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special</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method</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called</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automatically</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when</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an</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object</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is</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created</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to</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 xml:space="preserve">initialize the </w:t>
      </w:r>
      <w:r w:rsidRPr="006472F3">
        <w:rPr>
          <w:rFonts w:ascii="Microsoft JhengHei" w:eastAsia="Microsoft JhengHei" w:hAnsi="Microsoft JhengHei" w:cs="Times New Roman"/>
          <w:b w:val="0"/>
          <w:bCs w:val="0"/>
          <w:spacing w:val="-2"/>
        </w:rPr>
        <w:t>object.</w:t>
      </w:r>
    </w:p>
    <w:p w14:paraId="3B988D3D" w14:textId="77777777" w:rsidR="0018077F" w:rsidRPr="006472F3" w:rsidRDefault="009A3248">
      <w:pPr>
        <w:pStyle w:val="BodyText"/>
        <w:spacing w:before="1"/>
        <w:ind w:right="270"/>
        <w:rPr>
          <w:rFonts w:ascii="Microsoft JhengHei" w:eastAsia="Microsoft JhengHei" w:hAnsi="Microsoft JhengHei" w:cs="Times New Roman"/>
          <w:b w:val="0"/>
          <w:bCs w:val="0"/>
        </w:rPr>
      </w:pPr>
      <w:r w:rsidRPr="006472F3">
        <w:rPr>
          <w:rFonts w:ascii="Microsoft JhengHei" w:eastAsia="Microsoft JhengHei" w:hAnsi="Microsoft JhengHei" w:cs="Times New Roman"/>
        </w:rPr>
        <w:t>Destructor</w:t>
      </w:r>
      <w:r w:rsidRPr="006472F3">
        <w:rPr>
          <w:rFonts w:ascii="Microsoft JhengHei" w:eastAsia="Microsoft JhengHei" w:hAnsi="Microsoft JhengHei" w:cs="Times New Roman"/>
          <w:spacing w:val="-5"/>
        </w:rPr>
        <w:t xml:space="preserve"> </w:t>
      </w:r>
      <w:r w:rsidRPr="006472F3">
        <w:rPr>
          <w:rFonts w:ascii="Microsoft JhengHei" w:eastAsia="Microsoft JhengHei" w:hAnsi="Microsoft JhengHei" w:cs="Times New Roman"/>
        </w:rPr>
        <w:t>:</w:t>
      </w:r>
      <w:r w:rsidRPr="006472F3">
        <w:rPr>
          <w:rFonts w:ascii="Microsoft JhengHei" w:eastAsia="Microsoft JhengHei" w:hAnsi="Microsoft JhengHei" w:cs="Times New Roman"/>
          <w:spacing w:val="-3"/>
        </w:rPr>
        <w:t xml:space="preserve"> </w:t>
      </w:r>
      <w:r w:rsidRPr="006472F3">
        <w:rPr>
          <w:rFonts w:ascii="Microsoft JhengHei" w:eastAsia="Microsoft JhengHei" w:hAnsi="Microsoft JhengHei" w:cs="Times New Roman"/>
          <w:b w:val="0"/>
          <w:bCs w:val="0"/>
        </w:rPr>
        <w:t>A</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special</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method</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called</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automatically</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when</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an</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object</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is</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destroyed</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to</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clean</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 xml:space="preserve">up </w:t>
      </w:r>
      <w:r w:rsidRPr="006472F3">
        <w:rPr>
          <w:rFonts w:ascii="Microsoft JhengHei" w:eastAsia="Microsoft JhengHei" w:hAnsi="Microsoft JhengHei" w:cs="Times New Roman"/>
          <w:b w:val="0"/>
          <w:bCs w:val="0"/>
          <w:spacing w:val="-2"/>
        </w:rPr>
        <w:t>resources.</w:t>
      </w:r>
    </w:p>
    <w:p w14:paraId="666F2B29" w14:textId="77777777" w:rsidR="0018077F" w:rsidRPr="006472F3" w:rsidRDefault="0018077F">
      <w:pPr>
        <w:rPr>
          <w:rFonts w:ascii="Microsoft JhengHei" w:eastAsia="Microsoft JhengHei" w:hAnsi="Microsoft JhengHei" w:cs="Times New Roman"/>
        </w:rPr>
      </w:pPr>
    </w:p>
    <w:p w14:paraId="51D7A11B" w14:textId="77777777" w:rsidR="0018077F" w:rsidRPr="006472F3" w:rsidRDefault="009A3248">
      <w:pPr>
        <w:pStyle w:val="BodyText"/>
        <w:ind w:left="111"/>
        <w:rPr>
          <w:rFonts w:ascii="Microsoft JhengHei" w:eastAsia="Microsoft JhengHei" w:hAnsi="Microsoft JhengHei" w:cs="Times New Roman"/>
          <w:b w:val="0"/>
          <w:sz w:val="20"/>
        </w:rPr>
      </w:pPr>
      <w:r w:rsidRPr="006472F3">
        <w:rPr>
          <w:rFonts w:ascii="Microsoft JhengHei" w:eastAsia="Microsoft JhengHei" w:hAnsi="Microsoft JhengHei" w:cs="Times New Roman"/>
          <w:b w:val="0"/>
          <w:noProof/>
          <w:sz w:val="20"/>
        </w:rPr>
        <w:lastRenderedPageBreak/>
        <mc:AlternateContent>
          <mc:Choice Requires="wps">
            <w:drawing>
              <wp:inline distT="0" distB="0" distL="0" distR="0" wp14:anchorId="01285563" wp14:editId="03607370">
                <wp:extent cx="5768975" cy="1875155"/>
                <wp:effectExtent l="0" t="0" r="0" b="0"/>
                <wp:docPr id="19" name="Textbox 19"/>
                <wp:cNvGraphicFramePr/>
                <a:graphic xmlns:a="http://schemas.openxmlformats.org/drawingml/2006/main">
                  <a:graphicData uri="http://schemas.microsoft.com/office/word/2010/wordprocessingShape">
                    <wps:wsp>
                      <wps:cNvSpPr txBox="1"/>
                      <wps:spPr>
                        <a:xfrm>
                          <a:off x="0" y="0"/>
                          <a:ext cx="5768975" cy="1875155"/>
                        </a:xfrm>
                        <a:prstGeom prst="rect">
                          <a:avLst/>
                        </a:prstGeom>
                        <a:solidFill>
                          <a:srgbClr val="252525"/>
                        </a:solidFill>
                      </wps:spPr>
                      <wps:txbx>
                        <w:txbxContent>
                          <w:p w14:paraId="647CA973" w14:textId="77777777" w:rsidR="0018077F" w:rsidRDefault="009A3248">
                            <w:pPr>
                              <w:pStyle w:val="BodyText"/>
                              <w:spacing w:before="1"/>
                              <w:ind w:left="28"/>
                              <w:rPr>
                                <w:color w:val="000000"/>
                              </w:rPr>
                            </w:pPr>
                            <w:r>
                              <w:rPr>
                                <w:color w:val="FFFFFF"/>
                              </w:rPr>
                              <w:t>Example</w:t>
                            </w:r>
                            <w:r>
                              <w:rPr>
                                <w:color w:val="FFFFFF"/>
                                <w:spacing w:val="-10"/>
                              </w:rPr>
                              <w:t xml:space="preserve"> </w:t>
                            </w:r>
                            <w:r>
                              <w:rPr>
                                <w:color w:val="FFFFFF"/>
                              </w:rPr>
                              <w:t>in</w:t>
                            </w:r>
                            <w:r>
                              <w:rPr>
                                <w:color w:val="FFFFFF"/>
                                <w:spacing w:val="-5"/>
                              </w:rPr>
                              <w:t xml:space="preserve"> </w:t>
                            </w:r>
                            <w:r>
                              <w:rPr>
                                <w:color w:val="FFFFFF"/>
                                <w:spacing w:val="-4"/>
                              </w:rPr>
                              <w:t>C++:</w:t>
                            </w:r>
                          </w:p>
                          <w:p w14:paraId="1D7D8868" w14:textId="77777777" w:rsidR="0018077F" w:rsidRDefault="009A3248">
                            <w:pPr>
                              <w:pStyle w:val="BodyText"/>
                              <w:spacing w:before="1"/>
                              <w:ind w:left="28"/>
                              <w:rPr>
                                <w:color w:val="000000"/>
                              </w:rPr>
                            </w:pPr>
                            <w:r>
                              <w:rPr>
                                <w:color w:val="FFFFFF"/>
                                <w:spacing w:val="-5"/>
                              </w:rPr>
                              <w:t>cpp</w:t>
                            </w:r>
                          </w:p>
                          <w:p w14:paraId="73E6B945" w14:textId="77777777" w:rsidR="0018077F" w:rsidRDefault="009A3248">
                            <w:pPr>
                              <w:pStyle w:val="BodyText"/>
                              <w:ind w:left="28" w:right="7239"/>
                              <w:rPr>
                                <w:color w:val="000000"/>
                              </w:rPr>
                            </w:pPr>
                            <w:r>
                              <w:rPr>
                                <w:color w:val="FFFFFF"/>
                              </w:rPr>
                              <w:t>class</w:t>
                            </w:r>
                            <w:r>
                              <w:rPr>
                                <w:color w:val="FFFFFF"/>
                                <w:spacing w:val="-13"/>
                              </w:rPr>
                              <w:t xml:space="preserve"> </w:t>
                            </w:r>
                            <w:r>
                              <w:rPr>
                                <w:color w:val="FFFFFF"/>
                              </w:rPr>
                              <w:t>MyClass</w:t>
                            </w:r>
                            <w:r>
                              <w:rPr>
                                <w:color w:val="FFFFFF"/>
                                <w:spacing w:val="-13"/>
                              </w:rPr>
                              <w:t xml:space="preserve"> </w:t>
                            </w:r>
                            <w:r>
                              <w:rPr>
                                <w:color w:val="FFFFFF"/>
                              </w:rPr>
                              <w:t xml:space="preserve">{ </w:t>
                            </w:r>
                            <w:r>
                              <w:rPr>
                                <w:color w:val="FFFFFF"/>
                                <w:spacing w:val="-2"/>
                              </w:rPr>
                              <w:t>public:</w:t>
                            </w:r>
                          </w:p>
                          <w:p w14:paraId="755E94CF" w14:textId="77777777" w:rsidR="0018077F" w:rsidRDefault="009A3248">
                            <w:pPr>
                              <w:pStyle w:val="BodyText"/>
                              <w:spacing w:before="1"/>
                              <w:ind w:left="422" w:right="6100" w:hanging="202"/>
                              <w:rPr>
                                <w:color w:val="000000"/>
                              </w:rPr>
                            </w:pPr>
                            <w:r>
                              <w:rPr>
                                <w:color w:val="FFFFFF"/>
                              </w:rPr>
                              <w:t>MyClass() { // Constructor cout</w:t>
                            </w:r>
                            <w:r>
                              <w:rPr>
                                <w:color w:val="FFFFFF"/>
                                <w:spacing w:val="-12"/>
                              </w:rPr>
                              <w:t xml:space="preserve"> </w:t>
                            </w:r>
                            <w:r>
                              <w:rPr>
                                <w:color w:val="FFFFFF"/>
                              </w:rPr>
                              <w:t>&lt;&lt;</w:t>
                            </w:r>
                            <w:r>
                              <w:rPr>
                                <w:color w:val="FFFFFF"/>
                                <w:spacing w:val="-12"/>
                              </w:rPr>
                              <w:t xml:space="preserve"> </w:t>
                            </w:r>
                            <w:r>
                              <w:rPr>
                                <w:color w:val="FFFFFF"/>
                              </w:rPr>
                              <w:t>"Object</w:t>
                            </w:r>
                            <w:r>
                              <w:rPr>
                                <w:color w:val="FFFFFF"/>
                                <w:spacing w:val="-12"/>
                              </w:rPr>
                              <w:t xml:space="preserve"> </w:t>
                            </w:r>
                            <w:r>
                              <w:rPr>
                                <w:color w:val="FFFFFF"/>
                              </w:rPr>
                              <w:t>created";</w:t>
                            </w:r>
                          </w:p>
                          <w:p w14:paraId="487FB612" w14:textId="77777777" w:rsidR="0018077F" w:rsidRDefault="009A3248">
                            <w:pPr>
                              <w:ind w:left="220"/>
                              <w:rPr>
                                <w:b/>
                                <w:color w:val="000000"/>
                              </w:rPr>
                            </w:pPr>
                            <w:r>
                              <w:rPr>
                                <w:b/>
                                <w:color w:val="FFFFFF"/>
                                <w:spacing w:val="-10"/>
                              </w:rPr>
                              <w:t>}</w:t>
                            </w:r>
                          </w:p>
                          <w:p w14:paraId="6678A787" w14:textId="77777777" w:rsidR="0018077F" w:rsidRDefault="009A3248">
                            <w:pPr>
                              <w:pStyle w:val="BodyText"/>
                              <w:spacing w:before="1"/>
                              <w:ind w:left="422" w:right="6100" w:hanging="202"/>
                              <w:rPr>
                                <w:color w:val="000000"/>
                              </w:rPr>
                            </w:pPr>
                            <w:r>
                              <w:rPr>
                                <w:color w:val="FFFFFF"/>
                              </w:rPr>
                              <w:t>~MyClass() { // Destructor cout</w:t>
                            </w:r>
                            <w:r>
                              <w:rPr>
                                <w:color w:val="FFFFFF"/>
                                <w:spacing w:val="-12"/>
                              </w:rPr>
                              <w:t xml:space="preserve"> </w:t>
                            </w:r>
                            <w:r>
                              <w:rPr>
                                <w:color w:val="FFFFFF"/>
                              </w:rPr>
                              <w:t>&lt;&lt;</w:t>
                            </w:r>
                            <w:r>
                              <w:rPr>
                                <w:color w:val="FFFFFF"/>
                                <w:spacing w:val="-12"/>
                              </w:rPr>
                              <w:t xml:space="preserve"> </w:t>
                            </w:r>
                            <w:r>
                              <w:rPr>
                                <w:color w:val="FFFFFF"/>
                              </w:rPr>
                              <w:t>"Object</w:t>
                            </w:r>
                            <w:r>
                              <w:rPr>
                                <w:color w:val="FFFFFF"/>
                                <w:spacing w:val="-12"/>
                              </w:rPr>
                              <w:t xml:space="preserve"> </w:t>
                            </w:r>
                            <w:r>
                              <w:rPr>
                                <w:color w:val="FFFFFF"/>
                              </w:rPr>
                              <w:t>destroyed";</w:t>
                            </w:r>
                          </w:p>
                          <w:p w14:paraId="3DBFE1D3" w14:textId="77777777" w:rsidR="0018077F" w:rsidRDefault="009A3248">
                            <w:pPr>
                              <w:spacing w:line="264" w:lineRule="exact"/>
                              <w:ind w:left="220"/>
                              <w:rPr>
                                <w:b/>
                                <w:color w:val="000000"/>
                              </w:rPr>
                            </w:pPr>
                            <w:r>
                              <w:rPr>
                                <w:b/>
                                <w:color w:val="FFFFFF"/>
                                <w:spacing w:val="-10"/>
                              </w:rPr>
                              <w:t>}</w:t>
                            </w:r>
                          </w:p>
                          <w:p w14:paraId="05473831" w14:textId="77777777" w:rsidR="0018077F" w:rsidRDefault="009A3248">
                            <w:pPr>
                              <w:spacing w:line="267" w:lineRule="exact"/>
                              <w:ind w:left="28"/>
                              <w:rPr>
                                <w:b/>
                                <w:color w:val="000000"/>
                              </w:rPr>
                            </w:pPr>
                            <w:r>
                              <w:rPr>
                                <w:b/>
                                <w:color w:val="FFFFFF"/>
                                <w:spacing w:val="-5"/>
                              </w:rPr>
                              <w:t>};</w:t>
                            </w:r>
                          </w:p>
                        </w:txbxContent>
                      </wps:txbx>
                      <wps:bodyPr wrap="square" lIns="0" tIns="0" rIns="0" bIns="0" rtlCol="0">
                        <a:noAutofit/>
                      </wps:bodyPr>
                    </wps:wsp>
                  </a:graphicData>
                </a:graphic>
              </wp:inline>
            </w:drawing>
          </mc:Choice>
          <mc:Fallback>
            <w:pict>
              <v:shape w14:anchorId="01285563" id="Textbox 19" o:spid="_x0000_s1027" type="#_x0000_t202" style="width:454.25pt;height:1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" fillcolor="#252525" stroked="f">
                <v:textbox inset="0,0,0,0">
                  <w:txbxContent>
                    <w:p w14:paraId="647CA973" w14:textId="77777777" w:rsidR="0018077F" w:rsidRDefault="009A3248">
                      <w:pPr>
                        <w:pStyle w:val="BodyText"/>
                        <w:spacing w:before="1"/>
                        <w:ind w:left="28"/>
                        <w:rPr>
                          <w:color w:val="000000"/>
                        </w:rPr>
                      </w:pPr>
                      <w:r>
                        <w:rPr>
                          <w:color w:val="FFFFFF"/>
                        </w:rPr>
                        <w:t>Example</w:t>
                      </w:r>
                      <w:r>
                        <w:rPr>
                          <w:color w:val="FFFFFF"/>
                          <w:spacing w:val="-10"/>
                        </w:rPr>
                        <w:t xml:space="preserve"> </w:t>
                      </w:r>
                      <w:r>
                        <w:rPr>
                          <w:color w:val="FFFFFF"/>
                        </w:rPr>
                        <w:t>in</w:t>
                      </w:r>
                      <w:r>
                        <w:rPr>
                          <w:color w:val="FFFFFF"/>
                          <w:spacing w:val="-5"/>
                        </w:rPr>
                        <w:t xml:space="preserve"> </w:t>
                      </w:r>
                      <w:r>
                        <w:rPr>
                          <w:color w:val="FFFFFF"/>
                          <w:spacing w:val="-4"/>
                        </w:rPr>
                        <w:t>C++:</w:t>
                      </w:r>
                    </w:p>
                    <w:p w14:paraId="1D7D8868" w14:textId="77777777" w:rsidR="0018077F" w:rsidRDefault="009A3248">
                      <w:pPr>
                        <w:pStyle w:val="BodyText"/>
                        <w:spacing w:before="1"/>
                        <w:ind w:left="28"/>
                        <w:rPr>
                          <w:color w:val="000000"/>
                        </w:rPr>
                      </w:pPr>
                      <w:r>
                        <w:rPr>
                          <w:color w:val="FFFFFF"/>
                          <w:spacing w:val="-5"/>
                        </w:rPr>
                        <w:t>cpp</w:t>
                      </w:r>
                    </w:p>
                    <w:p w14:paraId="73E6B945" w14:textId="77777777" w:rsidR="0018077F" w:rsidRDefault="009A3248">
                      <w:pPr>
                        <w:pStyle w:val="BodyText"/>
                        <w:ind w:left="28" w:right="7239"/>
                        <w:rPr>
                          <w:color w:val="000000"/>
                        </w:rPr>
                      </w:pPr>
                      <w:r>
                        <w:rPr>
                          <w:color w:val="FFFFFF"/>
                        </w:rPr>
                        <w:t>class</w:t>
                      </w:r>
                      <w:r>
                        <w:rPr>
                          <w:color w:val="FFFFFF"/>
                          <w:spacing w:val="-13"/>
                        </w:rPr>
                        <w:t xml:space="preserve"> </w:t>
                      </w:r>
                      <w:r>
                        <w:rPr>
                          <w:color w:val="FFFFFF"/>
                        </w:rPr>
                        <w:t>MyClass</w:t>
                      </w:r>
                      <w:r>
                        <w:rPr>
                          <w:color w:val="FFFFFF"/>
                          <w:spacing w:val="-13"/>
                        </w:rPr>
                        <w:t xml:space="preserve"> </w:t>
                      </w:r>
                      <w:r>
                        <w:rPr>
                          <w:color w:val="FFFFFF"/>
                        </w:rPr>
                        <w:t xml:space="preserve">{ </w:t>
                      </w:r>
                      <w:r>
                        <w:rPr>
                          <w:color w:val="FFFFFF"/>
                          <w:spacing w:val="-2"/>
                        </w:rPr>
                        <w:t>public:</w:t>
                      </w:r>
                    </w:p>
                    <w:p w14:paraId="755E94CF" w14:textId="77777777" w:rsidR="0018077F" w:rsidRDefault="009A3248">
                      <w:pPr>
                        <w:pStyle w:val="BodyText"/>
                        <w:spacing w:before="1"/>
                        <w:ind w:left="422" w:right="6100" w:hanging="202"/>
                        <w:rPr>
                          <w:color w:val="000000"/>
                        </w:rPr>
                      </w:pPr>
                      <w:r>
                        <w:rPr>
                          <w:color w:val="FFFFFF"/>
                        </w:rPr>
                        <w:t>MyClass() { // Constructor cout</w:t>
                      </w:r>
                      <w:r>
                        <w:rPr>
                          <w:color w:val="FFFFFF"/>
                          <w:spacing w:val="-12"/>
                        </w:rPr>
                        <w:t xml:space="preserve"> </w:t>
                      </w:r>
                      <w:r>
                        <w:rPr>
                          <w:color w:val="FFFFFF"/>
                        </w:rPr>
                        <w:t>&lt;&lt;</w:t>
                      </w:r>
                      <w:r>
                        <w:rPr>
                          <w:color w:val="FFFFFF"/>
                          <w:spacing w:val="-12"/>
                        </w:rPr>
                        <w:t xml:space="preserve"> </w:t>
                      </w:r>
                      <w:r>
                        <w:rPr>
                          <w:color w:val="FFFFFF"/>
                        </w:rPr>
                        <w:t>"Object</w:t>
                      </w:r>
                      <w:r>
                        <w:rPr>
                          <w:color w:val="FFFFFF"/>
                          <w:spacing w:val="-12"/>
                        </w:rPr>
                        <w:t xml:space="preserve"> </w:t>
                      </w:r>
                      <w:r>
                        <w:rPr>
                          <w:color w:val="FFFFFF"/>
                        </w:rPr>
                        <w:t>created";</w:t>
                      </w:r>
                    </w:p>
                    <w:p w14:paraId="487FB612" w14:textId="77777777" w:rsidR="0018077F" w:rsidRDefault="009A3248">
                      <w:pPr>
                        <w:ind w:left="220"/>
                        <w:rPr>
                          <w:b/>
                          <w:color w:val="000000"/>
                        </w:rPr>
                      </w:pPr>
                      <w:r>
                        <w:rPr>
                          <w:b/>
                          <w:color w:val="FFFFFF"/>
                          <w:spacing w:val="-10"/>
                        </w:rPr>
                        <w:t>}</w:t>
                      </w:r>
                    </w:p>
                    <w:p w14:paraId="6678A787" w14:textId="77777777" w:rsidR="0018077F" w:rsidRDefault="009A3248">
                      <w:pPr>
                        <w:pStyle w:val="BodyText"/>
                        <w:spacing w:before="1"/>
                        <w:ind w:left="422" w:right="6100" w:hanging="202"/>
                        <w:rPr>
                          <w:color w:val="000000"/>
                        </w:rPr>
                      </w:pPr>
                      <w:r>
                        <w:rPr>
                          <w:color w:val="FFFFFF"/>
                        </w:rPr>
                        <w:t>~MyClass() { // Destructor cout</w:t>
                      </w:r>
                      <w:r>
                        <w:rPr>
                          <w:color w:val="FFFFFF"/>
                          <w:spacing w:val="-12"/>
                        </w:rPr>
                        <w:t xml:space="preserve"> </w:t>
                      </w:r>
                      <w:r>
                        <w:rPr>
                          <w:color w:val="FFFFFF"/>
                        </w:rPr>
                        <w:t>&lt;&lt;</w:t>
                      </w:r>
                      <w:r>
                        <w:rPr>
                          <w:color w:val="FFFFFF"/>
                          <w:spacing w:val="-12"/>
                        </w:rPr>
                        <w:t xml:space="preserve"> </w:t>
                      </w:r>
                      <w:r>
                        <w:rPr>
                          <w:color w:val="FFFFFF"/>
                        </w:rPr>
                        <w:t>"Object</w:t>
                      </w:r>
                      <w:r>
                        <w:rPr>
                          <w:color w:val="FFFFFF"/>
                          <w:spacing w:val="-12"/>
                        </w:rPr>
                        <w:t xml:space="preserve"> </w:t>
                      </w:r>
                      <w:r>
                        <w:rPr>
                          <w:color w:val="FFFFFF"/>
                        </w:rPr>
                        <w:t>destroyed";</w:t>
                      </w:r>
                    </w:p>
                    <w:p w14:paraId="3DBFE1D3" w14:textId="77777777" w:rsidR="0018077F" w:rsidRDefault="009A3248">
                      <w:pPr>
                        <w:spacing w:line="264" w:lineRule="exact"/>
                        <w:ind w:left="220"/>
                        <w:rPr>
                          <w:b/>
                          <w:color w:val="000000"/>
                        </w:rPr>
                      </w:pPr>
                      <w:r>
                        <w:rPr>
                          <w:b/>
                          <w:color w:val="FFFFFF"/>
                          <w:spacing w:val="-10"/>
                        </w:rPr>
                        <w:t>}</w:t>
                      </w:r>
                    </w:p>
                    <w:p w14:paraId="05473831" w14:textId="77777777" w:rsidR="0018077F" w:rsidRDefault="009A3248">
                      <w:pPr>
                        <w:spacing w:line="267" w:lineRule="exact"/>
                        <w:ind w:left="28"/>
                        <w:rPr>
                          <w:b/>
                          <w:color w:val="000000"/>
                        </w:rPr>
                      </w:pPr>
                      <w:r>
                        <w:rPr>
                          <w:b/>
                          <w:color w:val="FFFFFF"/>
                          <w:spacing w:val="-5"/>
                        </w:rPr>
                        <w:t>};</w:t>
                      </w:r>
                    </w:p>
                  </w:txbxContent>
                </v:textbox>
                <w10:anchorlock/>
              </v:shape>
            </w:pict>
          </mc:Fallback>
        </mc:AlternateContent>
      </w:r>
    </w:p>
    <w:p w14:paraId="584C6126" w14:textId="77777777" w:rsidR="0018077F" w:rsidRPr="006472F3" w:rsidRDefault="009A3248">
      <w:pPr>
        <w:pStyle w:val="ListParagraph"/>
        <w:numPr>
          <w:ilvl w:val="0"/>
          <w:numId w:val="6"/>
        </w:numPr>
        <w:tabs>
          <w:tab w:val="left" w:pos="140"/>
          <w:tab w:val="left" w:pos="435"/>
          <w:tab w:val="left" w:pos="9196"/>
        </w:tabs>
        <w:spacing w:before="253"/>
        <w:ind w:right="105" w:hanging="29"/>
        <w:rPr>
          <w:rFonts w:ascii="Microsoft JhengHei" w:eastAsia="Microsoft JhengHei" w:hAnsi="Microsoft JhengHei" w:cs="Times New Roman"/>
          <w:b/>
        </w:rPr>
      </w:pPr>
      <w:r w:rsidRPr="006472F3">
        <w:rPr>
          <w:rFonts w:ascii="Microsoft JhengHei" w:eastAsia="Microsoft JhengHei" w:hAnsi="Microsoft JhengHei" w:cs="Times New Roman"/>
          <w:b/>
          <w:color w:val="000000"/>
        </w:rPr>
        <w:t>Explain different types of constructor with example.</w:t>
      </w:r>
      <w:r w:rsidRPr="006472F3">
        <w:rPr>
          <w:rFonts w:ascii="Microsoft JhengHei" w:eastAsia="Microsoft JhengHei" w:hAnsi="Microsoft JhengHei" w:cs="Times New Roman"/>
          <w:b/>
          <w:color w:val="000000"/>
        </w:rPr>
        <w:tab/>
        <w:t xml:space="preserve"> </w:t>
      </w:r>
      <w:r w:rsidRPr="006472F3">
        <w:rPr>
          <w:rFonts w:ascii="Microsoft JhengHei" w:eastAsia="Microsoft JhengHei" w:hAnsi="Microsoft JhengHei" w:cs="Times New Roman"/>
          <w:b/>
          <w:color w:val="000000"/>
          <w:spacing w:val="-4"/>
        </w:rPr>
        <w:t>Ans.</w:t>
      </w:r>
    </w:p>
    <w:p w14:paraId="0537CE91"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rPr>
        <w:t>Default</w:t>
      </w:r>
      <w:r w:rsidRPr="006472F3">
        <w:rPr>
          <w:rFonts w:ascii="Microsoft JhengHei" w:eastAsia="Microsoft JhengHei" w:hAnsi="Microsoft JhengHei" w:cs="Times New Roman"/>
          <w:spacing w:val="-5"/>
        </w:rPr>
        <w:t xml:space="preserve"> </w:t>
      </w:r>
      <w:r w:rsidRPr="006472F3">
        <w:rPr>
          <w:rFonts w:ascii="Microsoft JhengHei" w:eastAsia="Microsoft JhengHei" w:hAnsi="Microsoft JhengHei" w:cs="Times New Roman"/>
        </w:rPr>
        <w:t>Constructor</w:t>
      </w:r>
      <w:r w:rsidRPr="006472F3">
        <w:rPr>
          <w:rFonts w:ascii="Microsoft JhengHei" w:eastAsia="Microsoft JhengHei" w:hAnsi="Microsoft JhengHei" w:cs="Times New Roman"/>
          <w:spacing w:val="-7"/>
        </w:rPr>
        <w:t xml:space="preserve"> </w:t>
      </w:r>
      <w:r w:rsidRPr="006472F3">
        <w:rPr>
          <w:rFonts w:ascii="Microsoft JhengHei" w:eastAsia="Microsoft JhengHei" w:hAnsi="Microsoft JhengHei" w:cs="Times New Roman"/>
        </w:rPr>
        <w:t>:</w:t>
      </w:r>
      <w:r w:rsidRPr="006472F3">
        <w:rPr>
          <w:rFonts w:ascii="Microsoft JhengHei" w:eastAsia="Microsoft JhengHei" w:hAnsi="Microsoft JhengHei" w:cs="Times New Roman"/>
          <w:spacing w:val="-4"/>
        </w:rPr>
        <w:t xml:space="preserve"> </w:t>
      </w:r>
      <w:r w:rsidRPr="006472F3">
        <w:rPr>
          <w:rFonts w:ascii="Microsoft JhengHei" w:eastAsia="Microsoft JhengHei" w:hAnsi="Microsoft JhengHei" w:cs="Times New Roman"/>
          <w:b w:val="0"/>
          <w:bCs w:val="0"/>
        </w:rPr>
        <w:t>Takes</w:t>
      </w:r>
      <w:r w:rsidRPr="006472F3">
        <w:rPr>
          <w:rFonts w:ascii="Microsoft JhengHei" w:eastAsia="Microsoft JhengHei" w:hAnsi="Microsoft JhengHei" w:cs="Times New Roman"/>
          <w:b w:val="0"/>
          <w:bCs w:val="0"/>
          <w:spacing w:val="-7"/>
        </w:rPr>
        <w:t xml:space="preserve"> </w:t>
      </w:r>
      <w:r w:rsidRPr="006472F3">
        <w:rPr>
          <w:rFonts w:ascii="Microsoft JhengHei" w:eastAsia="Microsoft JhengHei" w:hAnsi="Microsoft JhengHei" w:cs="Times New Roman"/>
          <w:b w:val="0"/>
          <w:bCs w:val="0"/>
        </w:rPr>
        <w:t>no</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spacing w:val="-2"/>
        </w:rPr>
        <w:t>parameters.</w:t>
      </w:r>
    </w:p>
    <w:p w14:paraId="48FC4965" w14:textId="77777777" w:rsidR="0018077F" w:rsidRPr="006472F3" w:rsidRDefault="009A3248">
      <w:pPr>
        <w:pStyle w:val="BodyText"/>
        <w:ind w:right="873"/>
        <w:rPr>
          <w:rFonts w:ascii="Microsoft JhengHei" w:eastAsia="Microsoft JhengHei" w:hAnsi="Microsoft JhengHei" w:cs="Times New Roman"/>
          <w:b w:val="0"/>
          <w:bCs w:val="0"/>
        </w:rPr>
      </w:pPr>
      <w:r w:rsidRPr="006472F3">
        <w:rPr>
          <w:rFonts w:ascii="Microsoft JhengHei" w:eastAsia="Microsoft JhengHei" w:hAnsi="Microsoft JhengHei" w:cs="Times New Roman"/>
        </w:rPr>
        <w:t>Parameterized</w:t>
      </w:r>
      <w:r w:rsidRPr="006472F3">
        <w:rPr>
          <w:rFonts w:ascii="Microsoft JhengHei" w:eastAsia="Microsoft JhengHei" w:hAnsi="Microsoft JhengHei" w:cs="Times New Roman"/>
          <w:spacing w:val="-3"/>
        </w:rPr>
        <w:t xml:space="preserve"> </w:t>
      </w:r>
      <w:r w:rsidRPr="006472F3">
        <w:rPr>
          <w:rFonts w:ascii="Microsoft JhengHei" w:eastAsia="Microsoft JhengHei" w:hAnsi="Microsoft JhengHei" w:cs="Times New Roman"/>
        </w:rPr>
        <w:t>Constructor</w:t>
      </w:r>
      <w:r w:rsidRPr="006472F3">
        <w:rPr>
          <w:rFonts w:ascii="Microsoft JhengHei" w:eastAsia="Microsoft JhengHei" w:hAnsi="Microsoft JhengHei" w:cs="Times New Roman"/>
          <w:spacing w:val="-6"/>
        </w:rPr>
        <w:t xml:space="preserve"> </w:t>
      </w:r>
      <w:r w:rsidRPr="006472F3">
        <w:rPr>
          <w:rFonts w:ascii="Microsoft JhengHei" w:eastAsia="Microsoft JhengHei" w:hAnsi="Microsoft JhengHei" w:cs="Times New Roman"/>
        </w:rPr>
        <w:t>:</w:t>
      </w:r>
      <w:r w:rsidRPr="006472F3">
        <w:rPr>
          <w:rFonts w:ascii="Microsoft JhengHei" w:eastAsia="Microsoft JhengHei" w:hAnsi="Microsoft JhengHei" w:cs="Times New Roman"/>
          <w:spacing w:val="-4"/>
        </w:rPr>
        <w:t xml:space="preserve"> </w:t>
      </w:r>
      <w:r w:rsidRPr="006472F3">
        <w:rPr>
          <w:rFonts w:ascii="Microsoft JhengHei" w:eastAsia="Microsoft JhengHei" w:hAnsi="Microsoft JhengHei" w:cs="Times New Roman"/>
          <w:b w:val="0"/>
          <w:bCs w:val="0"/>
        </w:rPr>
        <w:t>Takes</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parameters</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to</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initialize</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objects</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with</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specific</w:t>
      </w:r>
      <w:r w:rsidRPr="006472F3">
        <w:rPr>
          <w:rFonts w:ascii="Microsoft JhengHei" w:eastAsia="Microsoft JhengHei" w:hAnsi="Microsoft JhengHei" w:cs="Times New Roman"/>
          <w:b w:val="0"/>
          <w:bCs w:val="0"/>
          <w:spacing w:val="-6"/>
        </w:rPr>
        <w:t xml:space="preserve"> </w:t>
      </w:r>
      <w:r w:rsidRPr="006472F3">
        <w:rPr>
          <w:rFonts w:ascii="Microsoft JhengHei" w:eastAsia="Microsoft JhengHei" w:hAnsi="Microsoft JhengHei" w:cs="Times New Roman"/>
          <w:b w:val="0"/>
          <w:bCs w:val="0"/>
        </w:rPr>
        <w:t xml:space="preserve">values. </w:t>
      </w:r>
      <w:r w:rsidRPr="006472F3">
        <w:rPr>
          <w:rFonts w:ascii="Microsoft JhengHei" w:eastAsia="Microsoft JhengHei" w:hAnsi="Microsoft JhengHei" w:cs="Times New Roman"/>
        </w:rPr>
        <w:t xml:space="preserve">Copy Constructor : </w:t>
      </w:r>
      <w:r w:rsidRPr="006472F3">
        <w:rPr>
          <w:rFonts w:ascii="Microsoft JhengHei" w:eastAsia="Microsoft JhengHei" w:hAnsi="Microsoft JhengHei" w:cs="Times New Roman"/>
          <w:b w:val="0"/>
          <w:bCs w:val="0"/>
        </w:rPr>
        <w:t>Used to create a new object as a copy of an existing object.</w:t>
      </w:r>
    </w:p>
    <w:p w14:paraId="119894CA" w14:textId="77777777" w:rsidR="0018077F" w:rsidRPr="006472F3" w:rsidRDefault="009A3248">
      <w:pPr>
        <w:pStyle w:val="BodyText"/>
        <w:ind w:left="111"/>
        <w:rPr>
          <w:rFonts w:ascii="Microsoft JhengHei" w:eastAsia="Microsoft JhengHei" w:hAnsi="Microsoft JhengHei" w:cs="Times New Roman"/>
          <w:b w:val="0"/>
          <w:sz w:val="20"/>
        </w:rPr>
      </w:pPr>
      <w:r w:rsidRPr="006472F3">
        <w:rPr>
          <w:rFonts w:ascii="Microsoft JhengHei" w:eastAsia="Microsoft JhengHei" w:hAnsi="Microsoft JhengHei" w:cs="Times New Roman"/>
          <w:b w:val="0"/>
          <w:noProof/>
          <w:sz w:val="20"/>
        </w:rPr>
        <mc:AlternateContent>
          <mc:Choice Requires="wps">
            <w:drawing>
              <wp:inline distT="0" distB="0" distL="0" distR="0" wp14:anchorId="26393335" wp14:editId="7B6E3AF8">
                <wp:extent cx="5768975" cy="2387600"/>
                <wp:effectExtent l="0" t="0" r="0" b="0"/>
                <wp:docPr id="20" name="Textbox 20"/>
                <wp:cNvGraphicFramePr/>
                <a:graphic xmlns:a="http://schemas.openxmlformats.org/drawingml/2006/main">
                  <a:graphicData uri="http://schemas.microsoft.com/office/word/2010/wordprocessingShape">
                    <wps:wsp>
                      <wps:cNvSpPr txBox="1"/>
                      <wps:spPr>
                        <a:xfrm>
                          <a:off x="0" y="0"/>
                          <a:ext cx="5768975" cy="2387600"/>
                        </a:xfrm>
                        <a:prstGeom prst="rect">
                          <a:avLst/>
                        </a:prstGeom>
                        <a:solidFill>
                          <a:srgbClr val="252525"/>
                        </a:solidFill>
                      </wps:spPr>
                      <wps:txbx>
                        <w:txbxContent>
                          <w:p w14:paraId="6E2476DD" w14:textId="77777777" w:rsidR="0018077F" w:rsidRDefault="009A3248">
                            <w:pPr>
                              <w:pStyle w:val="BodyText"/>
                              <w:spacing w:before="1"/>
                              <w:ind w:left="28"/>
                              <w:rPr>
                                <w:color w:val="000000"/>
                              </w:rPr>
                            </w:pPr>
                            <w:r>
                              <w:rPr>
                                <w:color w:val="FFFFFF"/>
                              </w:rPr>
                              <w:t>Example</w:t>
                            </w:r>
                            <w:r>
                              <w:rPr>
                                <w:color w:val="FFFFFF"/>
                                <w:spacing w:val="-10"/>
                              </w:rPr>
                              <w:t xml:space="preserve"> </w:t>
                            </w:r>
                            <w:r>
                              <w:rPr>
                                <w:color w:val="FFFFFF"/>
                              </w:rPr>
                              <w:t>in</w:t>
                            </w:r>
                            <w:r>
                              <w:rPr>
                                <w:color w:val="FFFFFF"/>
                                <w:spacing w:val="-5"/>
                              </w:rPr>
                              <w:t xml:space="preserve"> </w:t>
                            </w:r>
                            <w:r>
                              <w:rPr>
                                <w:color w:val="FFFFFF"/>
                                <w:spacing w:val="-4"/>
                              </w:rPr>
                              <w:t>C++:</w:t>
                            </w:r>
                          </w:p>
                          <w:p w14:paraId="07F0FE5D" w14:textId="77777777" w:rsidR="0018077F" w:rsidRDefault="009A3248">
                            <w:pPr>
                              <w:pStyle w:val="BodyText"/>
                              <w:spacing w:before="1"/>
                              <w:ind w:left="28"/>
                              <w:rPr>
                                <w:color w:val="000000"/>
                              </w:rPr>
                            </w:pPr>
                            <w:r>
                              <w:rPr>
                                <w:color w:val="FFFFFF"/>
                                <w:spacing w:val="-5"/>
                              </w:rPr>
                              <w:t>cpp</w:t>
                            </w:r>
                          </w:p>
                          <w:p w14:paraId="435AF5D9" w14:textId="77777777" w:rsidR="0018077F" w:rsidRDefault="009A3248">
                            <w:pPr>
                              <w:pStyle w:val="BodyText"/>
                              <w:ind w:left="28" w:right="7239"/>
                              <w:rPr>
                                <w:color w:val="000000"/>
                              </w:rPr>
                            </w:pPr>
                            <w:r>
                              <w:rPr>
                                <w:color w:val="FFFFFF"/>
                              </w:rPr>
                              <w:t>class</w:t>
                            </w:r>
                            <w:r>
                              <w:rPr>
                                <w:color w:val="FFFFFF"/>
                                <w:spacing w:val="-13"/>
                              </w:rPr>
                              <w:t xml:space="preserve"> </w:t>
                            </w:r>
                            <w:r>
                              <w:rPr>
                                <w:color w:val="FFFFFF"/>
                              </w:rPr>
                              <w:t>MyClass</w:t>
                            </w:r>
                            <w:r>
                              <w:rPr>
                                <w:color w:val="FFFFFF"/>
                                <w:spacing w:val="-13"/>
                              </w:rPr>
                              <w:t xml:space="preserve"> </w:t>
                            </w:r>
                            <w:r>
                              <w:rPr>
                                <w:color w:val="FFFFFF"/>
                              </w:rPr>
                              <w:t xml:space="preserve">{ </w:t>
                            </w:r>
                            <w:r>
                              <w:rPr>
                                <w:color w:val="FFFFFF"/>
                                <w:spacing w:val="-2"/>
                              </w:rPr>
                              <w:t>public:</w:t>
                            </w:r>
                          </w:p>
                          <w:p w14:paraId="13966B4A" w14:textId="77777777" w:rsidR="0018077F" w:rsidRDefault="009A3248">
                            <w:pPr>
                              <w:pStyle w:val="BodyText"/>
                              <w:ind w:left="422" w:right="5406" w:hanging="202"/>
                              <w:rPr>
                                <w:color w:val="000000"/>
                              </w:rPr>
                            </w:pPr>
                            <w:r>
                              <w:rPr>
                                <w:color w:val="FFFFFF"/>
                              </w:rPr>
                              <w:t>MyClass()</w:t>
                            </w:r>
                            <w:r>
                              <w:rPr>
                                <w:color w:val="FFFFFF"/>
                                <w:spacing w:val="-6"/>
                              </w:rPr>
                              <w:t xml:space="preserve"> </w:t>
                            </w:r>
                            <w:r>
                              <w:rPr>
                                <w:color w:val="FFFFFF"/>
                              </w:rPr>
                              <w:t>{</w:t>
                            </w:r>
                            <w:r>
                              <w:rPr>
                                <w:color w:val="FFFFFF"/>
                                <w:spacing w:val="-9"/>
                              </w:rPr>
                              <w:t xml:space="preserve"> </w:t>
                            </w:r>
                            <w:r>
                              <w:rPr>
                                <w:color w:val="FFFFFF"/>
                              </w:rPr>
                              <w:t>//</w:t>
                            </w:r>
                            <w:r>
                              <w:rPr>
                                <w:color w:val="FFFFFF"/>
                                <w:spacing w:val="-8"/>
                              </w:rPr>
                              <w:t xml:space="preserve"> </w:t>
                            </w:r>
                            <w:r>
                              <w:rPr>
                                <w:color w:val="FFFFFF"/>
                              </w:rPr>
                              <w:t>Default</w:t>
                            </w:r>
                            <w:r>
                              <w:rPr>
                                <w:color w:val="FFFFFF"/>
                                <w:spacing w:val="-9"/>
                              </w:rPr>
                              <w:t xml:space="preserve"> </w:t>
                            </w:r>
                            <w:r>
                              <w:rPr>
                                <w:color w:val="FFFFFF"/>
                              </w:rPr>
                              <w:t>Constructor cout &lt;&lt; "Default constructor";</w:t>
                            </w:r>
                          </w:p>
                          <w:p w14:paraId="0C9EA71D" w14:textId="77777777" w:rsidR="0018077F" w:rsidRDefault="009A3248">
                            <w:pPr>
                              <w:spacing w:before="1"/>
                              <w:ind w:left="220"/>
                              <w:rPr>
                                <w:b/>
                                <w:color w:val="000000"/>
                              </w:rPr>
                            </w:pPr>
                            <w:r>
                              <w:rPr>
                                <w:b/>
                                <w:color w:val="FFFFFF"/>
                                <w:spacing w:val="-10"/>
                              </w:rPr>
                              <w:t>}</w:t>
                            </w:r>
                          </w:p>
                          <w:p w14:paraId="3D7DC3F9" w14:textId="77777777" w:rsidR="0018077F" w:rsidRDefault="009A3248">
                            <w:pPr>
                              <w:pStyle w:val="BodyText"/>
                              <w:spacing w:before="1"/>
                              <w:ind w:left="422" w:right="4352" w:hanging="202"/>
                              <w:rPr>
                                <w:color w:val="000000"/>
                              </w:rPr>
                            </w:pPr>
                            <w:r>
                              <w:rPr>
                                <w:color w:val="FFFFFF"/>
                              </w:rPr>
                              <w:t>MyClass(int</w:t>
                            </w:r>
                            <w:r>
                              <w:rPr>
                                <w:color w:val="FFFFFF"/>
                                <w:spacing w:val="-8"/>
                              </w:rPr>
                              <w:t xml:space="preserve"> </w:t>
                            </w:r>
                            <w:r>
                              <w:rPr>
                                <w:color w:val="FFFFFF"/>
                              </w:rPr>
                              <w:t>x)</w:t>
                            </w:r>
                            <w:r>
                              <w:rPr>
                                <w:color w:val="FFFFFF"/>
                                <w:spacing w:val="-9"/>
                              </w:rPr>
                              <w:t xml:space="preserve"> </w:t>
                            </w:r>
                            <w:r>
                              <w:rPr>
                                <w:color w:val="FFFFFF"/>
                              </w:rPr>
                              <w:t>{</w:t>
                            </w:r>
                            <w:r>
                              <w:rPr>
                                <w:color w:val="FFFFFF"/>
                                <w:spacing w:val="-8"/>
                              </w:rPr>
                              <w:t xml:space="preserve"> </w:t>
                            </w:r>
                            <w:r>
                              <w:rPr>
                                <w:color w:val="FFFFFF"/>
                              </w:rPr>
                              <w:t>//</w:t>
                            </w:r>
                            <w:r>
                              <w:rPr>
                                <w:color w:val="FFFFFF"/>
                                <w:spacing w:val="-7"/>
                              </w:rPr>
                              <w:t xml:space="preserve"> </w:t>
                            </w:r>
                            <w:r>
                              <w:rPr>
                                <w:color w:val="FFFFFF"/>
                              </w:rPr>
                              <w:t>Parameterized</w:t>
                            </w:r>
                            <w:r>
                              <w:rPr>
                                <w:color w:val="FFFFFF"/>
                                <w:spacing w:val="-7"/>
                              </w:rPr>
                              <w:t xml:space="preserve"> </w:t>
                            </w:r>
                            <w:r>
                              <w:rPr>
                                <w:color w:val="FFFFFF"/>
                              </w:rPr>
                              <w:t>Constructor cout &lt;&lt; "Parameterized constructor";</w:t>
                            </w:r>
                          </w:p>
                          <w:p w14:paraId="1CD40964" w14:textId="77777777" w:rsidR="0018077F" w:rsidRDefault="009A3248">
                            <w:pPr>
                              <w:ind w:left="220"/>
                              <w:rPr>
                                <w:b/>
                                <w:color w:val="000000"/>
                              </w:rPr>
                            </w:pPr>
                            <w:r>
                              <w:rPr>
                                <w:b/>
                                <w:color w:val="FFFFFF"/>
                                <w:spacing w:val="-10"/>
                              </w:rPr>
                              <w:t>}</w:t>
                            </w:r>
                          </w:p>
                          <w:p w14:paraId="0D790451" w14:textId="77777777" w:rsidR="0018077F" w:rsidRDefault="009A3248">
                            <w:pPr>
                              <w:pStyle w:val="BodyText"/>
                              <w:ind w:left="422" w:right="3842" w:hanging="202"/>
                              <w:rPr>
                                <w:color w:val="000000"/>
                              </w:rPr>
                            </w:pPr>
                            <w:r>
                              <w:rPr>
                                <w:color w:val="FFFFFF"/>
                              </w:rPr>
                              <w:t>MyClass(const</w:t>
                            </w:r>
                            <w:r>
                              <w:rPr>
                                <w:color w:val="FFFFFF"/>
                                <w:spacing w:val="-6"/>
                              </w:rPr>
                              <w:t xml:space="preserve"> </w:t>
                            </w:r>
                            <w:r>
                              <w:rPr>
                                <w:color w:val="FFFFFF"/>
                              </w:rPr>
                              <w:t>MyClass</w:t>
                            </w:r>
                            <w:r>
                              <w:rPr>
                                <w:color w:val="FFFFFF"/>
                                <w:spacing w:val="-8"/>
                              </w:rPr>
                              <w:t xml:space="preserve"> </w:t>
                            </w:r>
                            <w:r>
                              <w:rPr>
                                <w:color w:val="FFFFFF"/>
                              </w:rPr>
                              <w:t>&amp;obj)</w:t>
                            </w:r>
                            <w:r>
                              <w:rPr>
                                <w:color w:val="FFFFFF"/>
                                <w:spacing w:val="-8"/>
                              </w:rPr>
                              <w:t xml:space="preserve"> </w:t>
                            </w:r>
                            <w:r>
                              <w:rPr>
                                <w:color w:val="FFFFFF"/>
                              </w:rPr>
                              <w:t>{</w:t>
                            </w:r>
                            <w:r>
                              <w:rPr>
                                <w:color w:val="FFFFFF"/>
                                <w:spacing w:val="-6"/>
                              </w:rPr>
                              <w:t xml:space="preserve"> </w:t>
                            </w:r>
                            <w:r>
                              <w:rPr>
                                <w:color w:val="FFFFFF"/>
                              </w:rPr>
                              <w:t>//</w:t>
                            </w:r>
                            <w:r>
                              <w:rPr>
                                <w:color w:val="FFFFFF"/>
                                <w:spacing w:val="-5"/>
                              </w:rPr>
                              <w:t xml:space="preserve"> </w:t>
                            </w:r>
                            <w:r>
                              <w:rPr>
                                <w:color w:val="FFFFFF"/>
                              </w:rPr>
                              <w:t>Copy</w:t>
                            </w:r>
                            <w:r>
                              <w:rPr>
                                <w:color w:val="FFFFFF"/>
                                <w:spacing w:val="-6"/>
                              </w:rPr>
                              <w:t xml:space="preserve"> </w:t>
                            </w:r>
                            <w:r>
                              <w:rPr>
                                <w:color w:val="FFFFFF"/>
                              </w:rPr>
                              <w:t>Constructor cout &lt;&lt; "Copy constructor";</w:t>
                            </w:r>
                          </w:p>
                          <w:p w14:paraId="76A759BC" w14:textId="77777777" w:rsidR="0018077F" w:rsidRDefault="009A3248">
                            <w:pPr>
                              <w:spacing w:line="265" w:lineRule="exact"/>
                              <w:ind w:left="220"/>
                              <w:rPr>
                                <w:b/>
                                <w:color w:val="000000"/>
                              </w:rPr>
                            </w:pPr>
                            <w:r>
                              <w:rPr>
                                <w:b/>
                                <w:color w:val="FFFFFF"/>
                                <w:spacing w:val="-10"/>
                              </w:rPr>
                              <w:t>}</w:t>
                            </w:r>
                          </w:p>
                          <w:p w14:paraId="0D2A77FD" w14:textId="77777777" w:rsidR="0018077F" w:rsidRDefault="009A3248">
                            <w:pPr>
                              <w:spacing w:before="1" w:line="267" w:lineRule="exact"/>
                              <w:ind w:left="28"/>
                              <w:rPr>
                                <w:b/>
                                <w:color w:val="000000"/>
                              </w:rPr>
                            </w:pPr>
                            <w:r>
                              <w:rPr>
                                <w:b/>
                                <w:color w:val="FFFFFF"/>
                                <w:spacing w:val="-5"/>
                              </w:rPr>
                              <w:t>};</w:t>
                            </w:r>
                          </w:p>
                        </w:txbxContent>
                      </wps:txbx>
                      <wps:bodyPr wrap="square" lIns="0" tIns="0" rIns="0" bIns="0" rtlCol="0">
                        <a:noAutofit/>
                      </wps:bodyPr>
                    </wps:wsp>
                  </a:graphicData>
                </a:graphic>
              </wp:inline>
            </w:drawing>
          </mc:Choice>
          <mc:Fallback>
            <w:pict>
              <v:shape w14:anchorId="26393335" id="Textbox 20" o:spid="_x0000_s1028" type="#_x0000_t202" style="width:454.2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" fillcolor="#252525" stroked="f">
                <v:textbox inset="0,0,0,0">
                  <w:txbxContent>
                    <w:p w14:paraId="6E2476DD" w14:textId="77777777" w:rsidR="0018077F" w:rsidRDefault="009A3248">
                      <w:pPr>
                        <w:pStyle w:val="BodyText"/>
                        <w:spacing w:before="1"/>
                        <w:ind w:left="28"/>
                        <w:rPr>
                          <w:color w:val="000000"/>
                        </w:rPr>
                      </w:pPr>
                      <w:r>
                        <w:rPr>
                          <w:color w:val="FFFFFF"/>
                        </w:rPr>
                        <w:t>Example</w:t>
                      </w:r>
                      <w:r>
                        <w:rPr>
                          <w:color w:val="FFFFFF"/>
                          <w:spacing w:val="-10"/>
                        </w:rPr>
                        <w:t xml:space="preserve"> </w:t>
                      </w:r>
                      <w:r>
                        <w:rPr>
                          <w:color w:val="FFFFFF"/>
                        </w:rPr>
                        <w:t>in</w:t>
                      </w:r>
                      <w:r>
                        <w:rPr>
                          <w:color w:val="FFFFFF"/>
                          <w:spacing w:val="-5"/>
                        </w:rPr>
                        <w:t xml:space="preserve"> </w:t>
                      </w:r>
                      <w:r>
                        <w:rPr>
                          <w:color w:val="FFFFFF"/>
                          <w:spacing w:val="-4"/>
                        </w:rPr>
                        <w:t>C++:</w:t>
                      </w:r>
                    </w:p>
                    <w:p w14:paraId="07F0FE5D" w14:textId="77777777" w:rsidR="0018077F" w:rsidRDefault="009A3248">
                      <w:pPr>
                        <w:pStyle w:val="BodyText"/>
                        <w:spacing w:before="1"/>
                        <w:ind w:left="28"/>
                        <w:rPr>
                          <w:color w:val="000000"/>
                        </w:rPr>
                      </w:pPr>
                      <w:r>
                        <w:rPr>
                          <w:color w:val="FFFFFF"/>
                          <w:spacing w:val="-5"/>
                        </w:rPr>
                        <w:t>cpp</w:t>
                      </w:r>
                    </w:p>
                    <w:p w14:paraId="435AF5D9" w14:textId="77777777" w:rsidR="0018077F" w:rsidRDefault="009A3248">
                      <w:pPr>
                        <w:pStyle w:val="BodyText"/>
                        <w:ind w:left="28" w:right="7239"/>
                        <w:rPr>
                          <w:color w:val="000000"/>
                        </w:rPr>
                      </w:pPr>
                      <w:r>
                        <w:rPr>
                          <w:color w:val="FFFFFF"/>
                        </w:rPr>
                        <w:t>class</w:t>
                      </w:r>
                      <w:r>
                        <w:rPr>
                          <w:color w:val="FFFFFF"/>
                          <w:spacing w:val="-13"/>
                        </w:rPr>
                        <w:t xml:space="preserve"> </w:t>
                      </w:r>
                      <w:r>
                        <w:rPr>
                          <w:color w:val="FFFFFF"/>
                        </w:rPr>
                        <w:t>MyClass</w:t>
                      </w:r>
                      <w:r>
                        <w:rPr>
                          <w:color w:val="FFFFFF"/>
                          <w:spacing w:val="-13"/>
                        </w:rPr>
                        <w:t xml:space="preserve"> </w:t>
                      </w:r>
                      <w:r>
                        <w:rPr>
                          <w:color w:val="FFFFFF"/>
                        </w:rPr>
                        <w:t xml:space="preserve">{ </w:t>
                      </w:r>
                      <w:r>
                        <w:rPr>
                          <w:color w:val="FFFFFF"/>
                          <w:spacing w:val="-2"/>
                        </w:rPr>
                        <w:t>public:</w:t>
                      </w:r>
                    </w:p>
                    <w:p w14:paraId="13966B4A" w14:textId="77777777" w:rsidR="0018077F" w:rsidRDefault="009A3248">
                      <w:pPr>
                        <w:pStyle w:val="BodyText"/>
                        <w:ind w:left="422" w:right="5406" w:hanging="202"/>
                        <w:rPr>
                          <w:color w:val="000000"/>
                        </w:rPr>
                      </w:pPr>
                      <w:r>
                        <w:rPr>
                          <w:color w:val="FFFFFF"/>
                        </w:rPr>
                        <w:t>MyClass()</w:t>
                      </w:r>
                      <w:r>
                        <w:rPr>
                          <w:color w:val="FFFFFF"/>
                          <w:spacing w:val="-6"/>
                        </w:rPr>
                        <w:t xml:space="preserve"> </w:t>
                      </w:r>
                      <w:r>
                        <w:rPr>
                          <w:color w:val="FFFFFF"/>
                        </w:rPr>
                        <w:t>{</w:t>
                      </w:r>
                      <w:r>
                        <w:rPr>
                          <w:color w:val="FFFFFF"/>
                          <w:spacing w:val="-9"/>
                        </w:rPr>
                        <w:t xml:space="preserve"> </w:t>
                      </w:r>
                      <w:r>
                        <w:rPr>
                          <w:color w:val="FFFFFF"/>
                        </w:rPr>
                        <w:t>//</w:t>
                      </w:r>
                      <w:r>
                        <w:rPr>
                          <w:color w:val="FFFFFF"/>
                          <w:spacing w:val="-8"/>
                        </w:rPr>
                        <w:t xml:space="preserve"> </w:t>
                      </w:r>
                      <w:r>
                        <w:rPr>
                          <w:color w:val="FFFFFF"/>
                        </w:rPr>
                        <w:t>Default</w:t>
                      </w:r>
                      <w:r>
                        <w:rPr>
                          <w:color w:val="FFFFFF"/>
                          <w:spacing w:val="-9"/>
                        </w:rPr>
                        <w:t xml:space="preserve"> </w:t>
                      </w:r>
                      <w:r>
                        <w:rPr>
                          <w:color w:val="FFFFFF"/>
                        </w:rPr>
                        <w:t>Constructor cout &lt;&lt; "Default constructor";</w:t>
                      </w:r>
                    </w:p>
                    <w:p w14:paraId="0C9EA71D" w14:textId="77777777" w:rsidR="0018077F" w:rsidRDefault="009A3248">
                      <w:pPr>
                        <w:spacing w:before="1"/>
                        <w:ind w:left="220"/>
                        <w:rPr>
                          <w:b/>
                          <w:color w:val="000000"/>
                        </w:rPr>
                      </w:pPr>
                      <w:r>
                        <w:rPr>
                          <w:b/>
                          <w:color w:val="FFFFFF"/>
                          <w:spacing w:val="-10"/>
                        </w:rPr>
                        <w:t>}</w:t>
                      </w:r>
                    </w:p>
                    <w:p w14:paraId="3D7DC3F9" w14:textId="77777777" w:rsidR="0018077F" w:rsidRDefault="009A3248">
                      <w:pPr>
                        <w:pStyle w:val="BodyText"/>
                        <w:spacing w:before="1"/>
                        <w:ind w:left="422" w:right="4352" w:hanging="202"/>
                        <w:rPr>
                          <w:color w:val="000000"/>
                        </w:rPr>
                      </w:pPr>
                      <w:r>
                        <w:rPr>
                          <w:color w:val="FFFFFF"/>
                        </w:rPr>
                        <w:t>MyClass(int</w:t>
                      </w:r>
                      <w:r>
                        <w:rPr>
                          <w:color w:val="FFFFFF"/>
                          <w:spacing w:val="-8"/>
                        </w:rPr>
                        <w:t xml:space="preserve"> </w:t>
                      </w:r>
                      <w:r>
                        <w:rPr>
                          <w:color w:val="FFFFFF"/>
                        </w:rPr>
                        <w:t>x)</w:t>
                      </w:r>
                      <w:r>
                        <w:rPr>
                          <w:color w:val="FFFFFF"/>
                          <w:spacing w:val="-9"/>
                        </w:rPr>
                        <w:t xml:space="preserve"> </w:t>
                      </w:r>
                      <w:r>
                        <w:rPr>
                          <w:color w:val="FFFFFF"/>
                        </w:rPr>
                        <w:t>{</w:t>
                      </w:r>
                      <w:r>
                        <w:rPr>
                          <w:color w:val="FFFFFF"/>
                          <w:spacing w:val="-8"/>
                        </w:rPr>
                        <w:t xml:space="preserve"> </w:t>
                      </w:r>
                      <w:r>
                        <w:rPr>
                          <w:color w:val="FFFFFF"/>
                        </w:rPr>
                        <w:t>//</w:t>
                      </w:r>
                      <w:r>
                        <w:rPr>
                          <w:color w:val="FFFFFF"/>
                          <w:spacing w:val="-7"/>
                        </w:rPr>
                        <w:t xml:space="preserve"> </w:t>
                      </w:r>
                      <w:r>
                        <w:rPr>
                          <w:color w:val="FFFFFF"/>
                        </w:rPr>
                        <w:t>Parameterized</w:t>
                      </w:r>
                      <w:r>
                        <w:rPr>
                          <w:color w:val="FFFFFF"/>
                          <w:spacing w:val="-7"/>
                        </w:rPr>
                        <w:t xml:space="preserve"> </w:t>
                      </w:r>
                      <w:r>
                        <w:rPr>
                          <w:color w:val="FFFFFF"/>
                        </w:rPr>
                        <w:t>Constructor cout &lt;&lt; "Parameterized constructor";</w:t>
                      </w:r>
                    </w:p>
                    <w:p w14:paraId="1CD40964" w14:textId="77777777" w:rsidR="0018077F" w:rsidRDefault="009A3248">
                      <w:pPr>
                        <w:ind w:left="220"/>
                        <w:rPr>
                          <w:b/>
                          <w:color w:val="000000"/>
                        </w:rPr>
                      </w:pPr>
                      <w:r>
                        <w:rPr>
                          <w:b/>
                          <w:color w:val="FFFFFF"/>
                          <w:spacing w:val="-10"/>
                        </w:rPr>
                        <w:t>}</w:t>
                      </w:r>
                    </w:p>
                    <w:p w14:paraId="0D790451" w14:textId="77777777" w:rsidR="0018077F" w:rsidRDefault="009A3248">
                      <w:pPr>
                        <w:pStyle w:val="BodyText"/>
                        <w:ind w:left="422" w:right="3842" w:hanging="202"/>
                        <w:rPr>
                          <w:color w:val="000000"/>
                        </w:rPr>
                      </w:pPr>
                      <w:r>
                        <w:rPr>
                          <w:color w:val="FFFFFF"/>
                        </w:rPr>
                        <w:t>MyClass(const</w:t>
                      </w:r>
                      <w:r>
                        <w:rPr>
                          <w:color w:val="FFFFFF"/>
                          <w:spacing w:val="-6"/>
                        </w:rPr>
                        <w:t xml:space="preserve"> </w:t>
                      </w:r>
                      <w:r>
                        <w:rPr>
                          <w:color w:val="FFFFFF"/>
                        </w:rPr>
                        <w:t>MyClass</w:t>
                      </w:r>
                      <w:r>
                        <w:rPr>
                          <w:color w:val="FFFFFF"/>
                          <w:spacing w:val="-8"/>
                        </w:rPr>
                        <w:t xml:space="preserve"> </w:t>
                      </w:r>
                      <w:r>
                        <w:rPr>
                          <w:color w:val="FFFFFF"/>
                        </w:rPr>
                        <w:t>&amp;obj)</w:t>
                      </w:r>
                      <w:r>
                        <w:rPr>
                          <w:color w:val="FFFFFF"/>
                          <w:spacing w:val="-8"/>
                        </w:rPr>
                        <w:t xml:space="preserve"> </w:t>
                      </w:r>
                      <w:r>
                        <w:rPr>
                          <w:color w:val="FFFFFF"/>
                        </w:rPr>
                        <w:t>{</w:t>
                      </w:r>
                      <w:r>
                        <w:rPr>
                          <w:color w:val="FFFFFF"/>
                          <w:spacing w:val="-6"/>
                        </w:rPr>
                        <w:t xml:space="preserve"> </w:t>
                      </w:r>
                      <w:r>
                        <w:rPr>
                          <w:color w:val="FFFFFF"/>
                        </w:rPr>
                        <w:t>//</w:t>
                      </w:r>
                      <w:r>
                        <w:rPr>
                          <w:color w:val="FFFFFF"/>
                          <w:spacing w:val="-5"/>
                        </w:rPr>
                        <w:t xml:space="preserve"> </w:t>
                      </w:r>
                      <w:r>
                        <w:rPr>
                          <w:color w:val="FFFFFF"/>
                        </w:rPr>
                        <w:t>Copy</w:t>
                      </w:r>
                      <w:r>
                        <w:rPr>
                          <w:color w:val="FFFFFF"/>
                          <w:spacing w:val="-6"/>
                        </w:rPr>
                        <w:t xml:space="preserve"> </w:t>
                      </w:r>
                      <w:r>
                        <w:rPr>
                          <w:color w:val="FFFFFF"/>
                        </w:rPr>
                        <w:t>Constructor cout &lt;&lt; "Copy constructor";</w:t>
                      </w:r>
                    </w:p>
                    <w:p w14:paraId="76A759BC" w14:textId="77777777" w:rsidR="0018077F" w:rsidRDefault="009A3248">
                      <w:pPr>
                        <w:spacing w:line="265" w:lineRule="exact"/>
                        <w:ind w:left="220"/>
                        <w:rPr>
                          <w:b/>
                          <w:color w:val="000000"/>
                        </w:rPr>
                      </w:pPr>
                      <w:r>
                        <w:rPr>
                          <w:b/>
                          <w:color w:val="FFFFFF"/>
                          <w:spacing w:val="-10"/>
                        </w:rPr>
                        <w:t>}</w:t>
                      </w:r>
                    </w:p>
                    <w:p w14:paraId="0D2A77FD" w14:textId="77777777" w:rsidR="0018077F" w:rsidRDefault="009A3248">
                      <w:pPr>
                        <w:spacing w:before="1" w:line="267" w:lineRule="exact"/>
                        <w:ind w:left="28"/>
                        <w:rPr>
                          <w:b/>
                          <w:color w:val="000000"/>
                        </w:rPr>
                      </w:pPr>
                      <w:r>
                        <w:rPr>
                          <w:b/>
                          <w:color w:val="FFFFFF"/>
                          <w:spacing w:val="-5"/>
                        </w:rPr>
                        <w:t>};</w:t>
                      </w:r>
                    </w:p>
                  </w:txbxContent>
                </v:textbox>
                <w10:anchorlock/>
              </v:shape>
            </w:pict>
          </mc:Fallback>
        </mc:AlternateContent>
      </w:r>
    </w:p>
    <w:p w14:paraId="2590CED8" w14:textId="77777777" w:rsidR="0018077F" w:rsidRPr="006472F3" w:rsidRDefault="009A3248">
      <w:pPr>
        <w:pStyle w:val="ListParagraph"/>
        <w:numPr>
          <w:ilvl w:val="0"/>
          <w:numId w:val="6"/>
        </w:numPr>
        <w:tabs>
          <w:tab w:val="left" w:pos="140"/>
          <w:tab w:val="left" w:pos="435"/>
          <w:tab w:val="left" w:pos="9196"/>
        </w:tabs>
        <w:spacing w:before="249"/>
        <w:ind w:right="105" w:hanging="29"/>
        <w:rPr>
          <w:rFonts w:ascii="Microsoft JhengHei" w:eastAsia="Microsoft JhengHei" w:hAnsi="Microsoft JhengHei" w:cs="Times New Roman"/>
          <w:b/>
        </w:rPr>
      </w:pPr>
      <w:r w:rsidRPr="006472F3">
        <w:rPr>
          <w:rFonts w:ascii="Microsoft JhengHei" w:eastAsia="Microsoft JhengHei" w:hAnsi="Microsoft JhengHei" w:cs="Times New Roman"/>
          <w:b/>
          <w:color w:val="000000"/>
        </w:rPr>
        <w:t>Explain class,object with example.</w:t>
      </w:r>
      <w:r w:rsidRPr="006472F3">
        <w:rPr>
          <w:rFonts w:ascii="Microsoft JhengHei" w:eastAsia="Microsoft JhengHei" w:hAnsi="Microsoft JhengHei" w:cs="Times New Roman"/>
          <w:b/>
          <w:color w:val="000000"/>
        </w:rPr>
        <w:tab/>
        <w:t xml:space="preserve"> </w:t>
      </w:r>
      <w:r w:rsidRPr="006472F3">
        <w:rPr>
          <w:rFonts w:ascii="Microsoft JhengHei" w:eastAsia="Microsoft JhengHei" w:hAnsi="Microsoft JhengHei" w:cs="Times New Roman"/>
          <w:b/>
          <w:color w:val="000000"/>
          <w:spacing w:val="-4"/>
        </w:rPr>
        <w:t>Ans.</w:t>
      </w:r>
    </w:p>
    <w:p w14:paraId="3F5BF68E" w14:textId="77777777" w:rsidR="0018077F" w:rsidRPr="006472F3" w:rsidRDefault="009A3248">
      <w:pPr>
        <w:pStyle w:val="BodyText"/>
        <w:spacing w:before="1"/>
        <w:ind w:right="270"/>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A</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Class</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is</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a</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blueprint</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for</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creating</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objects</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(instances).</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It</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defines</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properties</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and</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behaviors (attributes and methods).</w:t>
      </w:r>
    </w:p>
    <w:p w14:paraId="460E875E" w14:textId="77777777" w:rsidR="0018077F" w:rsidRPr="006472F3" w:rsidRDefault="009A3248">
      <w:pPr>
        <w:pStyle w:val="BodyText"/>
        <w:spacing w:before="1"/>
        <w:rPr>
          <w:rFonts w:ascii="Microsoft JhengHei" w:eastAsia="Microsoft JhengHei" w:hAnsi="Microsoft JhengHei" w:cs="Times New Roman"/>
          <w:b w:val="0"/>
          <w:bCs w:val="0"/>
        </w:rPr>
      </w:pPr>
      <w:r w:rsidRPr="006472F3">
        <w:rPr>
          <w:rFonts w:ascii="Microsoft JhengHei" w:eastAsia="Microsoft JhengHei" w:hAnsi="Microsoft JhengHei" w:cs="Times New Roman"/>
          <w:b w:val="0"/>
          <w:bCs w:val="0"/>
        </w:rPr>
        <w:t>An</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Object</w:t>
      </w:r>
      <w:r w:rsidRPr="006472F3">
        <w:rPr>
          <w:rFonts w:ascii="Microsoft JhengHei" w:eastAsia="Microsoft JhengHei" w:hAnsi="Microsoft JhengHei" w:cs="Times New Roman"/>
          <w:b w:val="0"/>
          <w:bCs w:val="0"/>
          <w:spacing w:val="-3"/>
        </w:rPr>
        <w:t xml:space="preserve"> </w:t>
      </w:r>
      <w:r w:rsidRPr="006472F3">
        <w:rPr>
          <w:rFonts w:ascii="Microsoft JhengHei" w:eastAsia="Microsoft JhengHei" w:hAnsi="Microsoft JhengHei" w:cs="Times New Roman"/>
          <w:b w:val="0"/>
          <w:bCs w:val="0"/>
        </w:rPr>
        <w:t>is</w:t>
      </w:r>
      <w:r w:rsidRPr="006472F3">
        <w:rPr>
          <w:rFonts w:ascii="Microsoft JhengHei" w:eastAsia="Microsoft JhengHei" w:hAnsi="Microsoft JhengHei" w:cs="Times New Roman"/>
          <w:b w:val="0"/>
          <w:bCs w:val="0"/>
          <w:spacing w:val="-5"/>
        </w:rPr>
        <w:t xml:space="preserve"> </w:t>
      </w:r>
      <w:r w:rsidRPr="006472F3">
        <w:rPr>
          <w:rFonts w:ascii="Microsoft JhengHei" w:eastAsia="Microsoft JhengHei" w:hAnsi="Microsoft JhengHei" w:cs="Times New Roman"/>
          <w:b w:val="0"/>
          <w:bCs w:val="0"/>
        </w:rPr>
        <w:t>an</w:t>
      </w:r>
      <w:r w:rsidRPr="006472F3">
        <w:rPr>
          <w:rFonts w:ascii="Microsoft JhengHei" w:eastAsia="Microsoft JhengHei" w:hAnsi="Microsoft JhengHei" w:cs="Times New Roman"/>
          <w:b w:val="0"/>
          <w:bCs w:val="0"/>
          <w:spacing w:val="-2"/>
        </w:rPr>
        <w:t xml:space="preserve"> </w:t>
      </w:r>
      <w:r w:rsidRPr="006472F3">
        <w:rPr>
          <w:rFonts w:ascii="Microsoft JhengHei" w:eastAsia="Microsoft JhengHei" w:hAnsi="Microsoft JhengHei" w:cs="Times New Roman"/>
          <w:b w:val="0"/>
          <w:bCs w:val="0"/>
        </w:rPr>
        <w:t>instance</w:t>
      </w:r>
      <w:r w:rsidRPr="006472F3">
        <w:rPr>
          <w:rFonts w:ascii="Microsoft JhengHei" w:eastAsia="Microsoft JhengHei" w:hAnsi="Microsoft JhengHei" w:cs="Times New Roman"/>
          <w:b w:val="0"/>
          <w:bCs w:val="0"/>
          <w:spacing w:val="-4"/>
        </w:rPr>
        <w:t xml:space="preserve"> </w:t>
      </w:r>
      <w:r w:rsidRPr="006472F3">
        <w:rPr>
          <w:rFonts w:ascii="Microsoft JhengHei" w:eastAsia="Microsoft JhengHei" w:hAnsi="Microsoft JhengHei" w:cs="Times New Roman"/>
          <w:b w:val="0"/>
          <w:bCs w:val="0"/>
        </w:rPr>
        <w:t>of</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rPr>
        <w:t>a</w:t>
      </w:r>
      <w:r w:rsidRPr="006472F3">
        <w:rPr>
          <w:rFonts w:ascii="Microsoft JhengHei" w:eastAsia="Microsoft JhengHei" w:hAnsi="Microsoft JhengHei" w:cs="Times New Roman"/>
          <w:b w:val="0"/>
          <w:bCs w:val="0"/>
          <w:spacing w:val="-1"/>
        </w:rPr>
        <w:t xml:space="preserve"> </w:t>
      </w:r>
      <w:r w:rsidRPr="006472F3">
        <w:rPr>
          <w:rFonts w:ascii="Microsoft JhengHei" w:eastAsia="Microsoft JhengHei" w:hAnsi="Microsoft JhengHei" w:cs="Times New Roman"/>
          <w:b w:val="0"/>
          <w:bCs w:val="0"/>
          <w:spacing w:val="-2"/>
        </w:rPr>
        <w:t>class.</w:t>
      </w:r>
    </w:p>
    <w:p w14:paraId="366BFC90" w14:textId="77777777" w:rsidR="0018077F" w:rsidRPr="006472F3" w:rsidRDefault="009A3248">
      <w:pPr>
        <w:pStyle w:val="BodyText"/>
        <w:ind w:left="111"/>
        <w:rPr>
          <w:rFonts w:ascii="Microsoft JhengHei" w:eastAsia="Microsoft JhengHei" w:hAnsi="Microsoft JhengHei" w:cs="Times New Roman"/>
          <w:b w:val="0"/>
          <w:sz w:val="20"/>
        </w:rPr>
      </w:pPr>
      <w:r w:rsidRPr="006472F3">
        <w:rPr>
          <w:rFonts w:ascii="Microsoft JhengHei" w:eastAsia="Microsoft JhengHei" w:hAnsi="Microsoft JhengHei" w:cs="Times New Roman"/>
          <w:b w:val="0"/>
          <w:noProof/>
          <w:sz w:val="20"/>
        </w:rPr>
        <w:lastRenderedPageBreak/>
        <mc:AlternateContent>
          <mc:Choice Requires="wps">
            <w:drawing>
              <wp:inline distT="0" distB="0" distL="0" distR="0" wp14:anchorId="4ED93E48" wp14:editId="7F372DE3">
                <wp:extent cx="5768975" cy="2387600"/>
                <wp:effectExtent l="0" t="0" r="0" b="0"/>
                <wp:docPr id="21" name="Textbox 21"/>
                <wp:cNvGraphicFramePr/>
                <a:graphic xmlns:a="http://schemas.openxmlformats.org/drawingml/2006/main">
                  <a:graphicData uri="http://schemas.microsoft.com/office/word/2010/wordprocessingShape">
                    <wps:wsp>
                      <wps:cNvSpPr txBox="1"/>
                      <wps:spPr>
                        <a:xfrm>
                          <a:off x="0" y="0"/>
                          <a:ext cx="5768975" cy="2387600"/>
                        </a:xfrm>
                        <a:prstGeom prst="rect">
                          <a:avLst/>
                        </a:prstGeom>
                        <a:solidFill>
                          <a:srgbClr val="252525"/>
                        </a:solidFill>
                      </wps:spPr>
                      <wps:txbx>
                        <w:txbxContent>
                          <w:p w14:paraId="77613242" w14:textId="77777777" w:rsidR="0018077F" w:rsidRDefault="009A3248">
                            <w:pPr>
                              <w:pStyle w:val="BodyText"/>
                              <w:spacing w:before="1"/>
                              <w:ind w:left="28"/>
                              <w:rPr>
                                <w:color w:val="000000"/>
                              </w:rPr>
                            </w:pPr>
                            <w:r>
                              <w:rPr>
                                <w:color w:val="FFFFFF"/>
                              </w:rPr>
                              <w:t>Example</w:t>
                            </w:r>
                            <w:r>
                              <w:rPr>
                                <w:color w:val="FFFFFF"/>
                                <w:spacing w:val="-8"/>
                              </w:rPr>
                              <w:t xml:space="preserve"> </w:t>
                            </w:r>
                            <w:r>
                              <w:rPr>
                                <w:color w:val="FFFFFF"/>
                              </w:rPr>
                              <w:t>in</w:t>
                            </w:r>
                            <w:r>
                              <w:rPr>
                                <w:color w:val="FFFFFF"/>
                                <w:spacing w:val="-5"/>
                              </w:rPr>
                              <w:t xml:space="preserve"> </w:t>
                            </w:r>
                            <w:r>
                              <w:rPr>
                                <w:color w:val="FFFFFF"/>
                                <w:spacing w:val="-2"/>
                              </w:rPr>
                              <w:t>Java:</w:t>
                            </w:r>
                          </w:p>
                          <w:p w14:paraId="66D1F959" w14:textId="77777777" w:rsidR="0018077F" w:rsidRDefault="009A3248">
                            <w:pPr>
                              <w:pStyle w:val="BodyText"/>
                              <w:spacing w:before="1"/>
                              <w:ind w:left="28"/>
                              <w:rPr>
                                <w:color w:val="000000"/>
                              </w:rPr>
                            </w:pPr>
                            <w:r>
                              <w:rPr>
                                <w:color w:val="FFFFFF"/>
                              </w:rPr>
                              <w:t>class</w:t>
                            </w:r>
                            <w:r>
                              <w:rPr>
                                <w:color w:val="FFFFFF"/>
                                <w:spacing w:val="-6"/>
                              </w:rPr>
                              <w:t xml:space="preserve"> </w:t>
                            </w:r>
                            <w:r>
                              <w:rPr>
                                <w:color w:val="FFFFFF"/>
                              </w:rPr>
                              <w:t>Car {</w:t>
                            </w:r>
                            <w:r>
                              <w:rPr>
                                <w:color w:val="FFFFFF"/>
                                <w:spacing w:val="-4"/>
                              </w:rPr>
                              <w:t xml:space="preserve"> </w:t>
                            </w:r>
                            <w:r>
                              <w:rPr>
                                <w:color w:val="FFFFFF"/>
                              </w:rPr>
                              <w:t>//</w:t>
                            </w:r>
                            <w:r>
                              <w:rPr>
                                <w:color w:val="FFFFFF"/>
                                <w:spacing w:val="-2"/>
                              </w:rPr>
                              <w:t xml:space="preserve"> Class</w:t>
                            </w:r>
                          </w:p>
                          <w:p w14:paraId="2057B06A" w14:textId="77777777" w:rsidR="0018077F" w:rsidRDefault="009A3248">
                            <w:pPr>
                              <w:pStyle w:val="BodyText"/>
                              <w:ind w:left="220" w:right="6598"/>
                              <w:rPr>
                                <w:color w:val="000000"/>
                              </w:rPr>
                            </w:pPr>
                            <w:r>
                              <w:rPr>
                                <w:color w:val="FFFFFF"/>
                              </w:rPr>
                              <w:t>String</w:t>
                            </w:r>
                            <w:r>
                              <w:rPr>
                                <w:color w:val="FFFFFF"/>
                                <w:spacing w:val="-11"/>
                              </w:rPr>
                              <w:t xml:space="preserve"> </w:t>
                            </w:r>
                            <w:r>
                              <w:rPr>
                                <w:color w:val="FFFFFF"/>
                              </w:rPr>
                              <w:t>color;</w:t>
                            </w:r>
                            <w:r>
                              <w:rPr>
                                <w:color w:val="FFFFFF"/>
                                <w:spacing w:val="-10"/>
                              </w:rPr>
                              <w:t xml:space="preserve"> </w:t>
                            </w:r>
                            <w:r>
                              <w:rPr>
                                <w:color w:val="FFFFFF"/>
                              </w:rPr>
                              <w:t>//</w:t>
                            </w:r>
                            <w:r>
                              <w:rPr>
                                <w:color w:val="FFFFFF"/>
                                <w:spacing w:val="-10"/>
                              </w:rPr>
                              <w:t xml:space="preserve"> </w:t>
                            </w:r>
                            <w:r>
                              <w:rPr>
                                <w:color w:val="FFFFFF"/>
                              </w:rPr>
                              <w:t>Attribute void start() { // Method</w:t>
                            </w:r>
                          </w:p>
                          <w:p w14:paraId="5F178741" w14:textId="77777777" w:rsidR="0018077F" w:rsidRDefault="009A3248">
                            <w:pPr>
                              <w:pStyle w:val="BodyText"/>
                              <w:spacing w:before="1"/>
                              <w:ind w:left="422"/>
                              <w:rPr>
                                <w:color w:val="000000"/>
                              </w:rPr>
                            </w:pPr>
                            <w:r>
                              <w:rPr>
                                <w:color w:val="FFFFFF"/>
                                <w:spacing w:val="-2"/>
                              </w:rPr>
                              <w:t>System.out.println("Car</w:t>
                            </w:r>
                            <w:r>
                              <w:rPr>
                                <w:color w:val="FFFFFF"/>
                                <w:spacing w:val="24"/>
                              </w:rPr>
                              <w:t xml:space="preserve"> </w:t>
                            </w:r>
                            <w:r>
                              <w:rPr>
                                <w:color w:val="FFFFFF"/>
                                <w:spacing w:val="-2"/>
                              </w:rPr>
                              <w:t>started");</w:t>
                            </w:r>
                          </w:p>
                          <w:p w14:paraId="24ACC406" w14:textId="77777777" w:rsidR="0018077F" w:rsidRDefault="009A3248">
                            <w:pPr>
                              <w:ind w:left="220"/>
                              <w:rPr>
                                <w:b/>
                                <w:color w:val="000000"/>
                              </w:rPr>
                            </w:pPr>
                            <w:r>
                              <w:rPr>
                                <w:b/>
                                <w:color w:val="FFFFFF"/>
                                <w:spacing w:val="-10"/>
                              </w:rPr>
                              <w:t>}</w:t>
                            </w:r>
                          </w:p>
                          <w:p w14:paraId="12E8D3E1" w14:textId="77777777" w:rsidR="0018077F" w:rsidRDefault="009A3248">
                            <w:pPr>
                              <w:ind w:left="28"/>
                              <w:rPr>
                                <w:b/>
                                <w:color w:val="000000"/>
                              </w:rPr>
                            </w:pPr>
                            <w:r>
                              <w:rPr>
                                <w:b/>
                                <w:color w:val="FFFFFF"/>
                                <w:spacing w:val="-10"/>
                              </w:rPr>
                              <w:t>}</w:t>
                            </w:r>
                          </w:p>
                          <w:p w14:paraId="09150CF9" w14:textId="77777777" w:rsidR="0018077F" w:rsidRDefault="0018077F">
                            <w:pPr>
                              <w:pStyle w:val="BodyText"/>
                              <w:spacing w:before="1"/>
                              <w:ind w:left="0"/>
                              <w:rPr>
                                <w:color w:val="000000"/>
                              </w:rPr>
                            </w:pPr>
                          </w:p>
                          <w:p w14:paraId="079F62B5" w14:textId="77777777" w:rsidR="0018077F" w:rsidRDefault="009A3248">
                            <w:pPr>
                              <w:pStyle w:val="BodyText"/>
                              <w:ind w:left="28"/>
                              <w:rPr>
                                <w:color w:val="000000"/>
                              </w:rPr>
                            </w:pPr>
                            <w:r>
                              <w:rPr>
                                <w:color w:val="FFFFFF"/>
                              </w:rPr>
                              <w:t>public</w:t>
                            </w:r>
                            <w:r>
                              <w:rPr>
                                <w:color w:val="FFFFFF"/>
                                <w:spacing w:val="-7"/>
                              </w:rPr>
                              <w:t xml:space="preserve"> </w:t>
                            </w:r>
                            <w:r>
                              <w:rPr>
                                <w:color w:val="FFFFFF"/>
                              </w:rPr>
                              <w:t>class</w:t>
                            </w:r>
                            <w:r>
                              <w:rPr>
                                <w:color w:val="FFFFFF"/>
                                <w:spacing w:val="-7"/>
                              </w:rPr>
                              <w:t xml:space="preserve"> </w:t>
                            </w:r>
                            <w:r>
                              <w:rPr>
                                <w:color w:val="FFFFFF"/>
                              </w:rPr>
                              <w:t>Main</w:t>
                            </w:r>
                            <w:r>
                              <w:rPr>
                                <w:color w:val="FFFFFF"/>
                                <w:spacing w:val="-3"/>
                              </w:rPr>
                              <w:t xml:space="preserve"> </w:t>
                            </w:r>
                            <w:r>
                              <w:rPr>
                                <w:color w:val="FFFFFF"/>
                                <w:spacing w:val="-10"/>
                              </w:rPr>
                              <w:t>{</w:t>
                            </w:r>
                          </w:p>
                          <w:p w14:paraId="089A80B7" w14:textId="77777777" w:rsidR="0018077F" w:rsidRDefault="009A3248">
                            <w:pPr>
                              <w:pStyle w:val="BodyText"/>
                              <w:ind w:left="422" w:right="5463" w:hanging="202"/>
                              <w:rPr>
                                <w:color w:val="000000"/>
                              </w:rPr>
                            </w:pPr>
                            <w:r>
                              <w:rPr>
                                <w:color w:val="FFFFFF"/>
                              </w:rPr>
                              <w:t>public</w:t>
                            </w:r>
                            <w:r>
                              <w:rPr>
                                <w:color w:val="FFFFFF"/>
                                <w:spacing w:val="-5"/>
                              </w:rPr>
                              <w:t xml:space="preserve"> </w:t>
                            </w:r>
                            <w:r>
                              <w:rPr>
                                <w:color w:val="FFFFFF"/>
                              </w:rPr>
                              <w:t>static</w:t>
                            </w:r>
                            <w:r>
                              <w:rPr>
                                <w:color w:val="FFFFFF"/>
                                <w:spacing w:val="-10"/>
                              </w:rPr>
                              <w:t xml:space="preserve"> </w:t>
                            </w:r>
                            <w:r>
                              <w:rPr>
                                <w:color w:val="FFFFFF"/>
                              </w:rPr>
                              <w:t>void</w:t>
                            </w:r>
                            <w:r>
                              <w:rPr>
                                <w:color w:val="FFFFFF"/>
                                <w:spacing w:val="-7"/>
                              </w:rPr>
                              <w:t xml:space="preserve"> </w:t>
                            </w:r>
                            <w:r>
                              <w:rPr>
                                <w:color w:val="FFFFFF"/>
                              </w:rPr>
                              <w:t>main(String[]</w:t>
                            </w:r>
                            <w:r>
                              <w:rPr>
                                <w:color w:val="FFFFFF"/>
                                <w:spacing w:val="-8"/>
                              </w:rPr>
                              <w:t xml:space="preserve"> </w:t>
                            </w:r>
                            <w:r>
                              <w:rPr>
                                <w:color w:val="FFFFFF"/>
                              </w:rPr>
                              <w:t>args)</w:t>
                            </w:r>
                            <w:r>
                              <w:rPr>
                                <w:color w:val="FFFFFF"/>
                                <w:spacing w:val="-10"/>
                              </w:rPr>
                              <w:t xml:space="preserve"> </w:t>
                            </w:r>
                            <w:r>
                              <w:rPr>
                                <w:color w:val="FFFFFF"/>
                              </w:rPr>
                              <w:t>{ Car myCar = new Car(); // Object myCar.color = "Red";</w:t>
                            </w:r>
                            <w:r>
                              <w:rPr>
                                <w:color w:val="FFFFFF"/>
                                <w:spacing w:val="80"/>
                              </w:rPr>
                              <w:t xml:space="preserve"> </w:t>
                            </w:r>
                            <w:r>
                              <w:rPr>
                                <w:color w:val="FFFFFF"/>
                                <w:spacing w:val="-2"/>
                              </w:rPr>
                              <w:t>myCar.start();</w:t>
                            </w:r>
                          </w:p>
                          <w:p w14:paraId="2A48A07B" w14:textId="77777777" w:rsidR="0018077F" w:rsidRDefault="009A3248">
                            <w:pPr>
                              <w:spacing w:line="264" w:lineRule="exact"/>
                              <w:ind w:left="220"/>
                              <w:rPr>
                                <w:b/>
                                <w:color w:val="000000"/>
                              </w:rPr>
                            </w:pPr>
                            <w:r>
                              <w:rPr>
                                <w:b/>
                                <w:color w:val="FFFFFF"/>
                                <w:spacing w:val="-10"/>
                              </w:rPr>
                              <w:t>}</w:t>
                            </w:r>
                          </w:p>
                        </w:txbxContent>
                      </wps:txbx>
                      <wps:bodyPr wrap="square" lIns="0" tIns="0" rIns="0" bIns="0" rtlCol="0">
                        <a:noAutofit/>
                      </wps:bodyPr>
                    </wps:wsp>
                  </a:graphicData>
                </a:graphic>
              </wp:inline>
            </w:drawing>
          </mc:Choice>
          <mc:Fallback>
            <w:pict>
              <v:shape w14:anchorId="4ED93E48" id="Textbox 21" o:spid="_x0000_s1029" type="#_x0000_t202" style="width:454.2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" fillcolor="#252525" stroked="f">
                <v:textbox inset="0,0,0,0">
                  <w:txbxContent>
                    <w:p w14:paraId="77613242" w14:textId="77777777" w:rsidR="0018077F" w:rsidRDefault="009A3248">
                      <w:pPr>
                        <w:pStyle w:val="BodyText"/>
                        <w:spacing w:before="1"/>
                        <w:ind w:left="28"/>
                        <w:rPr>
                          <w:color w:val="000000"/>
                        </w:rPr>
                      </w:pPr>
                      <w:r>
                        <w:rPr>
                          <w:color w:val="FFFFFF"/>
                        </w:rPr>
                        <w:t>Example</w:t>
                      </w:r>
                      <w:r>
                        <w:rPr>
                          <w:color w:val="FFFFFF"/>
                          <w:spacing w:val="-8"/>
                        </w:rPr>
                        <w:t xml:space="preserve"> </w:t>
                      </w:r>
                      <w:r>
                        <w:rPr>
                          <w:color w:val="FFFFFF"/>
                        </w:rPr>
                        <w:t>in</w:t>
                      </w:r>
                      <w:r>
                        <w:rPr>
                          <w:color w:val="FFFFFF"/>
                          <w:spacing w:val="-5"/>
                        </w:rPr>
                        <w:t xml:space="preserve"> </w:t>
                      </w:r>
                      <w:r>
                        <w:rPr>
                          <w:color w:val="FFFFFF"/>
                          <w:spacing w:val="-2"/>
                        </w:rPr>
                        <w:t>Java:</w:t>
                      </w:r>
                    </w:p>
                    <w:p w14:paraId="66D1F959" w14:textId="77777777" w:rsidR="0018077F" w:rsidRDefault="009A3248">
                      <w:pPr>
                        <w:pStyle w:val="BodyText"/>
                        <w:spacing w:before="1"/>
                        <w:ind w:left="28"/>
                        <w:rPr>
                          <w:color w:val="000000"/>
                        </w:rPr>
                      </w:pPr>
                      <w:r>
                        <w:rPr>
                          <w:color w:val="FFFFFF"/>
                        </w:rPr>
                        <w:t>class</w:t>
                      </w:r>
                      <w:r>
                        <w:rPr>
                          <w:color w:val="FFFFFF"/>
                          <w:spacing w:val="-6"/>
                        </w:rPr>
                        <w:t xml:space="preserve"> </w:t>
                      </w:r>
                      <w:r>
                        <w:rPr>
                          <w:color w:val="FFFFFF"/>
                        </w:rPr>
                        <w:t>Car {</w:t>
                      </w:r>
                      <w:r>
                        <w:rPr>
                          <w:color w:val="FFFFFF"/>
                          <w:spacing w:val="-4"/>
                        </w:rPr>
                        <w:t xml:space="preserve"> </w:t>
                      </w:r>
                      <w:r>
                        <w:rPr>
                          <w:color w:val="FFFFFF"/>
                        </w:rPr>
                        <w:t>//</w:t>
                      </w:r>
                      <w:r>
                        <w:rPr>
                          <w:color w:val="FFFFFF"/>
                          <w:spacing w:val="-2"/>
                        </w:rPr>
                        <w:t xml:space="preserve"> Class</w:t>
                      </w:r>
                    </w:p>
                    <w:p w14:paraId="2057B06A" w14:textId="77777777" w:rsidR="0018077F" w:rsidRDefault="009A3248">
                      <w:pPr>
                        <w:pStyle w:val="BodyText"/>
                        <w:ind w:left="220" w:right="6598"/>
                        <w:rPr>
                          <w:color w:val="000000"/>
                        </w:rPr>
                      </w:pPr>
                      <w:r>
                        <w:rPr>
                          <w:color w:val="FFFFFF"/>
                        </w:rPr>
                        <w:t>String</w:t>
                      </w:r>
                      <w:r>
                        <w:rPr>
                          <w:color w:val="FFFFFF"/>
                          <w:spacing w:val="-11"/>
                        </w:rPr>
                        <w:t xml:space="preserve"> </w:t>
                      </w:r>
                      <w:r>
                        <w:rPr>
                          <w:color w:val="FFFFFF"/>
                        </w:rPr>
                        <w:t>color;</w:t>
                      </w:r>
                      <w:r>
                        <w:rPr>
                          <w:color w:val="FFFFFF"/>
                          <w:spacing w:val="-10"/>
                        </w:rPr>
                        <w:t xml:space="preserve"> </w:t>
                      </w:r>
                      <w:r>
                        <w:rPr>
                          <w:color w:val="FFFFFF"/>
                        </w:rPr>
                        <w:t>//</w:t>
                      </w:r>
                      <w:r>
                        <w:rPr>
                          <w:color w:val="FFFFFF"/>
                          <w:spacing w:val="-10"/>
                        </w:rPr>
                        <w:t xml:space="preserve"> </w:t>
                      </w:r>
                      <w:r>
                        <w:rPr>
                          <w:color w:val="FFFFFF"/>
                        </w:rPr>
                        <w:t>Attribute void start() { // Method</w:t>
                      </w:r>
                    </w:p>
                    <w:p w14:paraId="5F178741" w14:textId="77777777" w:rsidR="0018077F" w:rsidRDefault="009A3248">
                      <w:pPr>
                        <w:pStyle w:val="BodyText"/>
                        <w:spacing w:before="1"/>
                        <w:ind w:left="422"/>
                        <w:rPr>
                          <w:color w:val="000000"/>
                        </w:rPr>
                      </w:pPr>
                      <w:r>
                        <w:rPr>
                          <w:color w:val="FFFFFF"/>
                          <w:spacing w:val="-2"/>
                        </w:rPr>
                        <w:t>System.out.println("Car</w:t>
                      </w:r>
                      <w:r>
                        <w:rPr>
                          <w:color w:val="FFFFFF"/>
                          <w:spacing w:val="24"/>
                        </w:rPr>
                        <w:t xml:space="preserve"> </w:t>
                      </w:r>
                      <w:r>
                        <w:rPr>
                          <w:color w:val="FFFFFF"/>
                          <w:spacing w:val="-2"/>
                        </w:rPr>
                        <w:t>started");</w:t>
                      </w:r>
                    </w:p>
                    <w:p w14:paraId="24ACC406" w14:textId="77777777" w:rsidR="0018077F" w:rsidRDefault="009A3248">
                      <w:pPr>
                        <w:ind w:left="220"/>
                        <w:rPr>
                          <w:b/>
                          <w:color w:val="000000"/>
                        </w:rPr>
                      </w:pPr>
                      <w:r>
                        <w:rPr>
                          <w:b/>
                          <w:color w:val="FFFFFF"/>
                          <w:spacing w:val="-10"/>
                        </w:rPr>
                        <w:t>}</w:t>
                      </w:r>
                    </w:p>
                    <w:p w14:paraId="12E8D3E1" w14:textId="77777777" w:rsidR="0018077F" w:rsidRDefault="009A3248">
                      <w:pPr>
                        <w:ind w:left="28"/>
                        <w:rPr>
                          <w:b/>
                          <w:color w:val="000000"/>
                        </w:rPr>
                      </w:pPr>
                      <w:r>
                        <w:rPr>
                          <w:b/>
                          <w:color w:val="FFFFFF"/>
                          <w:spacing w:val="-10"/>
                        </w:rPr>
                        <w:t>}</w:t>
                      </w:r>
                    </w:p>
                    <w:p w14:paraId="09150CF9" w14:textId="77777777" w:rsidR="0018077F" w:rsidRDefault="0018077F">
                      <w:pPr>
                        <w:pStyle w:val="BodyText"/>
                        <w:spacing w:before="1"/>
                        <w:ind w:left="0"/>
                        <w:rPr>
                          <w:color w:val="000000"/>
                        </w:rPr>
                      </w:pPr>
                    </w:p>
                    <w:p w14:paraId="079F62B5" w14:textId="77777777" w:rsidR="0018077F" w:rsidRDefault="009A3248">
                      <w:pPr>
                        <w:pStyle w:val="BodyText"/>
                        <w:ind w:left="28"/>
                        <w:rPr>
                          <w:color w:val="000000"/>
                        </w:rPr>
                      </w:pPr>
                      <w:r>
                        <w:rPr>
                          <w:color w:val="FFFFFF"/>
                        </w:rPr>
                        <w:t>public</w:t>
                      </w:r>
                      <w:r>
                        <w:rPr>
                          <w:color w:val="FFFFFF"/>
                          <w:spacing w:val="-7"/>
                        </w:rPr>
                        <w:t xml:space="preserve"> </w:t>
                      </w:r>
                      <w:r>
                        <w:rPr>
                          <w:color w:val="FFFFFF"/>
                        </w:rPr>
                        <w:t>class</w:t>
                      </w:r>
                      <w:r>
                        <w:rPr>
                          <w:color w:val="FFFFFF"/>
                          <w:spacing w:val="-7"/>
                        </w:rPr>
                        <w:t xml:space="preserve"> </w:t>
                      </w:r>
                      <w:r>
                        <w:rPr>
                          <w:color w:val="FFFFFF"/>
                        </w:rPr>
                        <w:t>Main</w:t>
                      </w:r>
                      <w:r>
                        <w:rPr>
                          <w:color w:val="FFFFFF"/>
                          <w:spacing w:val="-3"/>
                        </w:rPr>
                        <w:t xml:space="preserve"> </w:t>
                      </w:r>
                      <w:r>
                        <w:rPr>
                          <w:color w:val="FFFFFF"/>
                          <w:spacing w:val="-10"/>
                        </w:rPr>
                        <w:t>{</w:t>
                      </w:r>
                    </w:p>
                    <w:p w14:paraId="089A80B7" w14:textId="77777777" w:rsidR="0018077F" w:rsidRDefault="009A3248">
                      <w:pPr>
                        <w:pStyle w:val="BodyText"/>
                        <w:ind w:left="422" w:right="5463" w:hanging="202"/>
                        <w:rPr>
                          <w:color w:val="000000"/>
                        </w:rPr>
                      </w:pPr>
                      <w:r>
                        <w:rPr>
                          <w:color w:val="FFFFFF"/>
                        </w:rPr>
                        <w:t>public</w:t>
                      </w:r>
                      <w:r>
                        <w:rPr>
                          <w:color w:val="FFFFFF"/>
                          <w:spacing w:val="-5"/>
                        </w:rPr>
                        <w:t xml:space="preserve"> </w:t>
                      </w:r>
                      <w:r>
                        <w:rPr>
                          <w:color w:val="FFFFFF"/>
                        </w:rPr>
                        <w:t>static</w:t>
                      </w:r>
                      <w:r>
                        <w:rPr>
                          <w:color w:val="FFFFFF"/>
                          <w:spacing w:val="-10"/>
                        </w:rPr>
                        <w:t xml:space="preserve"> </w:t>
                      </w:r>
                      <w:r>
                        <w:rPr>
                          <w:color w:val="FFFFFF"/>
                        </w:rPr>
                        <w:t>void</w:t>
                      </w:r>
                      <w:r>
                        <w:rPr>
                          <w:color w:val="FFFFFF"/>
                          <w:spacing w:val="-7"/>
                        </w:rPr>
                        <w:t xml:space="preserve"> </w:t>
                      </w:r>
                      <w:r>
                        <w:rPr>
                          <w:color w:val="FFFFFF"/>
                        </w:rPr>
                        <w:t>main(String[]</w:t>
                      </w:r>
                      <w:r>
                        <w:rPr>
                          <w:color w:val="FFFFFF"/>
                          <w:spacing w:val="-8"/>
                        </w:rPr>
                        <w:t xml:space="preserve"> </w:t>
                      </w:r>
                      <w:r>
                        <w:rPr>
                          <w:color w:val="FFFFFF"/>
                        </w:rPr>
                        <w:t>args)</w:t>
                      </w:r>
                      <w:r>
                        <w:rPr>
                          <w:color w:val="FFFFFF"/>
                          <w:spacing w:val="-10"/>
                        </w:rPr>
                        <w:t xml:space="preserve"> </w:t>
                      </w:r>
                      <w:r>
                        <w:rPr>
                          <w:color w:val="FFFFFF"/>
                        </w:rPr>
                        <w:t>{ Car myCar = new Car(); // Object myCar.color = "Red";</w:t>
                      </w:r>
                      <w:r>
                        <w:rPr>
                          <w:color w:val="FFFFFF"/>
                          <w:spacing w:val="80"/>
                        </w:rPr>
                        <w:t xml:space="preserve"> </w:t>
                      </w:r>
                      <w:r>
                        <w:rPr>
                          <w:color w:val="FFFFFF"/>
                          <w:spacing w:val="-2"/>
                        </w:rPr>
                        <w:t>myCar.start();</w:t>
                      </w:r>
                    </w:p>
                    <w:p w14:paraId="2A48A07B" w14:textId="77777777" w:rsidR="0018077F" w:rsidRDefault="009A3248">
                      <w:pPr>
                        <w:spacing w:line="264" w:lineRule="exact"/>
                        <w:ind w:left="220"/>
                        <w:rPr>
                          <w:b/>
                          <w:color w:val="000000"/>
                        </w:rPr>
                      </w:pPr>
                      <w:r>
                        <w:rPr>
                          <w:b/>
                          <w:color w:val="FFFFFF"/>
                          <w:spacing w:val="-10"/>
                        </w:rPr>
                        <w:t>}</w:t>
                      </w:r>
                    </w:p>
                  </w:txbxContent>
                </v:textbox>
                <w10:anchorlock/>
              </v:shape>
            </w:pict>
          </mc:Fallback>
        </mc:AlternateContent>
      </w:r>
    </w:p>
    <w:p w14:paraId="67C4EADD" w14:textId="77777777" w:rsidR="0018077F" w:rsidRPr="006472F3" w:rsidRDefault="0018077F">
      <w:pPr>
        <w:rPr>
          <w:rFonts w:ascii="Microsoft JhengHei" w:eastAsia="Microsoft JhengHei" w:hAnsi="Microsoft JhengHei" w:cs="Times New Roman"/>
          <w:sz w:val="20"/>
        </w:rPr>
        <w:sectPr w:rsidR="0018077F" w:rsidRPr="006472F3">
          <w:pgSz w:w="11910" w:h="16840"/>
          <w:pgMar w:top="1420" w:right="1300" w:bottom="280" w:left="1300" w:header="720" w:footer="720" w:gutter="0"/>
          <w:cols w:space="720"/>
        </w:sectPr>
      </w:pPr>
    </w:p>
    <w:p w14:paraId="0873163A" w14:textId="77777777" w:rsidR="0018077F" w:rsidRPr="006472F3" w:rsidRDefault="009A3248">
      <w:pPr>
        <w:spacing w:before="84"/>
        <w:ind w:left="7" w:right="8"/>
        <w:jc w:val="center"/>
        <w:rPr>
          <w:rFonts w:ascii="Microsoft JhengHei" w:eastAsia="Microsoft JhengHei" w:hAnsi="Microsoft JhengHei" w:cs="Times New Roman"/>
          <w:b/>
          <w:sz w:val="28"/>
        </w:rPr>
      </w:pPr>
      <w:bookmarkStart w:id="0" w:name="PROLOG"/>
      <w:bookmarkEnd w:id="0"/>
      <w:r w:rsidRPr="006472F3">
        <w:rPr>
          <w:rFonts w:ascii="Microsoft JhengHei" w:eastAsia="Microsoft JhengHei" w:hAnsi="Microsoft JhengHei" w:cs="Times New Roman"/>
          <w:b/>
          <w:spacing w:val="-2"/>
          <w:sz w:val="28"/>
        </w:rPr>
        <w:lastRenderedPageBreak/>
        <w:t>PROLOG</w:t>
      </w:r>
    </w:p>
    <w:p w14:paraId="42285ECD" w14:textId="77777777" w:rsidR="0018077F" w:rsidRPr="006472F3" w:rsidRDefault="0018077F">
      <w:pPr>
        <w:pStyle w:val="BodyText"/>
        <w:spacing w:before="63"/>
        <w:ind w:left="0"/>
        <w:rPr>
          <w:rFonts w:ascii="Microsoft JhengHei" w:eastAsia="Microsoft JhengHei" w:hAnsi="Microsoft JhengHei" w:cs="Times New Roman"/>
        </w:rPr>
      </w:pPr>
    </w:p>
    <w:p w14:paraId="21C9AD00" w14:textId="55B21116" w:rsidR="0018077F" w:rsidRPr="006472F3" w:rsidRDefault="009A3248" w:rsidP="002A7900">
      <w:pPr>
        <w:pStyle w:val="ListParagraph"/>
        <w:numPr>
          <w:ilvl w:val="0"/>
          <w:numId w:val="8"/>
        </w:numPr>
        <w:tabs>
          <w:tab w:val="left" w:pos="140"/>
          <w:tab w:val="left" w:pos="325"/>
          <w:tab w:val="left" w:pos="9196"/>
        </w:tabs>
        <w:spacing w:line="237" w:lineRule="auto"/>
        <w:ind w:right="105"/>
        <w:jc w:val="both"/>
        <w:rPr>
          <w:rFonts w:ascii="Microsoft JhengHei" w:eastAsia="Microsoft JhengHei" w:hAnsi="Microsoft JhengHei" w:cs="Times New Roman"/>
          <w:b/>
        </w:rPr>
      </w:pPr>
      <w:r w:rsidRPr="006472F3">
        <w:rPr>
          <w:rFonts w:ascii="Microsoft JhengHei" w:eastAsia="Microsoft JhengHei" w:hAnsi="Microsoft JhengHei" w:cs="Times New Roman"/>
          <w:b/>
          <w:color w:val="000000"/>
        </w:rPr>
        <w:t>Explain the concept of Unification and Resolution with an example.</w:t>
      </w:r>
      <w:r w:rsidRPr="006472F3">
        <w:rPr>
          <w:rFonts w:ascii="Microsoft JhengHei" w:eastAsia="Microsoft JhengHei" w:hAnsi="Microsoft JhengHei" w:cs="Times New Roman"/>
          <w:b/>
          <w:color w:val="000000"/>
        </w:rPr>
        <w:tab/>
        <w:t xml:space="preserve"> </w:t>
      </w:r>
      <w:r w:rsidRPr="006472F3">
        <w:rPr>
          <w:rFonts w:ascii="Microsoft JhengHei" w:eastAsia="Microsoft JhengHei" w:hAnsi="Microsoft JhengHei" w:cs="Times New Roman"/>
          <w:b/>
          <w:color w:val="000000"/>
          <w:spacing w:val="-4"/>
        </w:rPr>
        <w:t>Ans.</w:t>
      </w:r>
    </w:p>
    <w:p w14:paraId="50FE9A43" w14:textId="1BBD5B99" w:rsidR="0018077F" w:rsidRPr="006472F3" w:rsidRDefault="009A3248">
      <w:pPr>
        <w:pStyle w:val="BodyText"/>
        <w:ind w:left="0"/>
        <w:jc w:val="center"/>
        <w:rPr>
          <w:rFonts w:ascii="Microsoft JhengHei" w:eastAsia="Microsoft JhengHei" w:hAnsi="Microsoft JhengHei" w:cs="Times New Roman"/>
          <w:sz w:val="20"/>
        </w:rPr>
      </w:pPr>
      <w:r w:rsidRPr="006472F3">
        <w:rPr>
          <w:rFonts w:ascii="Microsoft JhengHei" w:eastAsia="Microsoft JhengHei" w:hAnsi="Microsoft JhengHei"/>
          <w:noProof/>
        </w:rPr>
        <w:drawing>
          <wp:inline distT="0" distB="0" distL="114300" distR="114300" wp14:anchorId="02E86696" wp14:editId="28B44B8E">
            <wp:extent cx="5906770" cy="3434080"/>
            <wp:effectExtent l="0" t="0" r="11430" b="762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19"/>
                    <a:stretch>
                      <a:fillRect/>
                    </a:stretch>
                  </pic:blipFill>
                  <pic:spPr>
                    <a:xfrm>
                      <a:off x="0" y="0"/>
                      <a:ext cx="5906770" cy="3434080"/>
                    </a:xfrm>
                    <a:prstGeom prst="rect">
                      <a:avLst/>
                    </a:prstGeom>
                    <a:noFill/>
                    <a:ln>
                      <a:noFill/>
                    </a:ln>
                  </pic:spPr>
                </pic:pic>
              </a:graphicData>
            </a:graphic>
          </wp:inline>
        </w:drawing>
      </w:r>
      <w:r w:rsidRPr="006472F3">
        <w:rPr>
          <w:rFonts w:ascii="Microsoft JhengHei" w:eastAsia="Microsoft JhengHei" w:hAnsi="Microsoft JhengHei"/>
          <w:noProof/>
        </w:rPr>
        <w:drawing>
          <wp:inline distT="0" distB="0" distL="114300" distR="114300" wp14:anchorId="27C34FDF" wp14:editId="0ADBDADB">
            <wp:extent cx="5467350" cy="3167380"/>
            <wp:effectExtent l="0" t="0" r="6350" b="762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20"/>
                    <a:stretch>
                      <a:fillRect/>
                    </a:stretch>
                  </pic:blipFill>
                  <pic:spPr>
                    <a:xfrm>
                      <a:off x="0" y="0"/>
                      <a:ext cx="5467350" cy="3167380"/>
                    </a:xfrm>
                    <a:prstGeom prst="rect">
                      <a:avLst/>
                    </a:prstGeom>
                    <a:noFill/>
                    <a:ln>
                      <a:noFill/>
                    </a:ln>
                  </pic:spPr>
                </pic:pic>
              </a:graphicData>
            </a:graphic>
          </wp:inline>
        </w:drawing>
      </w:r>
    </w:p>
    <w:p w14:paraId="5270DE32" w14:textId="77777777" w:rsidR="0018077F" w:rsidRPr="006472F3" w:rsidRDefault="0018077F">
      <w:pPr>
        <w:pStyle w:val="BodyText"/>
        <w:spacing w:before="2"/>
        <w:ind w:left="0"/>
        <w:rPr>
          <w:rFonts w:ascii="Microsoft JhengHei" w:eastAsia="Microsoft JhengHei" w:hAnsi="Microsoft JhengHei" w:cs="Times New Roman"/>
        </w:rPr>
      </w:pPr>
    </w:p>
    <w:p w14:paraId="4F09068B" w14:textId="77777777" w:rsidR="0018077F" w:rsidRPr="006472F3" w:rsidRDefault="0018077F">
      <w:pPr>
        <w:pStyle w:val="BodyText"/>
        <w:spacing w:before="1"/>
        <w:ind w:left="0"/>
        <w:rPr>
          <w:rFonts w:ascii="Microsoft JhengHei" w:eastAsia="Microsoft JhengHei" w:hAnsi="Microsoft JhengHei" w:cs="Times New Roman"/>
        </w:rPr>
      </w:pPr>
    </w:p>
    <w:p w14:paraId="284CEF4B" w14:textId="4FA9D532" w:rsidR="0018077F" w:rsidRPr="006472F3" w:rsidRDefault="002A7900" w:rsidP="002A7900">
      <w:pPr>
        <w:pStyle w:val="ListParagraph"/>
        <w:tabs>
          <w:tab w:val="left" w:pos="140"/>
          <w:tab w:val="left" w:pos="325"/>
          <w:tab w:val="left" w:pos="9196"/>
        </w:tabs>
        <w:ind w:left="140" w:right="105" w:firstLine="0"/>
        <w:rPr>
          <w:rFonts w:ascii="Microsoft JhengHei" w:eastAsia="Microsoft JhengHei" w:hAnsi="Microsoft JhengHei" w:cs="Times New Roman"/>
          <w:b/>
        </w:rPr>
      </w:pPr>
      <w:r w:rsidRPr="006472F3">
        <w:rPr>
          <w:rFonts w:ascii="Microsoft JhengHei" w:eastAsia="Microsoft JhengHei" w:hAnsi="Microsoft JhengHei" w:cs="Times New Roman"/>
          <w:b/>
          <w:color w:val="000000"/>
        </w:rPr>
        <w:t xml:space="preserve">2. </w:t>
      </w:r>
      <w:r w:rsidR="009A3248" w:rsidRPr="006472F3">
        <w:rPr>
          <w:rFonts w:ascii="Microsoft JhengHei" w:eastAsia="Microsoft JhengHei" w:hAnsi="Microsoft JhengHei" w:cs="Times New Roman"/>
          <w:b/>
          <w:color w:val="000000"/>
        </w:rPr>
        <w:t>What is Backtracking in Prolog? how backtracking can be prevented. Give an example.</w:t>
      </w:r>
      <w:r w:rsidR="009A3248" w:rsidRPr="006472F3">
        <w:rPr>
          <w:rFonts w:ascii="Microsoft JhengHei" w:eastAsia="Microsoft JhengHei" w:hAnsi="Microsoft JhengHei" w:cs="Times New Roman"/>
          <w:b/>
          <w:color w:val="000000"/>
        </w:rPr>
        <w:tab/>
      </w:r>
      <w:r w:rsidR="009A3248" w:rsidRPr="006472F3">
        <w:rPr>
          <w:rFonts w:ascii="Microsoft JhengHei" w:eastAsia="Microsoft JhengHei" w:hAnsi="Microsoft JhengHei" w:cs="Times New Roman"/>
          <w:b/>
          <w:color w:val="000000"/>
          <w:spacing w:val="-4"/>
        </w:rPr>
        <w:t>Ans.</w:t>
      </w:r>
    </w:p>
    <w:p w14:paraId="2A84E032" w14:textId="77777777" w:rsidR="0018077F" w:rsidRPr="006472F3" w:rsidRDefault="009A3248">
      <w:pPr>
        <w:pStyle w:val="ListParagraph"/>
        <w:tabs>
          <w:tab w:val="left" w:pos="140"/>
          <w:tab w:val="left" w:pos="325"/>
          <w:tab w:val="left" w:pos="9196"/>
        </w:tabs>
        <w:ind w:left="0" w:right="105" w:firstLine="0"/>
        <w:rPr>
          <w:rFonts w:ascii="Microsoft JhengHei" w:eastAsia="Microsoft JhengHei" w:hAnsi="Microsoft JhengHei"/>
          <w:b/>
        </w:rPr>
      </w:pPr>
      <w:r w:rsidRPr="006472F3">
        <w:rPr>
          <w:rFonts w:ascii="Microsoft JhengHei" w:eastAsia="Microsoft JhengHei" w:hAnsi="Microsoft JhengHei"/>
          <w:b/>
        </w:rPr>
        <w:t>Backtracking:</w:t>
      </w:r>
    </w:p>
    <w:p w14:paraId="4699B0BC" w14:textId="77777777" w:rsidR="0018077F" w:rsidRPr="006472F3" w:rsidRDefault="009A3248">
      <w:pPr>
        <w:pStyle w:val="ListParagraph"/>
        <w:tabs>
          <w:tab w:val="left" w:pos="140"/>
          <w:tab w:val="left" w:pos="325"/>
          <w:tab w:val="left" w:pos="9196"/>
        </w:tabs>
        <w:ind w:left="0" w:right="105" w:firstLine="0"/>
        <w:rPr>
          <w:rFonts w:ascii="Microsoft JhengHei" w:eastAsia="Microsoft JhengHei" w:hAnsi="Microsoft JhengHei"/>
          <w:bCs/>
        </w:rPr>
      </w:pPr>
      <w:r w:rsidRPr="006472F3">
        <w:rPr>
          <w:rFonts w:ascii="Microsoft JhengHei" w:eastAsia="Microsoft JhengHei" w:hAnsi="Microsoft JhengHei"/>
          <w:bCs/>
        </w:rPr>
        <w:t xml:space="preserve">The process of finding alternative ways of satisfying a goal by entering a semicolon at the </w:t>
      </w:r>
      <w:r w:rsidRPr="006472F3">
        <w:rPr>
          <w:rFonts w:ascii="Microsoft JhengHei" w:eastAsia="Microsoft JhengHei" w:hAnsi="Microsoft JhengHei"/>
          <w:bCs/>
        </w:rPr>
        <w:lastRenderedPageBreak/>
        <w:t>system prompt is known as backtracking, or more precisely 'forcing the Prolog system to backtrack</w:t>
      </w:r>
    </w:p>
    <w:p w14:paraId="111DFC95" w14:textId="77777777" w:rsidR="0018077F" w:rsidRPr="006472F3" w:rsidRDefault="0018077F">
      <w:pPr>
        <w:pStyle w:val="ListParagraph"/>
        <w:tabs>
          <w:tab w:val="left" w:pos="140"/>
          <w:tab w:val="left" w:pos="325"/>
          <w:tab w:val="left" w:pos="9196"/>
        </w:tabs>
        <w:ind w:left="0" w:right="105" w:firstLine="0"/>
        <w:rPr>
          <w:rFonts w:ascii="Microsoft JhengHei" w:eastAsia="Microsoft JhengHei" w:hAnsi="Microsoft JhengHei"/>
          <w:bCs/>
        </w:rPr>
      </w:pPr>
    </w:p>
    <w:p w14:paraId="466FA344" w14:textId="77777777" w:rsidR="0018077F" w:rsidRPr="006472F3" w:rsidRDefault="009A3248">
      <w:pPr>
        <w:pStyle w:val="ListParagraph"/>
        <w:tabs>
          <w:tab w:val="left" w:pos="140"/>
          <w:tab w:val="left" w:pos="325"/>
          <w:tab w:val="left" w:pos="9196"/>
        </w:tabs>
        <w:ind w:left="0" w:right="105" w:firstLine="0"/>
        <w:rPr>
          <w:rFonts w:ascii="Microsoft JhengHei" w:eastAsia="Microsoft JhengHei" w:hAnsi="Microsoft JhengHei"/>
          <w:b/>
        </w:rPr>
      </w:pPr>
      <w:r w:rsidRPr="006472F3">
        <w:rPr>
          <w:rFonts w:ascii="Microsoft JhengHei" w:eastAsia="Microsoft JhengHei" w:hAnsi="Microsoft JhengHei"/>
          <w:b/>
        </w:rPr>
        <w:t>Example:</w:t>
      </w:r>
    </w:p>
    <w:p w14:paraId="5F1AB8FE" w14:textId="77777777" w:rsidR="009A3248" w:rsidRPr="006472F3" w:rsidRDefault="009A3248" w:rsidP="009A3248">
      <w:pPr>
        <w:pStyle w:val="BodyText"/>
        <w:spacing w:before="246"/>
        <w:ind w:right="270"/>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3C0FC253" wp14:editId="32E56064">
            <wp:extent cx="4290060" cy="1775167"/>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rotWithShape="1">
                    <a:blip r:embed="rId21"/>
                    <a:srcRect t="20896"/>
                    <a:stretch/>
                  </pic:blipFill>
                  <pic:spPr bwMode="auto">
                    <a:xfrm>
                      <a:off x="0" y="0"/>
                      <a:ext cx="4290060" cy="1775167"/>
                    </a:xfrm>
                    <a:prstGeom prst="rect">
                      <a:avLst/>
                    </a:prstGeom>
                    <a:noFill/>
                    <a:ln>
                      <a:noFill/>
                    </a:ln>
                    <a:extLst>
                      <a:ext uri="{53640926-AAD7-44D8-BBD7-CCE9431645EC}">
                        <a14:shadowObscured xmlns:a14="http://schemas.microsoft.com/office/drawing/2010/main"/>
                      </a:ext>
                    </a:extLst>
                  </pic:spPr>
                </pic:pic>
              </a:graphicData>
            </a:graphic>
          </wp:inline>
        </w:drawing>
      </w:r>
    </w:p>
    <w:p w14:paraId="1F37D5BF" w14:textId="77777777" w:rsidR="009A3248" w:rsidRPr="006472F3" w:rsidRDefault="009A3248" w:rsidP="009A3248">
      <w:pPr>
        <w:pStyle w:val="BodyText"/>
        <w:spacing w:before="246"/>
        <w:ind w:right="270"/>
        <w:jc w:val="center"/>
        <w:rPr>
          <w:rFonts w:ascii="Microsoft JhengHei" w:eastAsia="Microsoft JhengHei" w:hAnsi="Microsoft JhengHei"/>
        </w:rPr>
      </w:pPr>
      <w:r w:rsidRPr="006472F3">
        <w:rPr>
          <w:rFonts w:ascii="Microsoft JhengHei" w:eastAsia="Microsoft JhengHei" w:hAnsi="Microsoft JhengHei"/>
          <w:noProof/>
        </w:rPr>
        <w:drawing>
          <wp:inline distT="0" distB="0" distL="0" distR="0" wp14:anchorId="3BEBC34B" wp14:editId="5EAFDE0D">
            <wp:extent cx="2396535" cy="1863969"/>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0938" cy="1875171"/>
                    </a:xfrm>
                    <a:prstGeom prst="rect">
                      <a:avLst/>
                    </a:prstGeom>
                  </pic:spPr>
                </pic:pic>
              </a:graphicData>
            </a:graphic>
          </wp:inline>
        </w:drawing>
      </w:r>
    </w:p>
    <w:p w14:paraId="051266F0" w14:textId="77777777" w:rsidR="0018077F" w:rsidRPr="006472F3" w:rsidRDefault="0018077F">
      <w:pPr>
        <w:pStyle w:val="BodyText"/>
        <w:ind w:left="0"/>
        <w:rPr>
          <w:rFonts w:ascii="Microsoft JhengHei" w:eastAsia="Microsoft JhengHei" w:hAnsi="Microsoft JhengHei"/>
          <w:b w:val="0"/>
          <w:bCs w:val="0"/>
        </w:rPr>
      </w:pPr>
    </w:p>
    <w:p w14:paraId="2E03CA93" w14:textId="52B8F4DC" w:rsidR="0018077F" w:rsidRPr="006472F3" w:rsidRDefault="002A7900" w:rsidP="002A7900">
      <w:pPr>
        <w:tabs>
          <w:tab w:val="left" w:pos="140"/>
          <w:tab w:val="left" w:pos="325"/>
          <w:tab w:val="left" w:pos="9196"/>
        </w:tabs>
        <w:spacing w:before="1"/>
        <w:ind w:right="105"/>
        <w:rPr>
          <w:rFonts w:ascii="Microsoft JhengHei" w:eastAsia="Microsoft JhengHei" w:hAnsi="Microsoft JhengHei" w:cs="Times New Roman"/>
          <w:b/>
        </w:rPr>
      </w:pPr>
      <w:r w:rsidRPr="006472F3">
        <w:rPr>
          <w:rFonts w:ascii="Microsoft JhengHei" w:eastAsia="Microsoft JhengHei" w:hAnsi="Microsoft JhengHei" w:cs="Times New Roman"/>
          <w:b/>
          <w:color w:val="000000"/>
        </w:rPr>
        <w:t>3.</w:t>
      </w:r>
      <w:r w:rsidR="009A3248" w:rsidRPr="006472F3">
        <w:rPr>
          <w:rFonts w:ascii="Microsoft JhengHei" w:eastAsia="Microsoft JhengHei" w:hAnsi="Microsoft JhengHei" w:cs="Times New Roman"/>
          <w:b/>
          <w:color w:val="000000"/>
        </w:rPr>
        <w:t>How cuts can be used in prolog to prevent backtracking?</w:t>
      </w:r>
      <w:r w:rsidR="009A3248" w:rsidRPr="006472F3">
        <w:rPr>
          <w:rFonts w:ascii="Microsoft JhengHei" w:eastAsia="Microsoft JhengHei" w:hAnsi="Microsoft JhengHei" w:cs="Times New Roman"/>
          <w:b/>
          <w:color w:val="000000"/>
        </w:rPr>
        <w:tab/>
        <w:t xml:space="preserve"> </w:t>
      </w:r>
      <w:r w:rsidR="009A3248" w:rsidRPr="006472F3">
        <w:rPr>
          <w:rFonts w:ascii="Microsoft JhengHei" w:eastAsia="Microsoft JhengHei" w:hAnsi="Microsoft JhengHei" w:cs="Times New Roman"/>
          <w:b/>
          <w:color w:val="000000"/>
          <w:spacing w:val="-4"/>
        </w:rPr>
        <w:t>Ans.</w:t>
      </w:r>
    </w:p>
    <w:p w14:paraId="627F2485" w14:textId="77777777" w:rsidR="0018077F" w:rsidRPr="006472F3" w:rsidRDefault="009A3248">
      <w:pPr>
        <w:pStyle w:val="BodyText"/>
        <w:spacing w:before="246"/>
        <w:ind w:right="270"/>
        <w:jc w:val="center"/>
        <w:rPr>
          <w:rFonts w:ascii="Microsoft JhengHei" w:eastAsia="Microsoft JhengHei" w:hAnsi="Microsoft JhengHei"/>
        </w:rPr>
      </w:pPr>
      <w:r w:rsidRPr="006472F3">
        <w:rPr>
          <w:rFonts w:ascii="Microsoft JhengHei" w:eastAsia="Microsoft JhengHei" w:hAnsi="Microsoft JhengHei"/>
          <w:noProof/>
        </w:rPr>
        <w:drawing>
          <wp:inline distT="0" distB="0" distL="114300" distR="114300" wp14:anchorId="2F67C9EB" wp14:editId="3BBA055A">
            <wp:extent cx="4290060" cy="2244090"/>
            <wp:effectExtent l="0" t="0" r="2540" b="381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21"/>
                    <a:stretch>
                      <a:fillRect/>
                    </a:stretch>
                  </pic:blipFill>
                  <pic:spPr>
                    <a:xfrm>
                      <a:off x="0" y="0"/>
                      <a:ext cx="4290060" cy="2244090"/>
                    </a:xfrm>
                    <a:prstGeom prst="rect">
                      <a:avLst/>
                    </a:prstGeom>
                    <a:noFill/>
                    <a:ln>
                      <a:noFill/>
                    </a:ln>
                  </pic:spPr>
                </pic:pic>
              </a:graphicData>
            </a:graphic>
          </wp:inline>
        </w:drawing>
      </w:r>
    </w:p>
    <w:p w14:paraId="42A8E838" w14:textId="76DEE23D" w:rsidR="0018077F" w:rsidRPr="006472F3" w:rsidRDefault="0021445B">
      <w:pPr>
        <w:pStyle w:val="BodyText"/>
        <w:spacing w:before="246"/>
        <w:ind w:right="270"/>
        <w:jc w:val="center"/>
        <w:rPr>
          <w:rFonts w:ascii="Microsoft JhengHei" w:eastAsia="Microsoft JhengHei" w:hAnsi="Microsoft JhengHei"/>
        </w:rPr>
      </w:pPr>
      <w:r w:rsidRPr="006472F3">
        <w:rPr>
          <w:rFonts w:ascii="Microsoft JhengHei" w:eastAsia="Microsoft JhengHei" w:hAnsi="Microsoft JhengHei"/>
          <w:noProof/>
        </w:rPr>
        <w:lastRenderedPageBreak/>
        <w:drawing>
          <wp:inline distT="0" distB="0" distL="0" distR="0" wp14:anchorId="5F9A2855" wp14:editId="413A293E">
            <wp:extent cx="2396535" cy="1863969"/>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0938" cy="1875171"/>
                    </a:xfrm>
                    <a:prstGeom prst="rect">
                      <a:avLst/>
                    </a:prstGeom>
                  </pic:spPr>
                </pic:pic>
              </a:graphicData>
            </a:graphic>
          </wp:inline>
        </w:drawing>
      </w:r>
    </w:p>
    <w:p w14:paraId="64E18761" w14:textId="77777777" w:rsidR="0018077F" w:rsidRPr="006472F3" w:rsidRDefault="009A3248">
      <w:pPr>
        <w:pStyle w:val="BodyText"/>
        <w:spacing w:before="246"/>
        <w:ind w:right="270"/>
        <w:rPr>
          <w:rFonts w:ascii="Microsoft JhengHei" w:eastAsia="Microsoft JhengHei" w:hAnsi="Microsoft JhengHei" w:cs="Times New Roman"/>
          <w:bCs w:val="0"/>
          <w:color w:val="000000"/>
        </w:rPr>
      </w:pPr>
      <w:r w:rsidRPr="006472F3">
        <w:rPr>
          <w:rFonts w:ascii="Microsoft JhengHei" w:eastAsia="Microsoft JhengHei" w:hAnsi="Microsoft JhengHei" w:cs="Times New Roman"/>
          <w:b w:val="0"/>
          <w:bCs w:val="0"/>
        </w:rPr>
        <w:br/>
      </w:r>
      <w:r w:rsidRPr="006472F3">
        <w:rPr>
          <w:rFonts w:ascii="Microsoft JhengHei" w:eastAsia="Microsoft JhengHei" w:hAnsi="Microsoft JhengHei" w:cs="Times New Roman"/>
          <w:bCs w:val="0"/>
          <w:color w:val="000000"/>
        </w:rPr>
        <w:t>4.Define Facts, rules and knowledge based in prolog with example.</w:t>
      </w:r>
    </w:p>
    <w:p w14:paraId="3B1388AD" w14:textId="77777777" w:rsidR="0018077F" w:rsidRPr="006472F3" w:rsidRDefault="009A3248">
      <w:pPr>
        <w:pStyle w:val="BodyText"/>
        <w:spacing w:before="246"/>
        <w:ind w:left="111" w:right="270"/>
        <w:rPr>
          <w:rFonts w:ascii="Microsoft JhengHei" w:eastAsia="Microsoft JhengHei" w:hAnsi="Microsoft JhengHei" w:cs="Times New Roman"/>
          <w:bCs w:val="0"/>
          <w:color w:val="000000"/>
        </w:rPr>
      </w:pPr>
      <w:r w:rsidRPr="006472F3">
        <w:rPr>
          <w:rFonts w:ascii="Microsoft JhengHei" w:eastAsia="Microsoft JhengHei" w:hAnsi="Microsoft JhengHei" w:cs="Times New Roman"/>
          <w:color w:val="000000"/>
          <w:spacing w:val="-4"/>
        </w:rPr>
        <w:t>Ans.</w:t>
      </w:r>
      <w:r w:rsidRPr="006472F3">
        <w:rPr>
          <w:rFonts w:ascii="Microsoft JhengHei" w:eastAsia="Microsoft JhengHei" w:hAnsi="Microsoft JhengHei" w:cs="Times New Roman"/>
          <w:bCs w:val="0"/>
          <w:color w:val="000000"/>
        </w:rPr>
        <w:br/>
        <w:t xml:space="preserve">Facts: </w:t>
      </w:r>
    </w:p>
    <w:p w14:paraId="776F3906" w14:textId="77777777" w:rsidR="0018077F" w:rsidRPr="006472F3" w:rsidRDefault="009A3248" w:rsidP="002A7900">
      <w:pPr>
        <w:pStyle w:val="ListParagraph"/>
        <w:numPr>
          <w:ilvl w:val="1"/>
          <w:numId w:val="8"/>
        </w:numPr>
        <w:tabs>
          <w:tab w:val="left" w:pos="500"/>
        </w:tabs>
        <w:spacing w:line="278" w:lineRule="exact"/>
        <w:ind w:left="500"/>
        <w:rPr>
          <w:rFonts w:ascii="Microsoft JhengHei" w:eastAsia="Microsoft JhengHei" w:hAnsi="Microsoft JhengHei" w:cs="Times New Roman"/>
          <w:bCs/>
        </w:rPr>
      </w:pPr>
      <w:r w:rsidRPr="006472F3">
        <w:rPr>
          <w:rFonts w:ascii="Microsoft JhengHei" w:eastAsia="Microsoft JhengHei" w:hAnsi="Microsoft JhengHei" w:cs="Times New Roman"/>
          <w:bCs/>
        </w:rPr>
        <w:t>Facts are statements about what is true about a problem, instead of instructions how to accomplish the solution.</w:t>
      </w:r>
    </w:p>
    <w:p w14:paraId="00EB95C4" w14:textId="77777777" w:rsidR="0018077F" w:rsidRPr="006472F3" w:rsidRDefault="009A3248" w:rsidP="002A7900">
      <w:pPr>
        <w:pStyle w:val="ListParagraph"/>
        <w:numPr>
          <w:ilvl w:val="1"/>
          <w:numId w:val="8"/>
        </w:numPr>
        <w:tabs>
          <w:tab w:val="left" w:pos="500"/>
        </w:tabs>
        <w:spacing w:line="278" w:lineRule="exact"/>
        <w:ind w:left="500"/>
        <w:rPr>
          <w:rFonts w:ascii="Microsoft JhengHei" w:eastAsia="Microsoft JhengHei" w:hAnsi="Microsoft JhengHei" w:cs="Times New Roman"/>
          <w:bCs/>
        </w:rPr>
      </w:pPr>
      <w:r w:rsidRPr="006472F3">
        <w:rPr>
          <w:rFonts w:ascii="Microsoft JhengHei" w:eastAsia="Microsoft JhengHei" w:hAnsi="Microsoft JhengHei" w:cs="Times New Roman"/>
          <w:bCs/>
        </w:rPr>
        <w:t>The Prolog system uses the facts to work out how to accomplish the solution by searching through the space of possible solutions.</w:t>
      </w:r>
    </w:p>
    <w:p w14:paraId="68DD39F8" w14:textId="77777777" w:rsidR="0018077F" w:rsidRPr="006472F3" w:rsidRDefault="009A3248" w:rsidP="002A7900">
      <w:pPr>
        <w:pStyle w:val="ListParagraph"/>
        <w:numPr>
          <w:ilvl w:val="1"/>
          <w:numId w:val="8"/>
        </w:numPr>
        <w:tabs>
          <w:tab w:val="left" w:pos="500"/>
        </w:tabs>
        <w:spacing w:line="278" w:lineRule="exact"/>
        <w:ind w:left="500"/>
        <w:rPr>
          <w:rFonts w:ascii="Microsoft JhengHei" w:eastAsia="Microsoft JhengHei" w:hAnsi="Microsoft JhengHei" w:cs="Times New Roman"/>
          <w:bCs/>
        </w:rPr>
      </w:pPr>
      <w:r w:rsidRPr="006472F3">
        <w:rPr>
          <w:rFonts w:ascii="Microsoft JhengHei" w:eastAsia="Microsoft JhengHei" w:hAnsi="Microsoft JhengHei" w:cs="Times New Roman"/>
          <w:bCs/>
        </w:rPr>
        <w:t>It is defined by an identifier followed by an n-tuple of constants.</w:t>
      </w:r>
    </w:p>
    <w:p w14:paraId="0A05E106" w14:textId="77777777" w:rsidR="0018077F" w:rsidRPr="006472F3" w:rsidRDefault="009A3248" w:rsidP="002A7900">
      <w:pPr>
        <w:pStyle w:val="ListParagraph"/>
        <w:numPr>
          <w:ilvl w:val="1"/>
          <w:numId w:val="8"/>
        </w:numPr>
        <w:tabs>
          <w:tab w:val="left" w:pos="500"/>
        </w:tabs>
        <w:spacing w:line="278" w:lineRule="exact"/>
        <w:ind w:left="500"/>
        <w:rPr>
          <w:rFonts w:ascii="Microsoft JhengHei" w:eastAsia="Microsoft JhengHei" w:hAnsi="Microsoft JhengHei" w:cs="Times New Roman"/>
          <w:bCs/>
        </w:rPr>
      </w:pPr>
      <w:r w:rsidRPr="006472F3">
        <w:rPr>
          <w:rFonts w:ascii="Microsoft JhengHei" w:eastAsia="Microsoft JhengHei" w:hAnsi="Microsoft JhengHei" w:cs="Times New Roman"/>
          <w:bCs/>
        </w:rPr>
        <w:t>A relation identifier is referred to as a predicate</w:t>
      </w:r>
    </w:p>
    <w:p w14:paraId="1E9660C6" w14:textId="77777777" w:rsidR="0018077F" w:rsidRPr="006472F3" w:rsidRDefault="009A3248" w:rsidP="002A7900">
      <w:pPr>
        <w:pStyle w:val="ListParagraph"/>
        <w:numPr>
          <w:ilvl w:val="1"/>
          <w:numId w:val="8"/>
        </w:numPr>
        <w:tabs>
          <w:tab w:val="left" w:pos="500"/>
        </w:tabs>
        <w:spacing w:line="278" w:lineRule="exact"/>
        <w:ind w:left="500"/>
        <w:rPr>
          <w:rFonts w:ascii="Microsoft JhengHei" w:eastAsia="Microsoft JhengHei" w:hAnsi="Microsoft JhengHei" w:cs="Times New Roman"/>
          <w:bCs/>
        </w:rPr>
      </w:pPr>
      <w:r w:rsidRPr="006472F3">
        <w:rPr>
          <w:rFonts w:ascii="Microsoft JhengHei" w:eastAsia="Microsoft JhengHei" w:hAnsi="Microsoft JhengHei" w:cs="Times New Roman"/>
          <w:bCs/>
        </w:rPr>
        <w:t>When a tuple of values is in a relation we say the tuple satisfies the predicate.</w:t>
      </w:r>
    </w:p>
    <w:p w14:paraId="0A0B4B3F" w14:textId="77777777" w:rsidR="0018077F" w:rsidRPr="006472F3" w:rsidRDefault="0018077F">
      <w:pPr>
        <w:pStyle w:val="ListParagraph"/>
        <w:tabs>
          <w:tab w:val="left" w:pos="500"/>
        </w:tabs>
        <w:spacing w:line="278" w:lineRule="exact"/>
        <w:ind w:left="140" w:firstLine="0"/>
        <w:rPr>
          <w:rFonts w:ascii="Microsoft JhengHei" w:eastAsia="Microsoft JhengHei" w:hAnsi="Microsoft JhengHei" w:cs="Times New Roman"/>
          <w:bCs/>
        </w:rPr>
      </w:pPr>
    </w:p>
    <w:p w14:paraId="6E527604" w14:textId="77777777" w:rsidR="0018077F" w:rsidRPr="006472F3" w:rsidRDefault="009A3248">
      <w:pPr>
        <w:pStyle w:val="ListParagraph"/>
        <w:tabs>
          <w:tab w:val="left" w:pos="500"/>
        </w:tabs>
        <w:spacing w:line="278" w:lineRule="exact"/>
        <w:ind w:left="140" w:firstLine="0"/>
        <w:rPr>
          <w:rFonts w:ascii="Microsoft JhengHei" w:eastAsia="Microsoft JhengHei" w:hAnsi="Microsoft JhengHei" w:cs="Times New Roman"/>
          <w:bCs/>
        </w:rPr>
      </w:pPr>
      <w:r w:rsidRPr="006472F3">
        <w:rPr>
          <w:rFonts w:ascii="Microsoft JhengHei" w:eastAsia="Microsoft JhengHei" w:hAnsi="Microsoft JhengHei" w:cs="Times New Roman"/>
          <w:b/>
        </w:rPr>
        <w:t>Example:</w:t>
      </w:r>
      <w:r w:rsidRPr="006472F3">
        <w:rPr>
          <w:rFonts w:ascii="Microsoft JhengHei" w:eastAsia="Microsoft JhengHei" w:hAnsi="Microsoft JhengHei" w:cs="Times New Roman"/>
          <w:bCs/>
        </w:rPr>
        <w:tab/>
      </w:r>
    </w:p>
    <w:p w14:paraId="6C867841" w14:textId="77777777" w:rsidR="0018077F" w:rsidRPr="006472F3" w:rsidRDefault="009A3248">
      <w:pPr>
        <w:pStyle w:val="ListParagraph"/>
        <w:tabs>
          <w:tab w:val="left" w:pos="500"/>
        </w:tabs>
        <w:spacing w:line="278" w:lineRule="exact"/>
        <w:ind w:left="140" w:firstLine="0"/>
        <w:rPr>
          <w:rFonts w:ascii="Microsoft JhengHei" w:eastAsia="Microsoft JhengHei" w:hAnsi="Microsoft JhengHei"/>
          <w:bCs/>
        </w:rPr>
      </w:pPr>
      <w:r w:rsidRPr="006472F3">
        <w:rPr>
          <w:rFonts w:ascii="Microsoft JhengHei" w:eastAsia="Microsoft JhengHei" w:hAnsi="Microsoft JhengHei"/>
          <w:bCs/>
        </w:rPr>
        <w:t>Predicate</w:t>
      </w:r>
      <w:r w:rsidRPr="006472F3">
        <w:rPr>
          <w:rFonts w:ascii="Microsoft JhengHei" w:eastAsia="Microsoft JhengHei" w:hAnsi="Microsoft JhengHei"/>
          <w:bCs/>
        </w:rPr>
        <w:tab/>
      </w:r>
      <w:r w:rsidRPr="006472F3">
        <w:rPr>
          <w:rFonts w:ascii="Microsoft JhengHei" w:eastAsia="Microsoft JhengHei" w:hAnsi="Microsoft JhengHei"/>
          <w:bCs/>
        </w:rPr>
        <w:tab/>
      </w:r>
      <w:r w:rsidRPr="006472F3">
        <w:rPr>
          <w:rFonts w:ascii="Microsoft JhengHei" w:eastAsia="Microsoft JhengHei" w:hAnsi="Microsoft JhengHei"/>
          <w:bCs/>
        </w:rPr>
        <w:tab/>
        <w:t>Interpretation</w:t>
      </w:r>
    </w:p>
    <w:p w14:paraId="7DC038BD" w14:textId="77777777" w:rsidR="0018077F" w:rsidRPr="006472F3" w:rsidRDefault="009A3248">
      <w:pPr>
        <w:pStyle w:val="ListParagraph"/>
        <w:tabs>
          <w:tab w:val="left" w:pos="500"/>
        </w:tabs>
        <w:spacing w:line="278" w:lineRule="exact"/>
        <w:ind w:left="140" w:firstLine="0"/>
        <w:rPr>
          <w:rFonts w:ascii="Microsoft JhengHei" w:eastAsia="Microsoft JhengHei" w:hAnsi="Microsoft JhengHei"/>
          <w:bCs/>
        </w:rPr>
      </w:pPr>
      <w:r w:rsidRPr="006472F3">
        <w:rPr>
          <w:rFonts w:ascii="Microsoft JhengHei" w:eastAsia="Microsoft JhengHei" w:hAnsi="Microsoft JhengHei"/>
          <w:bCs/>
        </w:rPr>
        <w:t xml:space="preserve">valuable(gold) </w:t>
      </w:r>
      <w:r w:rsidRPr="006472F3">
        <w:rPr>
          <w:rFonts w:ascii="Microsoft JhengHei" w:eastAsia="Microsoft JhengHei" w:hAnsi="Microsoft JhengHei"/>
          <w:bCs/>
        </w:rPr>
        <w:tab/>
      </w:r>
      <w:r w:rsidRPr="006472F3">
        <w:rPr>
          <w:rFonts w:ascii="Microsoft JhengHei" w:eastAsia="Microsoft JhengHei" w:hAnsi="Microsoft JhengHei"/>
          <w:bCs/>
        </w:rPr>
        <w:tab/>
        <w:t>Gold is valuable.</w:t>
      </w:r>
    </w:p>
    <w:p w14:paraId="524DB6DA" w14:textId="77777777" w:rsidR="0018077F" w:rsidRPr="006472F3" w:rsidRDefault="009A3248">
      <w:pPr>
        <w:pStyle w:val="ListParagraph"/>
        <w:tabs>
          <w:tab w:val="left" w:pos="500"/>
        </w:tabs>
        <w:spacing w:line="278" w:lineRule="exact"/>
        <w:ind w:left="140" w:firstLine="0"/>
        <w:rPr>
          <w:rFonts w:ascii="Microsoft JhengHei" w:eastAsia="Microsoft JhengHei" w:hAnsi="Microsoft JhengHei"/>
          <w:bCs/>
        </w:rPr>
      </w:pPr>
      <w:r w:rsidRPr="006472F3">
        <w:rPr>
          <w:rFonts w:ascii="Microsoft JhengHei" w:eastAsia="Microsoft JhengHei" w:hAnsi="Microsoft JhengHei"/>
          <w:bCs/>
        </w:rPr>
        <w:t xml:space="preserve">owns(john,gold) </w:t>
      </w:r>
      <w:r w:rsidRPr="006472F3">
        <w:rPr>
          <w:rFonts w:ascii="Microsoft JhengHei" w:eastAsia="Microsoft JhengHei" w:hAnsi="Microsoft JhengHei"/>
          <w:bCs/>
        </w:rPr>
        <w:tab/>
      </w:r>
      <w:r w:rsidRPr="006472F3">
        <w:rPr>
          <w:rFonts w:ascii="Microsoft JhengHei" w:eastAsia="Microsoft JhengHei" w:hAnsi="Microsoft JhengHei"/>
          <w:bCs/>
        </w:rPr>
        <w:tab/>
        <w:t>John owns gold.</w:t>
      </w:r>
    </w:p>
    <w:p w14:paraId="0A6C9D58" w14:textId="77777777" w:rsidR="0018077F" w:rsidRPr="006472F3" w:rsidRDefault="009A3248">
      <w:pPr>
        <w:pStyle w:val="ListParagraph"/>
        <w:tabs>
          <w:tab w:val="left" w:pos="500"/>
        </w:tabs>
        <w:spacing w:line="278" w:lineRule="exact"/>
        <w:ind w:left="140" w:firstLine="0"/>
        <w:rPr>
          <w:rFonts w:ascii="Microsoft JhengHei" w:eastAsia="Microsoft JhengHei" w:hAnsi="Microsoft JhengHei"/>
          <w:bCs/>
        </w:rPr>
      </w:pPr>
      <w:r w:rsidRPr="006472F3">
        <w:rPr>
          <w:rFonts w:ascii="Microsoft JhengHei" w:eastAsia="Microsoft JhengHei" w:hAnsi="Microsoft JhengHei"/>
          <w:bCs/>
        </w:rPr>
        <w:t xml:space="preserve">father(john,mary) </w:t>
      </w:r>
      <w:r w:rsidRPr="006472F3">
        <w:rPr>
          <w:rFonts w:ascii="Microsoft JhengHei" w:eastAsia="Microsoft JhengHei" w:hAnsi="Microsoft JhengHei"/>
          <w:bCs/>
        </w:rPr>
        <w:tab/>
      </w:r>
      <w:r w:rsidRPr="006472F3">
        <w:rPr>
          <w:rFonts w:ascii="Microsoft JhengHei" w:eastAsia="Microsoft JhengHei" w:hAnsi="Microsoft JhengHei"/>
          <w:bCs/>
        </w:rPr>
        <w:tab/>
        <w:t>John is the father of Mary</w:t>
      </w:r>
    </w:p>
    <w:p w14:paraId="03DCEBC6" w14:textId="77777777" w:rsidR="0018077F" w:rsidRPr="006472F3" w:rsidRDefault="009A3248">
      <w:pPr>
        <w:pStyle w:val="ListParagraph"/>
        <w:tabs>
          <w:tab w:val="left" w:pos="500"/>
        </w:tabs>
        <w:spacing w:line="278" w:lineRule="exact"/>
        <w:ind w:left="140" w:firstLine="0"/>
        <w:rPr>
          <w:rFonts w:ascii="Microsoft JhengHei" w:eastAsia="Microsoft JhengHei" w:hAnsi="Microsoft JhengHei"/>
          <w:bCs/>
        </w:rPr>
      </w:pPr>
      <w:r w:rsidRPr="006472F3">
        <w:rPr>
          <w:rFonts w:ascii="Microsoft JhengHei" w:eastAsia="Microsoft JhengHei" w:hAnsi="Microsoft JhengHei"/>
          <w:bCs/>
        </w:rPr>
        <w:t xml:space="preserve">gives (john,book,mary)  </w:t>
      </w:r>
      <w:r w:rsidRPr="006472F3">
        <w:rPr>
          <w:rFonts w:ascii="Microsoft JhengHei" w:eastAsia="Microsoft JhengHei" w:hAnsi="Microsoft JhengHei"/>
          <w:bCs/>
        </w:rPr>
        <w:tab/>
        <w:t>John gives the book to Mary</w:t>
      </w:r>
    </w:p>
    <w:p w14:paraId="4D4DC440" w14:textId="77777777" w:rsidR="0018077F" w:rsidRPr="006472F3" w:rsidRDefault="0018077F">
      <w:pPr>
        <w:pStyle w:val="ListParagraph"/>
        <w:tabs>
          <w:tab w:val="left" w:pos="500"/>
        </w:tabs>
        <w:spacing w:line="278" w:lineRule="exact"/>
        <w:ind w:left="140" w:firstLine="0"/>
        <w:rPr>
          <w:rFonts w:ascii="Microsoft JhengHei" w:eastAsia="Microsoft JhengHei" w:hAnsi="Microsoft JhengHei"/>
          <w:bCs/>
        </w:rPr>
      </w:pPr>
    </w:p>
    <w:p w14:paraId="3B6EA35E" w14:textId="77777777" w:rsidR="0018077F" w:rsidRPr="006472F3" w:rsidRDefault="009A3248">
      <w:pPr>
        <w:pStyle w:val="ListParagraph"/>
        <w:tabs>
          <w:tab w:val="left" w:pos="500"/>
        </w:tabs>
        <w:spacing w:line="278" w:lineRule="exact"/>
        <w:ind w:left="140" w:firstLine="0"/>
        <w:rPr>
          <w:rFonts w:ascii="Microsoft JhengHei" w:eastAsia="Microsoft JhengHei" w:hAnsi="Microsoft JhengHei"/>
          <w:b/>
        </w:rPr>
      </w:pPr>
      <w:r w:rsidRPr="006472F3">
        <w:rPr>
          <w:rFonts w:ascii="Microsoft JhengHei" w:eastAsia="Microsoft JhengHei" w:hAnsi="Microsoft JhengHei"/>
          <w:b/>
        </w:rPr>
        <w:t>Rules:</w:t>
      </w:r>
    </w:p>
    <w:p w14:paraId="1E7E1801" w14:textId="77777777" w:rsidR="0018077F" w:rsidRPr="006472F3" w:rsidRDefault="009A3248" w:rsidP="002A7900">
      <w:pPr>
        <w:pStyle w:val="ListParagraph"/>
        <w:numPr>
          <w:ilvl w:val="1"/>
          <w:numId w:val="8"/>
        </w:numPr>
        <w:tabs>
          <w:tab w:val="left" w:pos="500"/>
        </w:tabs>
        <w:spacing w:line="278" w:lineRule="exact"/>
        <w:ind w:left="500"/>
        <w:rPr>
          <w:rFonts w:ascii="Microsoft JhengHei" w:eastAsia="Microsoft JhengHei" w:hAnsi="Microsoft JhengHei" w:cs="Times New Roman"/>
        </w:rPr>
      </w:pPr>
      <w:r w:rsidRPr="006472F3">
        <w:rPr>
          <w:rFonts w:ascii="Microsoft JhengHei" w:eastAsia="Microsoft JhengHei" w:hAnsi="Microsoft JhengHei" w:cs="Times New Roman"/>
          <w:bCs/>
        </w:rPr>
        <w:t xml:space="preserve">Specifies under what conditions a tuple of values satisfies a predicate. </w:t>
      </w:r>
    </w:p>
    <w:p w14:paraId="666BA372" w14:textId="77777777" w:rsidR="0018077F" w:rsidRPr="006472F3" w:rsidRDefault="009A3248" w:rsidP="002A7900">
      <w:pPr>
        <w:pStyle w:val="ListParagraph"/>
        <w:numPr>
          <w:ilvl w:val="1"/>
          <w:numId w:val="8"/>
        </w:numPr>
        <w:tabs>
          <w:tab w:val="left" w:pos="500"/>
        </w:tabs>
        <w:spacing w:line="278" w:lineRule="exact"/>
        <w:ind w:left="500"/>
        <w:rPr>
          <w:rFonts w:ascii="Microsoft JhengHei" w:eastAsia="Microsoft JhengHei" w:hAnsi="Microsoft JhengHei" w:cs="Times New Roman"/>
        </w:rPr>
      </w:pPr>
      <w:r w:rsidRPr="006472F3">
        <w:rPr>
          <w:rFonts w:ascii="Microsoft JhengHei" w:eastAsia="Microsoft JhengHei" w:hAnsi="Microsoft JhengHei" w:cs="Times New Roman"/>
        </w:rPr>
        <w:t>The basic building block of a rule is called an atom</w:t>
      </w:r>
    </w:p>
    <w:p w14:paraId="4A6A3863" w14:textId="77777777" w:rsidR="0018077F" w:rsidRPr="006472F3" w:rsidRDefault="009A3248" w:rsidP="002A7900">
      <w:pPr>
        <w:pStyle w:val="ListParagraph"/>
        <w:numPr>
          <w:ilvl w:val="1"/>
          <w:numId w:val="8"/>
        </w:numPr>
        <w:tabs>
          <w:tab w:val="left" w:pos="500"/>
        </w:tabs>
        <w:spacing w:line="278" w:lineRule="exact"/>
        <w:ind w:left="500"/>
        <w:rPr>
          <w:rFonts w:ascii="Microsoft JhengHei" w:eastAsia="Microsoft JhengHei" w:hAnsi="Microsoft JhengHei" w:cs="Times New Roman"/>
        </w:rPr>
      </w:pPr>
      <w:r w:rsidRPr="006472F3">
        <w:rPr>
          <w:rFonts w:ascii="Microsoft JhengHei" w:eastAsia="Microsoft JhengHei" w:hAnsi="Microsoft JhengHei" w:cs="Times New Roman"/>
        </w:rPr>
        <w:t>Atom :- Atom1, ..., Atomn</w:t>
      </w:r>
    </w:p>
    <w:p w14:paraId="6801FDFC" w14:textId="77777777" w:rsidR="0018077F" w:rsidRPr="006472F3" w:rsidRDefault="009A3248" w:rsidP="002A7900">
      <w:pPr>
        <w:pStyle w:val="ListParagraph"/>
        <w:numPr>
          <w:ilvl w:val="1"/>
          <w:numId w:val="8"/>
        </w:numPr>
        <w:tabs>
          <w:tab w:val="left" w:pos="500"/>
        </w:tabs>
        <w:spacing w:line="278" w:lineRule="exact"/>
        <w:ind w:left="500"/>
        <w:rPr>
          <w:rFonts w:ascii="Microsoft JhengHei" w:eastAsia="Microsoft JhengHei" w:hAnsi="Microsoft JhengHei"/>
        </w:rPr>
      </w:pPr>
      <w:r w:rsidRPr="006472F3">
        <w:rPr>
          <w:rFonts w:ascii="Microsoft JhengHei" w:eastAsia="Microsoft JhengHei" w:hAnsi="Microsoft JhengHei" w:cs="Times New Roman"/>
        </w:rPr>
        <w:t>If each of Atom1,...,Atomn is true, then Atom is also true.</w:t>
      </w:r>
    </w:p>
    <w:p w14:paraId="2F79AC73" w14:textId="77777777" w:rsidR="0018077F" w:rsidRPr="006472F3" w:rsidRDefault="009A3248" w:rsidP="002A7900">
      <w:pPr>
        <w:pStyle w:val="ListParagraph"/>
        <w:numPr>
          <w:ilvl w:val="1"/>
          <w:numId w:val="8"/>
        </w:numPr>
        <w:tabs>
          <w:tab w:val="left" w:pos="500"/>
        </w:tabs>
        <w:spacing w:line="278" w:lineRule="exact"/>
        <w:ind w:left="500"/>
        <w:rPr>
          <w:rFonts w:ascii="Microsoft JhengHei" w:eastAsia="Microsoft JhengHei" w:hAnsi="Microsoft JhengHei"/>
        </w:rPr>
      </w:pPr>
      <w:r w:rsidRPr="006472F3">
        <w:rPr>
          <w:rFonts w:ascii="Microsoft JhengHei" w:eastAsia="Microsoft JhengHei" w:hAnsi="Microsoft JhengHei"/>
        </w:rPr>
        <w:t>In almost all logic languages, axioms are written in a standard form known as a Horn clauses</w:t>
      </w:r>
    </w:p>
    <w:p w14:paraId="69D993F0" w14:textId="77777777" w:rsidR="0018077F" w:rsidRPr="006472F3" w:rsidRDefault="009A3248" w:rsidP="002A7900">
      <w:pPr>
        <w:pStyle w:val="ListParagraph"/>
        <w:numPr>
          <w:ilvl w:val="1"/>
          <w:numId w:val="8"/>
        </w:numPr>
        <w:tabs>
          <w:tab w:val="left" w:pos="500"/>
        </w:tabs>
        <w:spacing w:line="278" w:lineRule="exact"/>
        <w:ind w:left="500"/>
        <w:rPr>
          <w:rFonts w:ascii="Microsoft JhengHei" w:eastAsia="Microsoft JhengHei" w:hAnsi="Microsoft JhengHei"/>
        </w:rPr>
      </w:pPr>
      <w:r w:rsidRPr="006472F3">
        <w:rPr>
          <w:rFonts w:ascii="Microsoft JhengHei" w:eastAsia="Microsoft JhengHei" w:hAnsi="Microsoft JhengHei"/>
        </w:rPr>
        <w:t>A Horn clause consists of a head, or consequent term H, and a body consisting of terms Bi:</w:t>
      </w:r>
    </w:p>
    <w:p w14:paraId="5B0D480F" w14:textId="77777777" w:rsidR="0018077F" w:rsidRPr="006472F3" w:rsidRDefault="009A3248">
      <w:pPr>
        <w:pStyle w:val="ListParagraph"/>
        <w:tabs>
          <w:tab w:val="left" w:pos="500"/>
        </w:tabs>
        <w:spacing w:line="278" w:lineRule="exact"/>
        <w:ind w:left="140" w:firstLine="0"/>
        <w:rPr>
          <w:rFonts w:ascii="Microsoft JhengHei" w:eastAsia="Microsoft JhengHei" w:hAnsi="Microsoft JhengHei"/>
        </w:rPr>
      </w:pPr>
      <w:r w:rsidRPr="006472F3">
        <w:rPr>
          <w:rFonts w:ascii="Microsoft JhengHei" w:eastAsia="Microsoft JhengHei" w:hAnsi="Microsoft JhengHei"/>
        </w:rPr>
        <w:tab/>
        <w:t>H ← B1, B2,..., Bn</w:t>
      </w:r>
    </w:p>
    <w:p w14:paraId="27925A8A" w14:textId="77777777" w:rsidR="0018077F" w:rsidRPr="006472F3" w:rsidRDefault="009A3248" w:rsidP="002A7900">
      <w:pPr>
        <w:pStyle w:val="ListParagraph"/>
        <w:numPr>
          <w:ilvl w:val="1"/>
          <w:numId w:val="8"/>
        </w:numPr>
        <w:tabs>
          <w:tab w:val="left" w:pos="500"/>
        </w:tabs>
        <w:spacing w:line="278" w:lineRule="exact"/>
        <w:ind w:left="500"/>
        <w:rPr>
          <w:rFonts w:ascii="Microsoft JhengHei" w:eastAsia="Microsoft JhengHei" w:hAnsi="Microsoft JhengHei"/>
        </w:rPr>
      </w:pPr>
      <w:r w:rsidRPr="006472F3">
        <w:rPr>
          <w:rFonts w:ascii="Microsoft JhengHei" w:eastAsia="Microsoft JhengHei" w:hAnsi="Microsoft JhengHei"/>
        </w:rPr>
        <w:t>The semantics of this statement are that when the Bi are all true, we can deduce that H is true as well.</w:t>
      </w:r>
    </w:p>
    <w:p w14:paraId="34A839F9" w14:textId="77777777" w:rsidR="0018077F" w:rsidRPr="006472F3" w:rsidRDefault="009A3248" w:rsidP="002A7900">
      <w:pPr>
        <w:pStyle w:val="ListParagraph"/>
        <w:numPr>
          <w:ilvl w:val="1"/>
          <w:numId w:val="8"/>
        </w:numPr>
        <w:tabs>
          <w:tab w:val="left" w:pos="500"/>
        </w:tabs>
        <w:spacing w:line="278" w:lineRule="exact"/>
        <w:ind w:left="500"/>
        <w:rPr>
          <w:rFonts w:ascii="Microsoft JhengHei" w:eastAsia="Microsoft JhengHei" w:hAnsi="Microsoft JhengHei" w:cs="Times New Roman"/>
        </w:rPr>
      </w:pPr>
      <w:r w:rsidRPr="006472F3">
        <w:rPr>
          <w:rFonts w:ascii="Microsoft JhengHei" w:eastAsia="Microsoft JhengHei" w:hAnsi="Microsoft JhengHei"/>
        </w:rPr>
        <w:t>When reading aloud, we say “H, if B1, B2, . . . , and Bn.”</w:t>
      </w:r>
    </w:p>
    <w:p w14:paraId="34C4D721" w14:textId="77777777" w:rsidR="0018077F" w:rsidRPr="006472F3" w:rsidRDefault="009A3248" w:rsidP="002A7900">
      <w:pPr>
        <w:pStyle w:val="ListParagraph"/>
        <w:numPr>
          <w:ilvl w:val="1"/>
          <w:numId w:val="8"/>
        </w:numPr>
        <w:tabs>
          <w:tab w:val="left" w:pos="500"/>
        </w:tabs>
        <w:spacing w:line="278" w:lineRule="exact"/>
        <w:ind w:left="500"/>
        <w:rPr>
          <w:rFonts w:ascii="Microsoft JhengHei" w:eastAsia="Microsoft JhengHei" w:hAnsi="Microsoft JhengHei" w:cs="Times New Roman"/>
        </w:rPr>
      </w:pPr>
      <w:r w:rsidRPr="006472F3">
        <w:rPr>
          <w:rFonts w:ascii="Microsoft JhengHei" w:eastAsia="Microsoft JhengHei" w:hAnsi="Microsoft JhengHei"/>
        </w:rPr>
        <w:t>Horn clauses can be used to capture most, but not all, logical statements.</w:t>
      </w:r>
    </w:p>
    <w:p w14:paraId="7E7DE660" w14:textId="2324803E" w:rsidR="0018077F" w:rsidRPr="006472F3" w:rsidRDefault="0018077F" w:rsidP="00BC32BE">
      <w:pPr>
        <w:tabs>
          <w:tab w:val="left" w:pos="500"/>
        </w:tabs>
        <w:spacing w:line="278" w:lineRule="exact"/>
        <w:rPr>
          <w:rFonts w:ascii="Microsoft JhengHei" w:eastAsia="Microsoft JhengHei" w:hAnsi="Microsoft JhengHei"/>
          <w:bCs/>
        </w:rPr>
      </w:pPr>
    </w:p>
    <w:p w14:paraId="13F65455" w14:textId="31A02A82" w:rsidR="0018077F" w:rsidRPr="006472F3" w:rsidRDefault="0018077F" w:rsidP="00FF7742">
      <w:pPr>
        <w:tabs>
          <w:tab w:val="left" w:pos="500"/>
        </w:tabs>
        <w:spacing w:line="278" w:lineRule="exact"/>
        <w:rPr>
          <w:rFonts w:ascii="Microsoft JhengHei" w:eastAsia="Microsoft JhengHei" w:hAnsi="Microsoft JhengHei"/>
          <w:bCs/>
        </w:rPr>
      </w:pPr>
    </w:p>
    <w:p w14:paraId="6C0E0FC7" w14:textId="688B9198" w:rsidR="0018077F" w:rsidRPr="006472F3" w:rsidRDefault="009A3248">
      <w:pPr>
        <w:pStyle w:val="ListParagraph"/>
        <w:tabs>
          <w:tab w:val="left" w:pos="500"/>
        </w:tabs>
        <w:spacing w:line="278" w:lineRule="exact"/>
        <w:ind w:left="140" w:firstLine="0"/>
        <w:rPr>
          <w:rFonts w:ascii="Microsoft JhengHei" w:eastAsia="Microsoft JhengHei" w:hAnsi="Microsoft JhengHei"/>
          <w:bCs/>
        </w:rPr>
      </w:pPr>
      <w:r w:rsidRPr="006472F3">
        <w:rPr>
          <w:rFonts w:ascii="Microsoft JhengHei" w:eastAsia="Microsoft JhengHei" w:hAnsi="Microsoft JhengHei"/>
          <w:noProof/>
        </w:rPr>
        <w:lastRenderedPageBreak/>
        <w:drawing>
          <wp:anchor distT="0" distB="0" distL="114300" distR="114300" simplePos="0" relativeHeight="251663360" behindDoc="1" locked="0" layoutInCell="1" allowOverlap="1" wp14:anchorId="0E300454" wp14:editId="7A88F7C0">
            <wp:simplePos x="0" y="0"/>
            <wp:positionH relativeFrom="column">
              <wp:posOffset>1050192</wp:posOffset>
            </wp:positionH>
            <wp:positionV relativeFrom="paragraph">
              <wp:posOffset>46110</wp:posOffset>
            </wp:positionV>
            <wp:extent cx="3244850" cy="1963640"/>
            <wp:effectExtent l="0" t="0" r="0" b="0"/>
            <wp:wrapTight wrapText="bothSides">
              <wp:wrapPolygon edited="0">
                <wp:start x="5960" y="0"/>
                <wp:lineTo x="0" y="210"/>
                <wp:lineTo x="0" y="10688"/>
                <wp:lineTo x="4438" y="13413"/>
                <wp:lineTo x="1141" y="14041"/>
                <wp:lineTo x="0" y="14880"/>
                <wp:lineTo x="0" y="21376"/>
                <wp:lineTo x="21431" y="21376"/>
                <wp:lineTo x="21431" y="14041"/>
                <wp:lineTo x="18387" y="13413"/>
                <wp:lineTo x="7355" y="13413"/>
                <wp:lineTo x="21431" y="11107"/>
                <wp:lineTo x="21431" y="210"/>
                <wp:lineTo x="15344" y="0"/>
                <wp:lineTo x="5960" y="0"/>
              </wp:wrapPolygon>
            </wp:wrapTight>
            <wp:docPr id="15" name="Picture 15" descr="Example of a logical knowledge bas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 logical knowledge base.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4850" cy="1963640"/>
                    </a:xfrm>
                    <a:prstGeom prst="rect">
                      <a:avLst/>
                    </a:prstGeom>
                    <a:noFill/>
                    <a:ln>
                      <a:noFill/>
                    </a:ln>
                  </pic:spPr>
                </pic:pic>
              </a:graphicData>
            </a:graphic>
          </wp:anchor>
        </w:drawing>
      </w:r>
    </w:p>
    <w:p w14:paraId="72802965" w14:textId="77777777" w:rsidR="0018077F" w:rsidRPr="006472F3" w:rsidRDefault="0018077F">
      <w:pPr>
        <w:pStyle w:val="ListParagraph"/>
        <w:tabs>
          <w:tab w:val="left" w:pos="500"/>
        </w:tabs>
        <w:spacing w:line="278" w:lineRule="exact"/>
        <w:ind w:left="140" w:firstLine="0"/>
        <w:rPr>
          <w:rFonts w:ascii="Microsoft JhengHei" w:eastAsia="Microsoft JhengHei" w:hAnsi="Microsoft JhengHei"/>
          <w:bCs/>
        </w:rPr>
      </w:pPr>
    </w:p>
    <w:p w14:paraId="39C0FB4E" w14:textId="77777777" w:rsidR="0018077F" w:rsidRPr="006472F3" w:rsidRDefault="0018077F">
      <w:pPr>
        <w:pStyle w:val="ListParagraph"/>
        <w:tabs>
          <w:tab w:val="left" w:pos="500"/>
        </w:tabs>
        <w:spacing w:line="278" w:lineRule="exact"/>
        <w:ind w:left="140" w:firstLine="0"/>
        <w:rPr>
          <w:rFonts w:ascii="Microsoft JhengHei" w:eastAsia="Microsoft JhengHei" w:hAnsi="Microsoft JhengHei"/>
          <w:bCs/>
        </w:rPr>
      </w:pPr>
    </w:p>
    <w:p w14:paraId="3B75C3AA" w14:textId="77777777" w:rsidR="0018077F" w:rsidRPr="006472F3" w:rsidRDefault="0018077F">
      <w:pPr>
        <w:pStyle w:val="ListParagraph"/>
        <w:tabs>
          <w:tab w:val="left" w:pos="500"/>
        </w:tabs>
        <w:spacing w:line="278" w:lineRule="exact"/>
        <w:ind w:left="140" w:firstLine="0"/>
        <w:rPr>
          <w:rFonts w:ascii="Microsoft JhengHei" w:eastAsia="Microsoft JhengHei" w:hAnsi="Microsoft JhengHei"/>
          <w:bCs/>
        </w:rPr>
      </w:pPr>
    </w:p>
    <w:p w14:paraId="2FE032EA" w14:textId="77777777" w:rsidR="0018077F" w:rsidRPr="006472F3" w:rsidRDefault="0018077F">
      <w:pPr>
        <w:pStyle w:val="ListParagraph"/>
        <w:tabs>
          <w:tab w:val="left" w:pos="500"/>
        </w:tabs>
        <w:spacing w:line="278" w:lineRule="exact"/>
        <w:ind w:left="140" w:firstLine="0"/>
        <w:rPr>
          <w:rFonts w:ascii="Microsoft JhengHei" w:eastAsia="Microsoft JhengHei" w:hAnsi="Microsoft JhengHei"/>
          <w:bCs/>
        </w:rPr>
      </w:pPr>
    </w:p>
    <w:p w14:paraId="470E12E6" w14:textId="77777777" w:rsidR="0018077F" w:rsidRPr="006472F3" w:rsidRDefault="0018077F">
      <w:pPr>
        <w:pStyle w:val="ListParagraph"/>
        <w:tabs>
          <w:tab w:val="left" w:pos="500"/>
        </w:tabs>
        <w:spacing w:line="278" w:lineRule="exact"/>
        <w:ind w:left="140" w:firstLine="0"/>
        <w:rPr>
          <w:rFonts w:ascii="Microsoft JhengHei" w:eastAsia="Microsoft JhengHei" w:hAnsi="Microsoft JhengHei"/>
          <w:bCs/>
        </w:rPr>
      </w:pPr>
    </w:p>
    <w:sectPr w:rsidR="0018077F" w:rsidRPr="006472F3">
      <w:pgSz w:w="11910" w:h="16840"/>
      <w:pgMar w:top="1340" w:right="130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1"/>
      <w:numFmt w:val="decimal"/>
      <w:lvlText w:val="%1."/>
      <w:lvlJc w:val="left"/>
      <w:pPr>
        <w:ind w:left="140" w:hanging="245"/>
      </w:pPr>
      <w:rPr>
        <w:rFonts w:ascii="Calibri" w:eastAsia="Calibri" w:hAnsi="Calibri" w:cs="Calibri" w:hint="default"/>
        <w:b/>
        <w:bCs/>
        <w:i w:val="0"/>
        <w:iCs w:val="0"/>
        <w:spacing w:val="-2"/>
        <w:w w:val="100"/>
        <w:sz w:val="22"/>
        <w:szCs w:val="22"/>
        <w:shd w:val="clear" w:color="auto" w:fill="DDD9C3"/>
        <w:lang w:val="en-US" w:eastAsia="en-US" w:bidi="ar-SA"/>
      </w:rPr>
    </w:lvl>
    <w:lvl w:ilvl="1">
      <w:numFmt w:val="bullet"/>
      <w:lvlText w:val=""/>
      <w:lvlJc w:val="left"/>
      <w:pPr>
        <w:ind w:left="861" w:hanging="361"/>
      </w:pPr>
      <w:rPr>
        <w:rFonts w:ascii="Symbol" w:eastAsia="Symbol" w:hAnsi="Symbol" w:cs="Symbol" w:hint="default"/>
        <w:b w:val="0"/>
        <w:bCs w:val="0"/>
        <w:i w:val="0"/>
        <w:iCs w:val="0"/>
        <w:spacing w:val="0"/>
        <w:w w:val="100"/>
        <w:sz w:val="22"/>
        <w:szCs w:val="22"/>
        <w:lang w:val="en-US" w:eastAsia="en-US" w:bidi="ar-SA"/>
      </w:rPr>
    </w:lvl>
    <w:lvl w:ilvl="2">
      <w:numFmt w:val="bullet"/>
      <w:lvlText w:val="•"/>
      <w:lvlJc w:val="left"/>
      <w:pPr>
        <w:ind w:left="860" w:hanging="361"/>
      </w:pPr>
      <w:rPr>
        <w:rFonts w:hint="default"/>
        <w:lang w:val="en-US" w:eastAsia="en-US" w:bidi="ar-SA"/>
      </w:rPr>
    </w:lvl>
    <w:lvl w:ilvl="3">
      <w:numFmt w:val="bullet"/>
      <w:lvlText w:val="•"/>
      <w:lvlJc w:val="left"/>
      <w:pPr>
        <w:ind w:left="1915" w:hanging="361"/>
      </w:pPr>
      <w:rPr>
        <w:rFonts w:hint="default"/>
        <w:lang w:val="en-US" w:eastAsia="en-US" w:bidi="ar-SA"/>
      </w:rPr>
    </w:lvl>
    <w:lvl w:ilvl="4">
      <w:numFmt w:val="bullet"/>
      <w:lvlText w:val="•"/>
      <w:lvlJc w:val="left"/>
      <w:pPr>
        <w:ind w:left="2971" w:hanging="361"/>
      </w:pPr>
      <w:rPr>
        <w:rFonts w:hint="default"/>
        <w:lang w:val="en-US" w:eastAsia="en-US" w:bidi="ar-SA"/>
      </w:rPr>
    </w:lvl>
    <w:lvl w:ilvl="5">
      <w:numFmt w:val="bullet"/>
      <w:lvlText w:val="•"/>
      <w:lvlJc w:val="left"/>
      <w:pPr>
        <w:ind w:left="4026" w:hanging="361"/>
      </w:pPr>
      <w:rPr>
        <w:rFonts w:hint="default"/>
        <w:lang w:val="en-US" w:eastAsia="en-US" w:bidi="ar-SA"/>
      </w:rPr>
    </w:lvl>
    <w:lvl w:ilvl="6">
      <w:numFmt w:val="bullet"/>
      <w:lvlText w:val="•"/>
      <w:lvlJc w:val="left"/>
      <w:pPr>
        <w:ind w:left="5082" w:hanging="361"/>
      </w:pPr>
      <w:rPr>
        <w:rFonts w:hint="default"/>
        <w:lang w:val="en-US" w:eastAsia="en-US" w:bidi="ar-SA"/>
      </w:rPr>
    </w:lvl>
    <w:lvl w:ilvl="7">
      <w:numFmt w:val="bullet"/>
      <w:lvlText w:val="•"/>
      <w:lvlJc w:val="left"/>
      <w:pPr>
        <w:ind w:left="6137" w:hanging="361"/>
      </w:pPr>
      <w:rPr>
        <w:rFonts w:hint="default"/>
        <w:lang w:val="en-US" w:eastAsia="en-US" w:bidi="ar-SA"/>
      </w:rPr>
    </w:lvl>
    <w:lvl w:ilvl="8">
      <w:numFmt w:val="bullet"/>
      <w:lvlText w:val="•"/>
      <w:lvlJc w:val="left"/>
      <w:pPr>
        <w:ind w:left="7193" w:hanging="361"/>
      </w:pPr>
      <w:rPr>
        <w:rFonts w:hint="default"/>
        <w:lang w:val="en-US" w:eastAsia="en-US" w:bidi="ar-SA"/>
      </w:rPr>
    </w:lvl>
  </w:abstractNum>
  <w:abstractNum w:abstractNumId="1" w15:restartNumberingAfterBreak="0">
    <w:nsid w:val="BF205925"/>
    <w:multiLevelType w:val="multilevel"/>
    <w:tmpl w:val="BF205925"/>
    <w:lvl w:ilvl="0">
      <w:start w:val="14"/>
      <w:numFmt w:val="decimal"/>
      <w:lvlText w:val="%1."/>
      <w:lvlJc w:val="left"/>
      <w:pPr>
        <w:ind w:left="140" w:hanging="356"/>
      </w:pPr>
      <w:rPr>
        <w:rFonts w:ascii="Calibri" w:eastAsia="Calibri" w:hAnsi="Calibri" w:cs="Calibri" w:hint="default"/>
        <w:b/>
        <w:bCs/>
        <w:i w:val="0"/>
        <w:iCs w:val="0"/>
        <w:spacing w:val="-2"/>
        <w:w w:val="100"/>
        <w:sz w:val="22"/>
        <w:szCs w:val="22"/>
        <w:shd w:val="clear" w:color="auto" w:fill="DDD9C3"/>
        <w:lang w:val="en-US" w:eastAsia="en-US" w:bidi="ar-SA"/>
      </w:rPr>
    </w:lvl>
    <w:lvl w:ilvl="1">
      <w:numFmt w:val="bullet"/>
      <w:lvlText w:val="•"/>
      <w:lvlJc w:val="left"/>
      <w:pPr>
        <w:ind w:left="1056" w:hanging="356"/>
      </w:pPr>
      <w:rPr>
        <w:rFonts w:hint="default"/>
        <w:lang w:val="en-US" w:eastAsia="en-US" w:bidi="ar-SA"/>
      </w:rPr>
    </w:lvl>
    <w:lvl w:ilvl="2">
      <w:numFmt w:val="bullet"/>
      <w:lvlText w:val="•"/>
      <w:lvlJc w:val="left"/>
      <w:pPr>
        <w:ind w:left="1972" w:hanging="356"/>
      </w:pPr>
      <w:rPr>
        <w:rFonts w:hint="default"/>
        <w:lang w:val="en-US" w:eastAsia="en-US" w:bidi="ar-SA"/>
      </w:rPr>
    </w:lvl>
    <w:lvl w:ilvl="3">
      <w:numFmt w:val="bullet"/>
      <w:lvlText w:val="•"/>
      <w:lvlJc w:val="left"/>
      <w:pPr>
        <w:ind w:left="2889" w:hanging="356"/>
      </w:pPr>
      <w:rPr>
        <w:rFonts w:hint="default"/>
        <w:lang w:val="en-US" w:eastAsia="en-US" w:bidi="ar-SA"/>
      </w:rPr>
    </w:lvl>
    <w:lvl w:ilvl="4">
      <w:numFmt w:val="bullet"/>
      <w:lvlText w:val="•"/>
      <w:lvlJc w:val="left"/>
      <w:pPr>
        <w:ind w:left="3805" w:hanging="356"/>
      </w:pPr>
      <w:rPr>
        <w:rFonts w:hint="default"/>
        <w:lang w:val="en-US" w:eastAsia="en-US" w:bidi="ar-SA"/>
      </w:rPr>
    </w:lvl>
    <w:lvl w:ilvl="5">
      <w:numFmt w:val="bullet"/>
      <w:lvlText w:val="•"/>
      <w:lvlJc w:val="left"/>
      <w:pPr>
        <w:ind w:left="4722" w:hanging="356"/>
      </w:pPr>
      <w:rPr>
        <w:rFonts w:hint="default"/>
        <w:lang w:val="en-US" w:eastAsia="en-US" w:bidi="ar-SA"/>
      </w:rPr>
    </w:lvl>
    <w:lvl w:ilvl="6">
      <w:numFmt w:val="bullet"/>
      <w:lvlText w:val="•"/>
      <w:lvlJc w:val="left"/>
      <w:pPr>
        <w:ind w:left="5638" w:hanging="356"/>
      </w:pPr>
      <w:rPr>
        <w:rFonts w:hint="default"/>
        <w:lang w:val="en-US" w:eastAsia="en-US" w:bidi="ar-SA"/>
      </w:rPr>
    </w:lvl>
    <w:lvl w:ilvl="7">
      <w:numFmt w:val="bullet"/>
      <w:lvlText w:val="•"/>
      <w:lvlJc w:val="left"/>
      <w:pPr>
        <w:ind w:left="6554" w:hanging="356"/>
      </w:pPr>
      <w:rPr>
        <w:rFonts w:hint="default"/>
        <w:lang w:val="en-US" w:eastAsia="en-US" w:bidi="ar-SA"/>
      </w:rPr>
    </w:lvl>
    <w:lvl w:ilvl="8">
      <w:numFmt w:val="bullet"/>
      <w:lvlText w:val="•"/>
      <w:lvlJc w:val="left"/>
      <w:pPr>
        <w:ind w:left="7471" w:hanging="356"/>
      </w:pPr>
      <w:rPr>
        <w:rFonts w:hint="default"/>
        <w:lang w:val="en-US" w:eastAsia="en-US" w:bidi="ar-SA"/>
      </w:rPr>
    </w:lvl>
  </w:abstractNum>
  <w:abstractNum w:abstractNumId="2" w15:restartNumberingAfterBreak="0">
    <w:nsid w:val="CF092B84"/>
    <w:multiLevelType w:val="multilevel"/>
    <w:tmpl w:val="CF092B84"/>
    <w:lvl w:ilvl="0">
      <w:numFmt w:val="bullet"/>
      <w:lvlText w:val="-"/>
      <w:lvlJc w:val="left"/>
      <w:pPr>
        <w:ind w:left="140" w:hanging="116"/>
      </w:pPr>
      <w:rPr>
        <w:rFonts w:ascii="Calibri" w:eastAsia="Calibri" w:hAnsi="Calibri" w:cs="Calibri" w:hint="default"/>
        <w:b/>
        <w:bCs/>
        <w:i w:val="0"/>
        <w:iCs w:val="0"/>
        <w:spacing w:val="0"/>
        <w:w w:val="100"/>
        <w:sz w:val="22"/>
        <w:szCs w:val="22"/>
        <w:lang w:val="en-US" w:eastAsia="en-US" w:bidi="ar-SA"/>
      </w:rPr>
    </w:lvl>
    <w:lvl w:ilvl="1">
      <w:numFmt w:val="bullet"/>
      <w:lvlText w:val=""/>
      <w:lvlJc w:val="left"/>
      <w:pPr>
        <w:ind w:left="861" w:hanging="361"/>
      </w:pPr>
      <w:rPr>
        <w:rFonts w:ascii="Symbol" w:eastAsia="Symbol" w:hAnsi="Symbol" w:cs="Symbol" w:hint="default"/>
        <w:b w:val="0"/>
        <w:bCs w:val="0"/>
        <w:i w:val="0"/>
        <w:iCs w:val="0"/>
        <w:spacing w:val="0"/>
        <w:w w:val="100"/>
        <w:sz w:val="22"/>
        <w:szCs w:val="22"/>
        <w:lang w:val="en-US" w:eastAsia="en-US" w:bidi="ar-SA"/>
      </w:rPr>
    </w:lvl>
    <w:lvl w:ilvl="2">
      <w:numFmt w:val="bullet"/>
      <w:lvlText w:val="•"/>
      <w:lvlJc w:val="left"/>
      <w:pPr>
        <w:ind w:left="1798" w:hanging="361"/>
      </w:pPr>
      <w:rPr>
        <w:rFonts w:hint="default"/>
        <w:lang w:val="en-US" w:eastAsia="en-US" w:bidi="ar-SA"/>
      </w:rPr>
    </w:lvl>
    <w:lvl w:ilvl="3">
      <w:numFmt w:val="bullet"/>
      <w:lvlText w:val="•"/>
      <w:lvlJc w:val="left"/>
      <w:pPr>
        <w:ind w:left="2736" w:hanging="361"/>
      </w:pPr>
      <w:rPr>
        <w:rFonts w:hint="default"/>
        <w:lang w:val="en-US" w:eastAsia="en-US" w:bidi="ar-SA"/>
      </w:rPr>
    </w:lvl>
    <w:lvl w:ilvl="4">
      <w:numFmt w:val="bullet"/>
      <w:lvlText w:val="•"/>
      <w:lvlJc w:val="left"/>
      <w:pPr>
        <w:ind w:left="3674" w:hanging="361"/>
      </w:pPr>
      <w:rPr>
        <w:rFonts w:hint="default"/>
        <w:lang w:val="en-US" w:eastAsia="en-US" w:bidi="ar-SA"/>
      </w:rPr>
    </w:lvl>
    <w:lvl w:ilvl="5">
      <w:numFmt w:val="bullet"/>
      <w:lvlText w:val="•"/>
      <w:lvlJc w:val="left"/>
      <w:pPr>
        <w:ind w:left="4612" w:hanging="361"/>
      </w:pPr>
      <w:rPr>
        <w:rFonts w:hint="default"/>
        <w:lang w:val="en-US" w:eastAsia="en-US" w:bidi="ar-SA"/>
      </w:rPr>
    </w:lvl>
    <w:lvl w:ilvl="6">
      <w:numFmt w:val="bullet"/>
      <w:lvlText w:val="•"/>
      <w:lvlJc w:val="left"/>
      <w:pPr>
        <w:ind w:left="5551" w:hanging="361"/>
      </w:pPr>
      <w:rPr>
        <w:rFonts w:hint="default"/>
        <w:lang w:val="en-US" w:eastAsia="en-US" w:bidi="ar-SA"/>
      </w:rPr>
    </w:lvl>
    <w:lvl w:ilvl="7">
      <w:numFmt w:val="bullet"/>
      <w:lvlText w:val="•"/>
      <w:lvlJc w:val="left"/>
      <w:pPr>
        <w:ind w:left="6489" w:hanging="361"/>
      </w:pPr>
      <w:rPr>
        <w:rFonts w:hint="default"/>
        <w:lang w:val="en-US" w:eastAsia="en-US" w:bidi="ar-SA"/>
      </w:rPr>
    </w:lvl>
    <w:lvl w:ilvl="8">
      <w:numFmt w:val="bullet"/>
      <w:lvlText w:val="•"/>
      <w:lvlJc w:val="left"/>
      <w:pPr>
        <w:ind w:left="7427" w:hanging="361"/>
      </w:pPr>
      <w:rPr>
        <w:rFonts w:hint="default"/>
        <w:lang w:val="en-US" w:eastAsia="en-US" w:bidi="ar-SA"/>
      </w:rPr>
    </w:lvl>
  </w:abstractNum>
  <w:abstractNum w:abstractNumId="3" w15:restartNumberingAfterBreak="0">
    <w:nsid w:val="DCB6A6FD"/>
    <w:multiLevelType w:val="singleLevel"/>
    <w:tmpl w:val="DCB6A6FD"/>
    <w:lvl w:ilvl="0">
      <w:start w:val="3"/>
      <w:numFmt w:val="decimal"/>
      <w:suff w:val="space"/>
      <w:lvlText w:val="%1."/>
      <w:lvlJc w:val="left"/>
    </w:lvl>
  </w:abstractNum>
  <w:abstractNum w:abstractNumId="4" w15:restartNumberingAfterBreak="0">
    <w:nsid w:val="0053208E"/>
    <w:multiLevelType w:val="multilevel"/>
    <w:tmpl w:val="0053208E"/>
    <w:lvl w:ilvl="0">
      <w:numFmt w:val="bullet"/>
      <w:lvlText w:val=""/>
      <w:lvlJc w:val="left"/>
      <w:pPr>
        <w:ind w:left="861" w:hanging="361"/>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704" w:hanging="361"/>
      </w:pPr>
      <w:rPr>
        <w:rFonts w:hint="default"/>
        <w:lang w:val="en-US" w:eastAsia="en-US" w:bidi="ar-SA"/>
      </w:rPr>
    </w:lvl>
    <w:lvl w:ilvl="2">
      <w:numFmt w:val="bullet"/>
      <w:lvlText w:val="•"/>
      <w:lvlJc w:val="left"/>
      <w:pPr>
        <w:ind w:left="2548" w:hanging="361"/>
      </w:pPr>
      <w:rPr>
        <w:rFonts w:hint="default"/>
        <w:lang w:val="en-US" w:eastAsia="en-US" w:bidi="ar-SA"/>
      </w:rPr>
    </w:lvl>
    <w:lvl w:ilvl="3">
      <w:numFmt w:val="bullet"/>
      <w:lvlText w:val="•"/>
      <w:lvlJc w:val="left"/>
      <w:pPr>
        <w:ind w:left="3393" w:hanging="361"/>
      </w:pPr>
      <w:rPr>
        <w:rFonts w:hint="default"/>
        <w:lang w:val="en-US" w:eastAsia="en-US" w:bidi="ar-SA"/>
      </w:rPr>
    </w:lvl>
    <w:lvl w:ilvl="4">
      <w:numFmt w:val="bullet"/>
      <w:lvlText w:val="•"/>
      <w:lvlJc w:val="left"/>
      <w:pPr>
        <w:ind w:left="4237" w:hanging="361"/>
      </w:pPr>
      <w:rPr>
        <w:rFonts w:hint="default"/>
        <w:lang w:val="en-US" w:eastAsia="en-US" w:bidi="ar-SA"/>
      </w:rPr>
    </w:lvl>
    <w:lvl w:ilvl="5">
      <w:numFmt w:val="bullet"/>
      <w:lvlText w:val="•"/>
      <w:lvlJc w:val="left"/>
      <w:pPr>
        <w:ind w:left="5082" w:hanging="361"/>
      </w:pPr>
      <w:rPr>
        <w:rFonts w:hint="default"/>
        <w:lang w:val="en-US" w:eastAsia="en-US" w:bidi="ar-SA"/>
      </w:rPr>
    </w:lvl>
    <w:lvl w:ilvl="6">
      <w:numFmt w:val="bullet"/>
      <w:lvlText w:val="•"/>
      <w:lvlJc w:val="left"/>
      <w:pPr>
        <w:ind w:left="5926" w:hanging="361"/>
      </w:pPr>
      <w:rPr>
        <w:rFonts w:hint="default"/>
        <w:lang w:val="en-US" w:eastAsia="en-US" w:bidi="ar-SA"/>
      </w:rPr>
    </w:lvl>
    <w:lvl w:ilvl="7">
      <w:numFmt w:val="bullet"/>
      <w:lvlText w:val="•"/>
      <w:lvlJc w:val="left"/>
      <w:pPr>
        <w:ind w:left="6770" w:hanging="361"/>
      </w:pPr>
      <w:rPr>
        <w:rFonts w:hint="default"/>
        <w:lang w:val="en-US" w:eastAsia="en-US" w:bidi="ar-SA"/>
      </w:rPr>
    </w:lvl>
    <w:lvl w:ilvl="8">
      <w:numFmt w:val="bullet"/>
      <w:lvlText w:val="•"/>
      <w:lvlJc w:val="left"/>
      <w:pPr>
        <w:ind w:left="7615" w:hanging="361"/>
      </w:pPr>
      <w:rPr>
        <w:rFonts w:hint="default"/>
        <w:lang w:val="en-US" w:eastAsia="en-US" w:bidi="ar-SA"/>
      </w:rPr>
    </w:lvl>
  </w:abstractNum>
  <w:abstractNum w:abstractNumId="5" w15:restartNumberingAfterBreak="0">
    <w:nsid w:val="3D3A35A7"/>
    <w:multiLevelType w:val="singleLevel"/>
    <w:tmpl w:val="3D3A35A7"/>
    <w:lvl w:ilvl="0">
      <w:start w:val="4"/>
      <w:numFmt w:val="decimal"/>
      <w:suff w:val="space"/>
      <w:lvlText w:val="%1."/>
      <w:lvlJc w:val="left"/>
    </w:lvl>
  </w:abstractNum>
  <w:abstractNum w:abstractNumId="6" w15:restartNumberingAfterBreak="0">
    <w:nsid w:val="59ADCABA"/>
    <w:multiLevelType w:val="multilevel"/>
    <w:tmpl w:val="59ADCABA"/>
    <w:lvl w:ilvl="0">
      <w:start w:val="11"/>
      <w:numFmt w:val="decimal"/>
      <w:lvlText w:val="%1."/>
      <w:lvlJc w:val="left"/>
      <w:pPr>
        <w:ind w:left="140" w:hanging="356"/>
      </w:pPr>
      <w:rPr>
        <w:rFonts w:ascii="Calibri" w:eastAsia="Calibri" w:hAnsi="Calibri" w:cs="Calibri" w:hint="default"/>
        <w:b/>
        <w:bCs/>
        <w:i w:val="0"/>
        <w:iCs w:val="0"/>
        <w:spacing w:val="-2"/>
        <w:w w:val="100"/>
        <w:sz w:val="22"/>
        <w:szCs w:val="22"/>
        <w:shd w:val="clear" w:color="auto" w:fill="DDD9C3"/>
        <w:lang w:val="en-US" w:eastAsia="en-US" w:bidi="ar-SA"/>
      </w:rPr>
    </w:lvl>
    <w:lvl w:ilvl="1">
      <w:numFmt w:val="bullet"/>
      <w:lvlText w:val=""/>
      <w:lvlJc w:val="left"/>
      <w:pPr>
        <w:ind w:left="861" w:hanging="361"/>
      </w:pPr>
      <w:rPr>
        <w:rFonts w:ascii="Symbol" w:eastAsia="Symbol" w:hAnsi="Symbol" w:cs="Symbol" w:hint="default"/>
        <w:b w:val="0"/>
        <w:bCs w:val="0"/>
        <w:i w:val="0"/>
        <w:iCs w:val="0"/>
        <w:spacing w:val="0"/>
        <w:w w:val="100"/>
        <w:sz w:val="22"/>
        <w:szCs w:val="22"/>
        <w:lang w:val="en-US" w:eastAsia="en-US" w:bidi="ar-SA"/>
      </w:rPr>
    </w:lvl>
    <w:lvl w:ilvl="2">
      <w:numFmt w:val="bullet"/>
      <w:lvlText w:val="•"/>
      <w:lvlJc w:val="left"/>
      <w:pPr>
        <w:ind w:left="1798" w:hanging="361"/>
      </w:pPr>
      <w:rPr>
        <w:rFonts w:hint="default"/>
        <w:lang w:val="en-US" w:eastAsia="en-US" w:bidi="ar-SA"/>
      </w:rPr>
    </w:lvl>
    <w:lvl w:ilvl="3">
      <w:numFmt w:val="bullet"/>
      <w:lvlText w:val="•"/>
      <w:lvlJc w:val="left"/>
      <w:pPr>
        <w:ind w:left="2736" w:hanging="361"/>
      </w:pPr>
      <w:rPr>
        <w:rFonts w:hint="default"/>
        <w:lang w:val="en-US" w:eastAsia="en-US" w:bidi="ar-SA"/>
      </w:rPr>
    </w:lvl>
    <w:lvl w:ilvl="4">
      <w:numFmt w:val="bullet"/>
      <w:lvlText w:val="•"/>
      <w:lvlJc w:val="left"/>
      <w:pPr>
        <w:ind w:left="3674" w:hanging="361"/>
      </w:pPr>
      <w:rPr>
        <w:rFonts w:hint="default"/>
        <w:lang w:val="en-US" w:eastAsia="en-US" w:bidi="ar-SA"/>
      </w:rPr>
    </w:lvl>
    <w:lvl w:ilvl="5">
      <w:numFmt w:val="bullet"/>
      <w:lvlText w:val="•"/>
      <w:lvlJc w:val="left"/>
      <w:pPr>
        <w:ind w:left="4612" w:hanging="361"/>
      </w:pPr>
      <w:rPr>
        <w:rFonts w:hint="default"/>
        <w:lang w:val="en-US" w:eastAsia="en-US" w:bidi="ar-SA"/>
      </w:rPr>
    </w:lvl>
    <w:lvl w:ilvl="6">
      <w:numFmt w:val="bullet"/>
      <w:lvlText w:val="•"/>
      <w:lvlJc w:val="left"/>
      <w:pPr>
        <w:ind w:left="5551" w:hanging="361"/>
      </w:pPr>
      <w:rPr>
        <w:rFonts w:hint="default"/>
        <w:lang w:val="en-US" w:eastAsia="en-US" w:bidi="ar-SA"/>
      </w:rPr>
    </w:lvl>
    <w:lvl w:ilvl="7">
      <w:numFmt w:val="bullet"/>
      <w:lvlText w:val="•"/>
      <w:lvlJc w:val="left"/>
      <w:pPr>
        <w:ind w:left="6489" w:hanging="361"/>
      </w:pPr>
      <w:rPr>
        <w:rFonts w:hint="default"/>
        <w:lang w:val="en-US" w:eastAsia="en-US" w:bidi="ar-SA"/>
      </w:rPr>
    </w:lvl>
    <w:lvl w:ilvl="8">
      <w:numFmt w:val="bullet"/>
      <w:lvlText w:val="•"/>
      <w:lvlJc w:val="left"/>
      <w:pPr>
        <w:ind w:left="7427" w:hanging="361"/>
      </w:pPr>
      <w:rPr>
        <w:rFonts w:hint="default"/>
        <w:lang w:val="en-US" w:eastAsia="en-US" w:bidi="ar-SA"/>
      </w:rPr>
    </w:lvl>
  </w:abstractNum>
  <w:abstractNum w:abstractNumId="7" w15:restartNumberingAfterBreak="0">
    <w:nsid w:val="5B9773CA"/>
    <w:multiLevelType w:val="hybridMultilevel"/>
    <w:tmpl w:val="ABF2042C"/>
    <w:lvl w:ilvl="0" w:tplc="9B1298CE">
      <w:start w:val="1"/>
      <w:numFmt w:val="decimal"/>
      <w:lvlText w:val="%1."/>
      <w:lvlJc w:val="left"/>
      <w:pPr>
        <w:ind w:left="500" w:hanging="360"/>
      </w:pPr>
      <w:rPr>
        <w:rFonts w:hint="default"/>
        <w:color w:val="000000"/>
      </w:rPr>
    </w:lvl>
    <w:lvl w:ilvl="1" w:tplc="40090019">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num w:numId="1">
    <w:abstractNumId w:val="4"/>
  </w:num>
  <w:num w:numId="2">
    <w:abstractNumId w:val="3"/>
  </w:num>
  <w:num w:numId="3">
    <w:abstractNumId w:val="5"/>
  </w:num>
  <w:num w:numId="4">
    <w:abstractNumId w:val="2"/>
  </w:num>
  <w:num w:numId="5">
    <w:abstractNumId w:val="6"/>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drawingGridHorizontalSpacing w:val="110"/>
  <w:noPunctuationKerning/>
  <w:characterSpacingControl w:val="doNotCompress"/>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75B"/>
    <w:rsid w:val="000546C1"/>
    <w:rsid w:val="00137300"/>
    <w:rsid w:val="0017145F"/>
    <w:rsid w:val="0018077F"/>
    <w:rsid w:val="0021445B"/>
    <w:rsid w:val="00281F18"/>
    <w:rsid w:val="002975B1"/>
    <w:rsid w:val="002A7900"/>
    <w:rsid w:val="002F5DA6"/>
    <w:rsid w:val="00323968"/>
    <w:rsid w:val="0035497B"/>
    <w:rsid w:val="00397247"/>
    <w:rsid w:val="00432C21"/>
    <w:rsid w:val="00492A05"/>
    <w:rsid w:val="006472F3"/>
    <w:rsid w:val="007965D9"/>
    <w:rsid w:val="009A3248"/>
    <w:rsid w:val="00A26295"/>
    <w:rsid w:val="00BC32BE"/>
    <w:rsid w:val="00CA0661"/>
    <w:rsid w:val="00D8575B"/>
    <w:rsid w:val="00D90C34"/>
    <w:rsid w:val="00DC52B3"/>
    <w:rsid w:val="00E91473"/>
    <w:rsid w:val="00F57D17"/>
    <w:rsid w:val="00FF7742"/>
    <w:rsid w:val="011C28AA"/>
    <w:rsid w:val="01510D83"/>
    <w:rsid w:val="02522DDA"/>
    <w:rsid w:val="02D92F25"/>
    <w:rsid w:val="08FC0CCA"/>
    <w:rsid w:val="095A48E7"/>
    <w:rsid w:val="09B24F76"/>
    <w:rsid w:val="0A482EEB"/>
    <w:rsid w:val="0A825C26"/>
    <w:rsid w:val="0D4B7EB3"/>
    <w:rsid w:val="0EEC6497"/>
    <w:rsid w:val="106F790F"/>
    <w:rsid w:val="12FD7FCA"/>
    <w:rsid w:val="15015D03"/>
    <w:rsid w:val="15D802E3"/>
    <w:rsid w:val="192A107B"/>
    <w:rsid w:val="1A74451A"/>
    <w:rsid w:val="1B657081"/>
    <w:rsid w:val="1B6F4BDB"/>
    <w:rsid w:val="1B9B4F2E"/>
    <w:rsid w:val="1C197E29"/>
    <w:rsid w:val="1C346454"/>
    <w:rsid w:val="1E3A7982"/>
    <w:rsid w:val="1FFB247A"/>
    <w:rsid w:val="20AE5590"/>
    <w:rsid w:val="215D76CB"/>
    <w:rsid w:val="22320C6D"/>
    <w:rsid w:val="235648BC"/>
    <w:rsid w:val="23F53B0C"/>
    <w:rsid w:val="26F90321"/>
    <w:rsid w:val="276B59B2"/>
    <w:rsid w:val="29323A24"/>
    <w:rsid w:val="2BDF6DB8"/>
    <w:rsid w:val="2CF20F4C"/>
    <w:rsid w:val="2D4476D1"/>
    <w:rsid w:val="2E7D5AE7"/>
    <w:rsid w:val="2F455F1D"/>
    <w:rsid w:val="31C204AF"/>
    <w:rsid w:val="33BE23CB"/>
    <w:rsid w:val="341951A3"/>
    <w:rsid w:val="34A66B38"/>
    <w:rsid w:val="3A471A85"/>
    <w:rsid w:val="3A6D278B"/>
    <w:rsid w:val="3AC87C78"/>
    <w:rsid w:val="3ACD0488"/>
    <w:rsid w:val="3BF97BF5"/>
    <w:rsid w:val="3C654D26"/>
    <w:rsid w:val="3C6B0CFA"/>
    <w:rsid w:val="3DA4515C"/>
    <w:rsid w:val="3E0456CC"/>
    <w:rsid w:val="41504E33"/>
    <w:rsid w:val="43563BC3"/>
    <w:rsid w:val="43AC249F"/>
    <w:rsid w:val="441D624B"/>
    <w:rsid w:val="4679192E"/>
    <w:rsid w:val="47580F9C"/>
    <w:rsid w:val="4A154318"/>
    <w:rsid w:val="4C507F44"/>
    <w:rsid w:val="4CB836A9"/>
    <w:rsid w:val="504C5B1C"/>
    <w:rsid w:val="55C07E25"/>
    <w:rsid w:val="58522A30"/>
    <w:rsid w:val="5B7E1F0F"/>
    <w:rsid w:val="5C1A2AF8"/>
    <w:rsid w:val="5DF947FF"/>
    <w:rsid w:val="5E5F2759"/>
    <w:rsid w:val="5F57439B"/>
    <w:rsid w:val="5FA204F8"/>
    <w:rsid w:val="612F4F80"/>
    <w:rsid w:val="619D3036"/>
    <w:rsid w:val="61E04DA4"/>
    <w:rsid w:val="625C216F"/>
    <w:rsid w:val="63364050"/>
    <w:rsid w:val="661D1895"/>
    <w:rsid w:val="68096ECA"/>
    <w:rsid w:val="6B8817F4"/>
    <w:rsid w:val="6CA517CF"/>
    <w:rsid w:val="72851190"/>
    <w:rsid w:val="78BB1751"/>
    <w:rsid w:val="7A404650"/>
    <w:rsid w:val="7B9B5664"/>
    <w:rsid w:val="7EB119EA"/>
    <w:rsid w:val="7F396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D805C4C"/>
  <w15:docId w15:val="{4044E2E3-6891-45D8-8452-CCABE4945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Calibri" w:eastAsia="Calibri" w:hAnsi="Calibri" w:cs="Calibri"/>
      <w:sz w:val="22"/>
      <w:szCs w:val="22"/>
      <w:lang w:val="en-US" w:eastAsia="en-US"/>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40"/>
    </w:pPr>
    <w:rPr>
      <w:b/>
      <w:bCs/>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TMLSample">
    <w:name w:val="HTML Sample"/>
    <w:basedOn w:val="DefaultParagraphFont"/>
    <w:rPr>
      <w:rFonts w:ascii="Courier New" w:hAnsi="Courier New" w:cs="Courier New"/>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82"/>
      <w:ind w:right="8"/>
      <w:jc w:val="center"/>
    </w:pPr>
    <w:rPr>
      <w:rFonts w:ascii="Cambria" w:eastAsia="Cambria" w:hAnsi="Cambria" w:cs="Cambria"/>
      <w:b/>
      <w:bCs/>
      <w:sz w:val="52"/>
      <w:szCs w:val="52"/>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rPr>
      <w:rFonts w:asciiTheme="majorHAnsi" w:eastAsiaTheme="majorEastAsia" w:hAnsiTheme="majorHAnsi" w:cstheme="majorBidi"/>
      <w:color w:val="365F91" w:themeColor="accent1" w:themeShade="BF"/>
      <w:sz w:val="32"/>
      <w:szCs w:val="32"/>
      <w:lang w:val="en-US" w:eastAsia="en-US"/>
    </w:rPr>
  </w:style>
  <w:style w:type="character" w:customStyle="1" w:styleId="Heading2Char">
    <w:name w:val="Heading 2 Char"/>
    <w:basedOn w:val="DefaultParagraphFont"/>
    <w:link w:val="Heading2"/>
    <w:qFormat/>
    <w:rPr>
      <w:rFonts w:asciiTheme="majorHAnsi" w:eastAsiaTheme="majorEastAsia" w:hAnsiTheme="majorHAnsi" w:cstheme="majorBidi"/>
      <w:color w:val="365F91" w:themeColor="accent1" w:themeShade="BF"/>
      <w:sz w:val="26"/>
      <w:szCs w:val="26"/>
      <w:lang w:val="en-US" w:eastAsia="en-US"/>
    </w:rPr>
  </w:style>
  <w:style w:type="character" w:customStyle="1" w:styleId="BodyTextChar">
    <w:name w:val="Body Text Char"/>
    <w:basedOn w:val="DefaultParagraphFont"/>
    <w:link w:val="BodyText"/>
    <w:uiPriority w:val="1"/>
    <w:rsid w:val="009A3248"/>
    <w:rPr>
      <w:rFonts w:ascii="Calibri" w:eastAsia="Calibri" w:hAnsi="Calibri" w:cs="Calibri"/>
      <w:b/>
      <w:bCs/>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23</Pages>
  <Words>2403</Words>
  <Characters>13702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Abdurrahman Qureshi</cp:lastModifiedBy>
  <cp:revision>11</cp:revision>
  <dcterms:created xsi:type="dcterms:W3CDTF">2024-09-30T07:35:00Z</dcterms:created>
  <dcterms:modified xsi:type="dcterms:W3CDTF">2024-10-03T18:11:00Z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2024-09-04T00:00:00Z</vt:filetime>
  </property>
  <property fmtid="{D5CDD505-2E9C-101B-9397-08002B2CF9AE}" pid="3" name="Creator">
    <vt:lpwstr>Microsoft® Word 2016</vt:lpwstr>
  </property>
  <property fmtid="{D5CDD505-2E9C-101B-9397-08002B2CF9AE}" pid="4" name="LastSaved">
    <vt:filetime>2024-09-26T00:00:00Z</vt:filetime>
  </property>
  <property fmtid="{D5CDD505-2E9C-101B-9397-08002B2CF9AE}" pid="5" name="Producer">
    <vt:lpwstr>www.ilovepdf.com</vt:lpwstr>
  </property>
  <property fmtid="{D5CDD505-2E9C-101B-9397-08002B2CF9AE}" pid="6" name="KSOProductBuildVer">
    <vt:lpwstr>1033-12.2.0.18283</vt:lpwstr>
  </property>
  <property fmtid="{D5CDD505-2E9C-101B-9397-08002B2CF9AE}" pid="7" name="ICV">
    <vt:lpwstr>04A0B6CE956648A39BC3C57736B588E4_13</vt:lpwstr>
  </property>
</Properties>
</file>