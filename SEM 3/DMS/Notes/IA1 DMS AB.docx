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B24B7" w14:textId="77777777" w:rsidR="00400E36" w:rsidRPr="00A73669" w:rsidRDefault="00512656">
      <w:pPr>
        <w:pStyle w:val="Heading1"/>
        <w:jc w:val="center"/>
        <w:rPr>
          <w:rFonts w:ascii="Microsoft JhengHei" w:eastAsia="Microsoft JhengHei" w:hAnsi="Microsoft JhengHei"/>
          <w:sz w:val="36"/>
          <w:szCs w:val="36"/>
        </w:rPr>
      </w:pPr>
      <w:r w:rsidRPr="00A73669">
        <w:rPr>
          <w:rFonts w:ascii="Microsoft JhengHei" w:eastAsia="Microsoft JhengHei" w:hAnsi="Microsoft JhengHei"/>
          <w:sz w:val="36"/>
          <w:szCs w:val="36"/>
        </w:rPr>
        <w:t xml:space="preserve">Question Bank Answers (DBMS </w:t>
      </w:r>
      <w:r w:rsidRPr="00A73669">
        <w:rPr>
          <w:rFonts w:ascii="Microsoft JhengHei" w:eastAsia="Microsoft JhengHei" w:hAnsi="Microsoft JhengHei" w:cs="Times New Roman"/>
          <w:sz w:val="36"/>
          <w:szCs w:val="36"/>
        </w:rPr>
        <w:t>–</w:t>
      </w:r>
      <w:r w:rsidRPr="00A73669">
        <w:rPr>
          <w:rFonts w:ascii="Microsoft JhengHei" w:eastAsia="Microsoft JhengHei" w:hAnsi="Microsoft JhengHei"/>
          <w:sz w:val="36"/>
          <w:szCs w:val="36"/>
        </w:rPr>
        <w:t xml:space="preserve"> IAE1)</w:t>
      </w:r>
    </w:p>
    <w:p w14:paraId="66EC6D59" w14:textId="77777777" w:rsidR="00400E36" w:rsidRPr="00A73669" w:rsidRDefault="00400E36">
      <w:pPr>
        <w:pStyle w:val="BodyText"/>
        <w:spacing w:before="2" w:line="267" w:lineRule="exact"/>
        <w:rPr>
          <w:rFonts w:ascii="Microsoft JhengHei" w:eastAsia="Microsoft JhengHei" w:hAnsi="Microsoft JhengHei" w:cs="Times New Roman"/>
          <w:color w:val="000000"/>
        </w:rPr>
      </w:pPr>
    </w:p>
    <w:p w14:paraId="172BEC9D" w14:textId="77777777" w:rsidR="00400E36" w:rsidRPr="00A73669" w:rsidRDefault="00512656">
      <w:pPr>
        <w:jc w:val="center"/>
        <w:rPr>
          <w:rFonts w:ascii="Microsoft JhengHei" w:eastAsia="Microsoft JhengHei" w:hAnsi="Microsoft JhengHei"/>
          <w:sz w:val="18"/>
          <w:szCs w:val="18"/>
        </w:rPr>
      </w:pPr>
      <w:r w:rsidRPr="00A73669">
        <w:rPr>
          <w:rFonts w:ascii="Microsoft JhengHei" w:eastAsia="Microsoft JhengHei" w:hAnsi="Microsoft JhengHei"/>
          <w:sz w:val="18"/>
          <w:szCs w:val="18"/>
        </w:rPr>
        <w:t>CONTENT WARNING: READING THIS DOCUMENT MAY CAUSE SUDDEN BURSTS OF INTELLIGENCE. PROCEED WITH CAUTION.</w:t>
      </w:r>
    </w:p>
    <w:p w14:paraId="0B21117D" w14:textId="77777777" w:rsidR="00400E36" w:rsidRPr="00A73669" w:rsidRDefault="00400E36">
      <w:pPr>
        <w:pStyle w:val="Title"/>
        <w:ind w:left="720" w:right="-70" w:firstLine="720"/>
        <w:rPr>
          <w:rFonts w:ascii="Microsoft JhengHei" w:eastAsia="Microsoft JhengHei" w:hAnsi="Microsoft JhengHei" w:cs="Times New Roman"/>
          <w:sz w:val="22"/>
          <w:szCs w:val="22"/>
        </w:rPr>
      </w:pPr>
    </w:p>
    <w:p w14:paraId="0EA8A2B5" w14:textId="77777777" w:rsidR="00400E36" w:rsidRPr="00A73669" w:rsidRDefault="00512656">
      <w:pPr>
        <w:pStyle w:val="BodyText"/>
        <w:spacing w:before="2"/>
        <w:rPr>
          <w:rFonts w:ascii="Microsoft JhengHei" w:eastAsia="Microsoft JhengHei" w:hAnsi="Microsoft JhengHei" w:cs="Times New Roman"/>
          <w:b w:val="0"/>
        </w:rPr>
      </w:pPr>
      <w:r w:rsidRPr="00A73669">
        <w:rPr>
          <w:rFonts w:ascii="Microsoft JhengHei" w:eastAsia="Microsoft JhengHei" w:hAnsi="Microsoft JhengHei" w:cs="Times New Roman"/>
        </w:rPr>
        <w:t>1.Define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DBMS</w:t>
      </w:r>
      <w:r w:rsidRPr="00A73669">
        <w:rPr>
          <w:rFonts w:ascii="Microsoft JhengHei" w:eastAsia="Microsoft JhengHei" w:hAnsi="Microsoft JhengHei" w:cs="Times New Roman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and</w:t>
      </w:r>
      <w:r w:rsidRPr="00A73669">
        <w:rPr>
          <w:rFonts w:ascii="Microsoft JhengHei" w:eastAsia="Microsoft JhengHei" w:hAnsi="Microsoft JhengHei" w:cs="Times New Roman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state</w:t>
      </w:r>
      <w:r w:rsidRPr="00A73669">
        <w:rPr>
          <w:rFonts w:ascii="Microsoft JhengHei" w:eastAsia="Microsoft JhengHei" w:hAnsi="Microsoft JhengHei" w:cs="Times New Roman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its</w:t>
      </w:r>
      <w:r w:rsidRPr="00A73669">
        <w:rPr>
          <w:rFonts w:ascii="Microsoft JhengHei" w:eastAsia="Microsoft JhengHei" w:hAnsi="Microsoft JhengHei" w:cs="Times New Roman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5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application</w:t>
      </w:r>
      <w:r w:rsidRPr="00A73669">
        <w:rPr>
          <w:rFonts w:ascii="Microsoft JhengHei" w:eastAsia="Microsoft JhengHei" w:hAnsi="Microsoft JhengHei" w:cs="Times New Roman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in</w:t>
      </w:r>
      <w:r w:rsidRPr="00A73669">
        <w:rPr>
          <w:rFonts w:ascii="Microsoft JhengHei" w:eastAsia="Microsoft JhengHei" w:hAnsi="Microsoft JhengHei" w:cs="Times New Roman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real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life.</w:t>
      </w:r>
    </w:p>
    <w:p w14:paraId="7676B95D" w14:textId="77777777" w:rsidR="00400E36" w:rsidRPr="00A73669" w:rsidRDefault="00512656">
      <w:pPr>
        <w:pStyle w:val="BodyText"/>
        <w:spacing w:line="255" w:lineRule="exact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</w:rPr>
        <w:t>Ans.</w:t>
      </w:r>
    </w:p>
    <w:p w14:paraId="43B22D28" w14:textId="77777777" w:rsidR="00400E36" w:rsidRPr="00A73669" w:rsidRDefault="00512656">
      <w:pPr>
        <w:pStyle w:val="BodyText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</w:rPr>
        <w:t>DBMS</w:t>
      </w:r>
      <w:r w:rsidRPr="00A73669">
        <w:rPr>
          <w:rFonts w:ascii="Microsoft JhengHei" w:eastAsia="Microsoft JhengHei" w:hAnsi="Microsoft JhengHei" w:cs="Times New Roman"/>
          <w:spacing w:val="-2"/>
        </w:rPr>
        <w:t xml:space="preserve"> </w:t>
      </w:r>
      <w:proofErr w:type="gramStart"/>
      <w:r w:rsidRPr="00A73669">
        <w:rPr>
          <w:rFonts w:ascii="Microsoft JhengHei" w:eastAsia="Microsoft JhengHei" w:hAnsi="Microsoft JhengHei" w:cs="Times New Roman"/>
        </w:rPr>
        <w:t>Definition</w:t>
      </w:r>
      <w:r w:rsidRPr="00A73669">
        <w:rPr>
          <w:rFonts w:ascii="Microsoft JhengHei" w:eastAsia="Microsoft JhengHei" w:hAnsi="Microsoft JhengHei" w:cs="Times New Roman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:</w:t>
      </w:r>
      <w:proofErr w:type="gramEnd"/>
    </w:p>
    <w:p w14:paraId="257B217D" w14:textId="7DF9094A" w:rsidR="00400E36" w:rsidRPr="00A73669" w:rsidRDefault="00512656">
      <w:pPr>
        <w:pStyle w:val="BodyText"/>
        <w:ind w:right="796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 xml:space="preserve">A Database Management System (DBMS) is software designed to store, retrieve, define, </w:t>
      </w:r>
      <w:proofErr w:type="gramStart"/>
      <w:r w:rsidRPr="00A73669">
        <w:rPr>
          <w:rFonts w:ascii="Microsoft JhengHei" w:eastAsia="Microsoft JhengHei" w:hAnsi="Microsoft JhengHei" w:cs="Times New Roman"/>
          <w:b w:val="0"/>
          <w:bCs w:val="0"/>
        </w:rPr>
        <w:t>and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7"/>
        </w:rPr>
        <w:t xml:space="preserve"> </w:t>
      </w:r>
      <w:r w:rsidR="00A73669">
        <w:rPr>
          <w:rFonts w:ascii="Microsoft JhengHei" w:eastAsia="Microsoft JhengHei" w:hAnsi="Microsoft JhengHei" w:cs="Times New Roman"/>
          <w:b w:val="0"/>
          <w:bCs w:val="0"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manage</w:t>
      </w:r>
      <w:proofErr w:type="gramEnd"/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data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in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a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1"/>
          <w:lang w:val="en-IN"/>
        </w:rPr>
        <w:t>database. DBMS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 xml:space="preserve"> software primarily functions as an interface between the end user and the database,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simultaneously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managing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the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data,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the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database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engine,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and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the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database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schema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in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order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to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6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facilitate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the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organization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and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manipulation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of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data.</w:t>
      </w:r>
    </w:p>
    <w:p w14:paraId="7FC07699" w14:textId="77777777" w:rsidR="00400E36" w:rsidRPr="00A73669" w:rsidRDefault="00400E36">
      <w:pPr>
        <w:pStyle w:val="BodyText"/>
        <w:spacing w:before="1"/>
        <w:ind w:left="0"/>
        <w:rPr>
          <w:rFonts w:ascii="Microsoft JhengHei" w:eastAsia="Microsoft JhengHei" w:hAnsi="Microsoft JhengHei" w:cs="Times New Roman"/>
        </w:rPr>
      </w:pPr>
    </w:p>
    <w:p w14:paraId="1592C2A5" w14:textId="77777777" w:rsidR="00400E36" w:rsidRPr="00A73669" w:rsidRDefault="00512656">
      <w:pPr>
        <w:pStyle w:val="BodyText"/>
        <w:rPr>
          <w:rFonts w:ascii="Microsoft JhengHei" w:eastAsia="Microsoft JhengHei" w:hAnsi="Microsoft JhengHei" w:cs="Times New Roman"/>
        </w:rPr>
      </w:pPr>
      <w:proofErr w:type="gramStart"/>
      <w:r w:rsidRPr="00A73669">
        <w:rPr>
          <w:rFonts w:ascii="Microsoft JhengHei" w:eastAsia="Microsoft JhengHei" w:hAnsi="Microsoft JhengHei" w:cs="Times New Roman"/>
        </w:rPr>
        <w:t>Application</w:t>
      </w:r>
      <w:r w:rsidRPr="00A73669">
        <w:rPr>
          <w:rFonts w:ascii="Microsoft JhengHei" w:eastAsia="Microsoft JhengHei" w:hAnsi="Microsoft JhengHei" w:cs="Times New Roman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:</w:t>
      </w:r>
      <w:proofErr w:type="gramEnd"/>
    </w:p>
    <w:p w14:paraId="3A41FF8B" w14:textId="77777777" w:rsidR="00400E36" w:rsidRPr="00A73669" w:rsidRDefault="00400E36">
      <w:pPr>
        <w:pStyle w:val="BodyText"/>
        <w:spacing w:before="1"/>
        <w:ind w:left="0"/>
        <w:rPr>
          <w:rFonts w:ascii="Microsoft JhengHei" w:eastAsia="Microsoft JhengHei" w:hAnsi="Microsoft JhengHei" w:cs="Times New Roman"/>
        </w:rPr>
      </w:pPr>
    </w:p>
    <w:p w14:paraId="10F55BE7" w14:textId="77777777" w:rsidR="00400E36" w:rsidRPr="00A73669" w:rsidRDefault="00512656">
      <w:pPr>
        <w:pStyle w:val="ListParagraph"/>
        <w:numPr>
          <w:ilvl w:val="0"/>
          <w:numId w:val="1"/>
        </w:numPr>
        <w:tabs>
          <w:tab w:val="left" w:pos="797"/>
        </w:tabs>
        <w:ind w:hanging="217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</w:rPr>
        <w:t>Transaction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Management</w:t>
      </w:r>
    </w:p>
    <w:p w14:paraId="2FD36FAE" w14:textId="77777777" w:rsidR="00400E36" w:rsidRPr="00A73669" w:rsidRDefault="00512656">
      <w:pPr>
        <w:pStyle w:val="ListParagraph"/>
        <w:numPr>
          <w:ilvl w:val="0"/>
          <w:numId w:val="1"/>
        </w:numPr>
        <w:tabs>
          <w:tab w:val="left" w:pos="797"/>
        </w:tabs>
        <w:spacing w:before="1"/>
        <w:ind w:hanging="217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</w:rPr>
        <w:t>Storage Management</w:t>
      </w:r>
    </w:p>
    <w:p w14:paraId="5D7039FB" w14:textId="77777777" w:rsidR="00400E36" w:rsidRPr="00A73669" w:rsidRDefault="00512656">
      <w:pPr>
        <w:pStyle w:val="ListParagraph"/>
        <w:numPr>
          <w:ilvl w:val="0"/>
          <w:numId w:val="1"/>
        </w:numPr>
        <w:tabs>
          <w:tab w:val="left" w:pos="797"/>
        </w:tabs>
        <w:spacing w:line="266" w:lineRule="exact"/>
        <w:ind w:hanging="217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</w:rPr>
        <w:t>Database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Administrator</w:t>
      </w:r>
    </w:p>
    <w:p w14:paraId="356D2EDF" w14:textId="77777777" w:rsidR="00400E36" w:rsidRPr="00A73669" w:rsidRDefault="00512656">
      <w:pPr>
        <w:pStyle w:val="ListParagraph"/>
        <w:numPr>
          <w:ilvl w:val="0"/>
          <w:numId w:val="1"/>
        </w:numPr>
        <w:tabs>
          <w:tab w:val="left" w:pos="797"/>
        </w:tabs>
        <w:spacing w:line="266" w:lineRule="exact"/>
        <w:ind w:hanging="217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</w:rPr>
        <w:t>Database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Users</w:t>
      </w:r>
    </w:p>
    <w:p w14:paraId="38ABEEF0" w14:textId="77777777" w:rsidR="00400E36" w:rsidRPr="00A73669" w:rsidRDefault="00512656">
      <w:pPr>
        <w:pStyle w:val="ListParagraph"/>
        <w:numPr>
          <w:ilvl w:val="0"/>
          <w:numId w:val="1"/>
        </w:numPr>
        <w:tabs>
          <w:tab w:val="left" w:pos="797"/>
        </w:tabs>
        <w:ind w:hanging="217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</w:rPr>
        <w:t>Overall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System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Structure</w:t>
      </w:r>
    </w:p>
    <w:p w14:paraId="36FA436E" w14:textId="77777777" w:rsidR="00400E36" w:rsidRPr="00A73669" w:rsidRDefault="00400E36">
      <w:pPr>
        <w:pStyle w:val="BodyText"/>
        <w:ind w:left="0"/>
        <w:rPr>
          <w:rFonts w:ascii="Microsoft JhengHei" w:eastAsia="Microsoft JhengHei" w:hAnsi="Microsoft JhengHei" w:cs="Times New Roman"/>
        </w:rPr>
      </w:pPr>
    </w:p>
    <w:p w14:paraId="39F9AF6C" w14:textId="77777777" w:rsidR="00400E36" w:rsidRPr="00A73669" w:rsidRDefault="00512656">
      <w:pPr>
        <w:pStyle w:val="BodyText"/>
        <w:spacing w:before="1" w:line="267" w:lineRule="exact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</w:rPr>
        <w:t>Q</w:t>
      </w:r>
      <w:proofErr w:type="gramStart"/>
      <w:r w:rsidRPr="00A73669">
        <w:rPr>
          <w:rFonts w:ascii="Microsoft JhengHei" w:eastAsia="Microsoft JhengHei" w:hAnsi="Microsoft JhengHei" w:cs="Times New Roman"/>
        </w:rPr>
        <w:t>2.State</w:t>
      </w:r>
      <w:proofErr w:type="gramEnd"/>
      <w:r w:rsidRPr="00A73669">
        <w:rPr>
          <w:rFonts w:ascii="Microsoft JhengHei" w:eastAsia="Microsoft JhengHei" w:hAnsi="Microsoft JhengHei" w:cs="Times New Roman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and</w:t>
      </w:r>
      <w:r w:rsidRPr="00A73669">
        <w:rPr>
          <w:rFonts w:ascii="Microsoft JhengHei" w:eastAsia="Microsoft JhengHei" w:hAnsi="Microsoft JhengHei" w:cs="Times New Roman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explain</w:t>
      </w:r>
      <w:r w:rsidRPr="00A73669">
        <w:rPr>
          <w:rFonts w:ascii="Microsoft JhengHei" w:eastAsia="Microsoft JhengHei" w:hAnsi="Microsoft JhengHei" w:cs="Times New Roman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ACID</w:t>
      </w:r>
      <w:r w:rsidRPr="00A73669">
        <w:rPr>
          <w:rFonts w:ascii="Microsoft JhengHei" w:eastAsia="Microsoft JhengHei" w:hAnsi="Microsoft JhengHei" w:cs="Times New Roman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property</w:t>
      </w:r>
      <w:r w:rsidRPr="00A73669">
        <w:rPr>
          <w:rFonts w:ascii="Microsoft JhengHei" w:eastAsia="Microsoft JhengHei" w:hAnsi="Microsoft JhengHei" w:cs="Times New Roman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of</w:t>
      </w:r>
      <w:r w:rsidRPr="00A73669">
        <w:rPr>
          <w:rFonts w:ascii="Microsoft JhengHei" w:eastAsia="Microsoft JhengHei" w:hAnsi="Microsoft JhengHei" w:cs="Times New Roman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DBMS.</w:t>
      </w:r>
    </w:p>
    <w:p w14:paraId="3ACBA19E" w14:textId="77777777" w:rsidR="00400E36" w:rsidRPr="00A73669" w:rsidRDefault="00512656">
      <w:pPr>
        <w:pStyle w:val="BodyText"/>
        <w:spacing w:line="255" w:lineRule="exact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</w:rPr>
        <w:t>Ans.</w:t>
      </w:r>
    </w:p>
    <w:p w14:paraId="31040D01" w14:textId="77777777" w:rsidR="00400E36" w:rsidRPr="00A73669" w:rsidRDefault="00512656">
      <w:pPr>
        <w:pStyle w:val="BodyText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</w:rPr>
        <w:t>ACID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Properties</w:t>
      </w:r>
      <w:r w:rsidRPr="00A73669">
        <w:rPr>
          <w:rFonts w:ascii="Microsoft JhengHei" w:eastAsia="Microsoft JhengHei" w:hAnsi="Microsoft JhengHei" w:cs="Times New Roman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in</w:t>
      </w:r>
      <w:r w:rsidRPr="00A73669">
        <w:rPr>
          <w:rFonts w:ascii="Microsoft JhengHei" w:eastAsia="Microsoft JhengHei" w:hAnsi="Microsoft JhengHei" w:cs="Times New Roman"/>
          <w:spacing w:val="-3"/>
        </w:rPr>
        <w:t xml:space="preserve"> </w:t>
      </w:r>
      <w:proofErr w:type="gramStart"/>
      <w:r w:rsidRPr="00A73669">
        <w:rPr>
          <w:rFonts w:ascii="Microsoft JhengHei" w:eastAsia="Microsoft JhengHei" w:hAnsi="Microsoft JhengHei" w:cs="Times New Roman"/>
        </w:rPr>
        <w:t>DBMS</w:t>
      </w:r>
      <w:r w:rsidRPr="00A73669">
        <w:rPr>
          <w:rFonts w:ascii="Microsoft JhengHei" w:eastAsia="Microsoft JhengHei" w:hAnsi="Microsoft JhengHei" w:cs="Times New Roman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:</w:t>
      </w:r>
      <w:proofErr w:type="gramEnd"/>
    </w:p>
    <w:p w14:paraId="0373BAB4" w14:textId="77777777" w:rsidR="00400E36" w:rsidRPr="00A73669" w:rsidRDefault="00512656">
      <w:pPr>
        <w:pStyle w:val="BodyText"/>
        <w:rPr>
          <w:rFonts w:ascii="Microsoft JhengHei" w:eastAsia="Microsoft JhengHei" w:hAnsi="Microsoft JhengHei" w:cs="Times New Roman"/>
        </w:rPr>
      </w:pPr>
      <w:proofErr w:type="gramStart"/>
      <w:r w:rsidRPr="00A73669">
        <w:rPr>
          <w:rFonts w:ascii="Microsoft JhengHei" w:eastAsia="Microsoft JhengHei" w:hAnsi="Microsoft JhengHei" w:cs="Times New Roman"/>
        </w:rPr>
        <w:t>Atomicity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:</w:t>
      </w:r>
      <w:proofErr w:type="gramEnd"/>
    </w:p>
    <w:p w14:paraId="72EF0BFB" w14:textId="1C228D50" w:rsidR="00033A7D" w:rsidRDefault="00512656">
      <w:pPr>
        <w:pStyle w:val="BodyText"/>
        <w:ind w:right="3135"/>
        <w:rPr>
          <w:rFonts w:ascii="Microsoft JhengHei" w:eastAsia="Microsoft JhengHei" w:hAnsi="Microsoft JhengHei" w:cs="Times New Roman"/>
          <w:spacing w:val="-47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The entire transaction takes place at once or doesn't</w:t>
      </w:r>
      <w:r w:rsidR="00033A7D">
        <w:rPr>
          <w:rFonts w:ascii="Microsoft JhengHei" w:eastAsia="Microsoft JhengHei" w:hAnsi="Microsoft JhengHei" w:cs="Times New Roman"/>
          <w:b w:val="0"/>
          <w:bCs w:val="0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 xml:space="preserve">happen at </w:t>
      </w:r>
      <w:r w:rsidRPr="00A73669">
        <w:rPr>
          <w:rFonts w:ascii="Microsoft JhengHei" w:eastAsia="Microsoft JhengHei" w:hAnsi="Microsoft JhengHei" w:cs="Times New Roman"/>
        </w:rPr>
        <w:t>all.</w:t>
      </w:r>
      <w:r w:rsidRPr="00A73669">
        <w:rPr>
          <w:rFonts w:ascii="Microsoft JhengHei" w:eastAsia="Microsoft JhengHei" w:hAnsi="Microsoft JhengHei" w:cs="Times New Roman"/>
          <w:spacing w:val="-47"/>
        </w:rPr>
        <w:t xml:space="preserve"> </w:t>
      </w:r>
    </w:p>
    <w:p w14:paraId="09CE4EFB" w14:textId="386E1A2D" w:rsidR="00400E36" w:rsidRPr="00A73669" w:rsidRDefault="00512656">
      <w:pPr>
        <w:pStyle w:val="BodyText"/>
        <w:ind w:right="3135"/>
        <w:rPr>
          <w:rFonts w:ascii="Microsoft JhengHei" w:eastAsia="Microsoft JhengHei" w:hAnsi="Microsoft JhengHei" w:cs="Times New Roman"/>
        </w:rPr>
      </w:pPr>
      <w:proofErr w:type="gramStart"/>
      <w:r w:rsidRPr="00A73669">
        <w:rPr>
          <w:rFonts w:ascii="Microsoft JhengHei" w:eastAsia="Microsoft JhengHei" w:hAnsi="Microsoft JhengHei" w:cs="Times New Roman"/>
        </w:rPr>
        <w:t>Consistency</w:t>
      </w:r>
      <w:r w:rsidRPr="00A73669">
        <w:rPr>
          <w:rFonts w:ascii="Microsoft JhengHei" w:eastAsia="Microsoft JhengHei" w:hAnsi="Microsoft JhengHei" w:cs="Times New Roman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:</w:t>
      </w:r>
      <w:proofErr w:type="gramEnd"/>
    </w:p>
    <w:p w14:paraId="6E72EA16" w14:textId="6A563A96" w:rsidR="00033A7D" w:rsidRDefault="00512656">
      <w:pPr>
        <w:pStyle w:val="BodyText"/>
        <w:spacing w:before="1"/>
        <w:ind w:right="3184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The database must be consistent before and after the</w:t>
      </w:r>
      <w:r w:rsidR="00033A7D">
        <w:rPr>
          <w:rFonts w:ascii="Microsoft JhengHei" w:eastAsia="Microsoft JhengHei" w:hAnsi="Microsoft JhengHei" w:cs="Times New Roman"/>
          <w:b w:val="0"/>
          <w:bCs w:val="0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transaction.</w:t>
      </w:r>
    </w:p>
    <w:p w14:paraId="4AB8A084" w14:textId="57ABA201" w:rsidR="00400E36" w:rsidRPr="00A73669" w:rsidRDefault="00512656">
      <w:pPr>
        <w:pStyle w:val="BodyText"/>
        <w:spacing w:before="1"/>
        <w:ind w:right="3184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  <w:spacing w:val="-47"/>
        </w:rPr>
        <w:t xml:space="preserve"> </w:t>
      </w:r>
      <w:proofErr w:type="gramStart"/>
      <w:r w:rsidRPr="00A73669">
        <w:rPr>
          <w:rFonts w:ascii="Microsoft JhengHei" w:eastAsia="Microsoft JhengHei" w:hAnsi="Microsoft JhengHei" w:cs="Times New Roman"/>
        </w:rPr>
        <w:t>Isolation</w:t>
      </w:r>
      <w:r w:rsidRPr="00A73669">
        <w:rPr>
          <w:rFonts w:ascii="Microsoft JhengHei" w:eastAsia="Microsoft JhengHei" w:hAnsi="Microsoft JhengHei" w:cs="Times New Roman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:</w:t>
      </w:r>
      <w:proofErr w:type="gramEnd"/>
    </w:p>
    <w:p w14:paraId="7C35F4AB" w14:textId="77777777" w:rsidR="00033A7D" w:rsidRDefault="00512656">
      <w:pPr>
        <w:pStyle w:val="BodyText"/>
        <w:spacing w:before="1"/>
        <w:ind w:right="3135"/>
        <w:rPr>
          <w:rFonts w:ascii="Microsoft JhengHei" w:eastAsia="Microsoft JhengHei" w:hAnsi="Microsoft JhengHei" w:cs="Times New Roman"/>
          <w:b w:val="0"/>
          <w:bCs w:val="0"/>
          <w:spacing w:val="-47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Multiple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6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Transactions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7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occur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7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independently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without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interference.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7"/>
        </w:rPr>
        <w:t xml:space="preserve"> </w:t>
      </w:r>
    </w:p>
    <w:p w14:paraId="27F2BDAC" w14:textId="498B3325" w:rsidR="00400E36" w:rsidRPr="00A73669" w:rsidRDefault="00512656">
      <w:pPr>
        <w:pStyle w:val="BodyText"/>
        <w:spacing w:before="1"/>
        <w:ind w:right="3135"/>
        <w:rPr>
          <w:rFonts w:ascii="Microsoft JhengHei" w:eastAsia="Microsoft JhengHei" w:hAnsi="Microsoft JhengHei" w:cs="Times New Roman"/>
        </w:rPr>
      </w:pPr>
      <w:proofErr w:type="gramStart"/>
      <w:r w:rsidRPr="00A73669">
        <w:rPr>
          <w:rFonts w:ascii="Microsoft JhengHei" w:eastAsia="Microsoft JhengHei" w:hAnsi="Microsoft JhengHei" w:cs="Times New Roman"/>
        </w:rPr>
        <w:t>Durability</w:t>
      </w:r>
      <w:r w:rsidRPr="00A73669">
        <w:rPr>
          <w:rFonts w:ascii="Microsoft JhengHei" w:eastAsia="Microsoft JhengHei" w:hAnsi="Microsoft JhengHei" w:cs="Times New Roman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:</w:t>
      </w:r>
      <w:proofErr w:type="gramEnd"/>
    </w:p>
    <w:p w14:paraId="26634188" w14:textId="77777777" w:rsidR="00400E36" w:rsidRPr="00A73669" w:rsidRDefault="00512656">
      <w:pPr>
        <w:pStyle w:val="BodyText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The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changes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of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a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successful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transaction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occurs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even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if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6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the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system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6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failure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occurs.</w:t>
      </w:r>
    </w:p>
    <w:p w14:paraId="48D5D446" w14:textId="77777777" w:rsidR="00400E36" w:rsidRPr="00A73669" w:rsidRDefault="00400E36">
      <w:pPr>
        <w:pStyle w:val="BodyText"/>
        <w:ind w:left="0"/>
        <w:rPr>
          <w:rFonts w:ascii="Microsoft JhengHei" w:eastAsia="Microsoft JhengHei" w:hAnsi="Microsoft JhengHei" w:cs="Times New Roman"/>
        </w:rPr>
      </w:pPr>
    </w:p>
    <w:p w14:paraId="4E3D616A" w14:textId="77777777" w:rsidR="00400E36" w:rsidRPr="00A73669" w:rsidRDefault="00512656">
      <w:pPr>
        <w:pStyle w:val="BodyText"/>
        <w:spacing w:before="1" w:line="267" w:lineRule="exact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</w:rPr>
        <w:t>Q</w:t>
      </w:r>
      <w:proofErr w:type="gramStart"/>
      <w:r w:rsidRPr="00A73669">
        <w:rPr>
          <w:rFonts w:ascii="Microsoft JhengHei" w:eastAsia="Microsoft JhengHei" w:hAnsi="Microsoft JhengHei" w:cs="Times New Roman"/>
        </w:rPr>
        <w:t>3.Explain</w:t>
      </w:r>
      <w:proofErr w:type="gramEnd"/>
      <w:r w:rsidRPr="00A73669">
        <w:rPr>
          <w:rFonts w:ascii="Microsoft JhengHei" w:eastAsia="Microsoft JhengHei" w:hAnsi="Microsoft JhengHei" w:cs="Times New Roman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Types</w:t>
      </w:r>
      <w:r w:rsidRPr="00A73669">
        <w:rPr>
          <w:rFonts w:ascii="Microsoft JhengHei" w:eastAsia="Microsoft JhengHei" w:hAnsi="Microsoft JhengHei" w:cs="Times New Roman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of</w:t>
      </w:r>
      <w:r w:rsidRPr="00A73669">
        <w:rPr>
          <w:rFonts w:ascii="Microsoft JhengHei" w:eastAsia="Microsoft JhengHei" w:hAnsi="Microsoft JhengHei" w:cs="Times New Roman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DBMS</w:t>
      </w:r>
      <w:r w:rsidRPr="00A73669">
        <w:rPr>
          <w:rFonts w:ascii="Microsoft JhengHei" w:eastAsia="Microsoft JhengHei" w:hAnsi="Microsoft JhengHei" w:cs="Times New Roman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users</w:t>
      </w:r>
      <w:r w:rsidRPr="00A73669">
        <w:rPr>
          <w:rFonts w:ascii="Microsoft JhengHei" w:eastAsia="Microsoft JhengHei" w:hAnsi="Microsoft JhengHei" w:cs="Times New Roman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&amp;</w:t>
      </w:r>
      <w:r w:rsidRPr="00A73669">
        <w:rPr>
          <w:rFonts w:ascii="Microsoft JhengHei" w:eastAsia="Microsoft JhengHei" w:hAnsi="Microsoft JhengHei" w:cs="Times New Roman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role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of</w:t>
      </w:r>
      <w:r w:rsidRPr="00A73669">
        <w:rPr>
          <w:rFonts w:ascii="Microsoft JhengHei" w:eastAsia="Microsoft JhengHei" w:hAnsi="Microsoft JhengHei" w:cs="Times New Roman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DBA</w:t>
      </w:r>
      <w:r w:rsidRPr="00A73669">
        <w:rPr>
          <w:rFonts w:ascii="Microsoft JhengHei" w:eastAsia="Microsoft JhengHei" w:hAnsi="Microsoft JhengHei" w:cs="Times New Roman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in</w:t>
      </w:r>
      <w:r w:rsidRPr="00A73669">
        <w:rPr>
          <w:rFonts w:ascii="Microsoft JhengHei" w:eastAsia="Microsoft JhengHei" w:hAnsi="Microsoft JhengHei" w:cs="Times New Roman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detail.</w:t>
      </w:r>
    </w:p>
    <w:p w14:paraId="23CEED23" w14:textId="77777777" w:rsidR="00400E36" w:rsidRPr="00A73669" w:rsidRDefault="00512656">
      <w:pPr>
        <w:pStyle w:val="BodyText"/>
        <w:spacing w:line="253" w:lineRule="exact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</w:rPr>
        <w:t>Ans.</w:t>
      </w:r>
    </w:p>
    <w:p w14:paraId="546C1215" w14:textId="77777777" w:rsidR="00400E36" w:rsidRPr="00A73669" w:rsidRDefault="00512656">
      <w:pPr>
        <w:pStyle w:val="BodyText"/>
        <w:spacing w:line="266" w:lineRule="exact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</w:rPr>
        <w:t>Types</w:t>
      </w:r>
      <w:r w:rsidRPr="00A73669">
        <w:rPr>
          <w:rFonts w:ascii="Microsoft JhengHei" w:eastAsia="Microsoft JhengHei" w:hAnsi="Microsoft JhengHei" w:cs="Times New Roman"/>
          <w:spacing w:val="-6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of</w:t>
      </w:r>
      <w:r w:rsidRPr="00A73669">
        <w:rPr>
          <w:rFonts w:ascii="Microsoft JhengHei" w:eastAsia="Microsoft JhengHei" w:hAnsi="Microsoft JhengHei" w:cs="Times New Roman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DBMS</w:t>
      </w:r>
      <w:r w:rsidRPr="00A73669">
        <w:rPr>
          <w:rFonts w:ascii="Microsoft JhengHei" w:eastAsia="Microsoft JhengHei" w:hAnsi="Microsoft JhengHei" w:cs="Times New Roman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Users:</w:t>
      </w:r>
    </w:p>
    <w:p w14:paraId="50FE9C93" w14:textId="77777777" w:rsidR="00400E36" w:rsidRPr="00A73669" w:rsidRDefault="00512656">
      <w:pPr>
        <w:pStyle w:val="ListParagraph"/>
        <w:numPr>
          <w:ilvl w:val="0"/>
          <w:numId w:val="2"/>
        </w:numPr>
        <w:tabs>
          <w:tab w:val="left" w:pos="797"/>
        </w:tabs>
        <w:ind w:right="901" w:firstLine="0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/>
        </w:rPr>
        <w:t xml:space="preserve">End Users: </w:t>
      </w:r>
      <w:r w:rsidRPr="00A73669">
        <w:rPr>
          <w:rFonts w:ascii="Microsoft JhengHei" w:eastAsia="Microsoft JhengHei" w:hAnsi="Microsoft JhengHei" w:cs="Times New Roman"/>
          <w:bCs/>
        </w:rPr>
        <w:t xml:space="preserve">These users interact directly with the database through </w:t>
      </w:r>
      <w:r w:rsidRPr="00A73669">
        <w:rPr>
          <w:rFonts w:ascii="Microsoft JhengHei" w:eastAsia="Microsoft JhengHei" w:hAnsi="Microsoft JhengHei" w:cs="Times New Roman"/>
          <w:bCs/>
        </w:rPr>
        <w:lastRenderedPageBreak/>
        <w:t>applications. They are</w:t>
      </w:r>
      <w:r w:rsidRPr="00A73669">
        <w:rPr>
          <w:rFonts w:ascii="Microsoft JhengHei" w:eastAsia="Microsoft JhengHei" w:hAnsi="Microsoft JhengHei" w:cs="Times New Roman"/>
          <w:bCs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categorized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into:</w:t>
      </w:r>
    </w:p>
    <w:p w14:paraId="52C99149" w14:textId="77777777" w:rsidR="00400E36" w:rsidRPr="00A73669" w:rsidRDefault="00512656">
      <w:pPr>
        <w:pStyle w:val="ListParagraph"/>
        <w:numPr>
          <w:ilvl w:val="0"/>
          <w:numId w:val="3"/>
        </w:numPr>
        <w:tabs>
          <w:tab w:val="left" w:pos="845"/>
        </w:tabs>
        <w:spacing w:before="1"/>
        <w:ind w:hanging="121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/>
        </w:rPr>
        <w:t>Casual</w:t>
      </w:r>
      <w:r w:rsidRPr="00A73669">
        <w:rPr>
          <w:rFonts w:ascii="Microsoft JhengHei" w:eastAsia="Microsoft JhengHei" w:hAnsi="Microsoft JhengHei" w:cs="Times New Roman"/>
          <w:b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Users:</w:t>
      </w:r>
      <w:r w:rsidRPr="00A73669">
        <w:rPr>
          <w:rFonts w:ascii="Microsoft JhengHei" w:eastAsia="Microsoft JhengHei" w:hAnsi="Microsoft JhengHei" w:cs="Times New Roman"/>
          <w:b/>
          <w:spacing w:val="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Use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database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occasionally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with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little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understanding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of</w:t>
      </w:r>
      <w:r w:rsidRPr="00A73669">
        <w:rPr>
          <w:rFonts w:ascii="Microsoft JhengHei" w:eastAsia="Microsoft JhengHei" w:hAnsi="Microsoft JhengHei" w:cs="Times New Roman"/>
          <w:bCs/>
          <w:spacing w:val="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its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structure.</w:t>
      </w:r>
    </w:p>
    <w:p w14:paraId="19D78E37" w14:textId="77777777" w:rsidR="00400E36" w:rsidRPr="00A73669" w:rsidRDefault="00512656">
      <w:pPr>
        <w:pStyle w:val="ListParagraph"/>
        <w:numPr>
          <w:ilvl w:val="0"/>
          <w:numId w:val="3"/>
        </w:numPr>
        <w:tabs>
          <w:tab w:val="left" w:pos="845"/>
        </w:tabs>
        <w:ind w:hanging="121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/>
        </w:rPr>
        <w:t>Naive</w:t>
      </w:r>
      <w:r w:rsidRPr="00A73669">
        <w:rPr>
          <w:rFonts w:ascii="Microsoft JhengHei" w:eastAsia="Microsoft JhengHei" w:hAnsi="Microsoft JhengHei" w:cs="Times New Roman"/>
          <w:b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Users:</w:t>
      </w:r>
      <w:r w:rsidRPr="00A73669">
        <w:rPr>
          <w:rFonts w:ascii="Microsoft JhengHei" w:eastAsia="Microsoft JhengHei" w:hAnsi="Microsoft JhengHei" w:cs="Times New Roman"/>
          <w:bCs/>
          <w:spacing w:val="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Perform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routine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operations</w:t>
      </w:r>
      <w:r w:rsidRPr="00A73669">
        <w:rPr>
          <w:rFonts w:ascii="Microsoft JhengHei" w:eastAsia="Microsoft JhengHei" w:hAnsi="Microsoft JhengHei" w:cs="Times New Roman"/>
          <w:bCs/>
          <w:spacing w:val="-6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using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predefined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queries</w:t>
      </w:r>
      <w:r w:rsidRPr="00A73669">
        <w:rPr>
          <w:rFonts w:ascii="Microsoft JhengHei" w:eastAsia="Microsoft JhengHei" w:hAnsi="Microsoft JhengHei" w:cs="Times New Roman"/>
          <w:bCs/>
          <w:spacing w:val="-6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and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forms.</w:t>
      </w:r>
    </w:p>
    <w:p w14:paraId="7D778EA5" w14:textId="77777777" w:rsidR="00400E36" w:rsidRPr="00A73669" w:rsidRDefault="00512656">
      <w:pPr>
        <w:pStyle w:val="ListParagraph"/>
        <w:numPr>
          <w:ilvl w:val="0"/>
          <w:numId w:val="3"/>
        </w:numPr>
        <w:tabs>
          <w:tab w:val="left" w:pos="840"/>
        </w:tabs>
        <w:ind w:left="839" w:hanging="116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/>
        </w:rPr>
        <w:t>Sophisticated</w:t>
      </w:r>
      <w:r w:rsidRPr="00A73669">
        <w:rPr>
          <w:rFonts w:ascii="Microsoft JhengHei" w:eastAsia="Microsoft JhengHei" w:hAnsi="Microsoft JhengHei" w:cs="Times New Roman"/>
          <w:b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Users:</w:t>
      </w:r>
      <w:r w:rsidRPr="00A73669">
        <w:rPr>
          <w:rFonts w:ascii="Microsoft JhengHei" w:eastAsia="Microsoft JhengHei" w:hAnsi="Microsoft JhengHei" w:cs="Times New Roman"/>
          <w:b/>
          <w:spacing w:val="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Write complex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queries</w:t>
      </w:r>
      <w:r w:rsidRPr="00A73669">
        <w:rPr>
          <w:rFonts w:ascii="Microsoft JhengHei" w:eastAsia="Microsoft JhengHei" w:hAnsi="Microsoft JhengHei" w:cs="Times New Roman"/>
          <w:bCs/>
          <w:spacing w:val="-6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to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fulfill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their</w:t>
      </w:r>
      <w:r w:rsidRPr="00A73669">
        <w:rPr>
          <w:rFonts w:ascii="Microsoft JhengHei" w:eastAsia="Microsoft JhengHei" w:hAnsi="Microsoft JhengHei" w:cs="Times New Roman"/>
          <w:bCs/>
          <w:spacing w:val="-6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needs,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typically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business</w:t>
      </w:r>
      <w:r w:rsidRPr="00A73669">
        <w:rPr>
          <w:rFonts w:ascii="Microsoft JhengHei" w:eastAsia="Microsoft JhengHei" w:hAnsi="Microsoft JhengHei" w:cs="Times New Roman"/>
          <w:bCs/>
          <w:spacing w:val="-6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analysts.</w:t>
      </w:r>
    </w:p>
    <w:p w14:paraId="6EA858C2" w14:textId="77777777" w:rsidR="00400E36" w:rsidRPr="00A73669" w:rsidRDefault="00512656">
      <w:pPr>
        <w:pStyle w:val="ListParagraph"/>
        <w:numPr>
          <w:ilvl w:val="0"/>
          <w:numId w:val="3"/>
        </w:numPr>
        <w:tabs>
          <w:tab w:val="left" w:pos="840"/>
        </w:tabs>
        <w:spacing w:before="1"/>
        <w:ind w:left="839" w:hanging="116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/>
        </w:rPr>
        <w:t>Standalone</w:t>
      </w:r>
      <w:r w:rsidRPr="00A73669">
        <w:rPr>
          <w:rFonts w:ascii="Microsoft JhengHei" w:eastAsia="Microsoft JhengHei" w:hAnsi="Microsoft JhengHei" w:cs="Times New Roman"/>
          <w:b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Users:</w:t>
      </w:r>
      <w:r w:rsidRPr="00A73669">
        <w:rPr>
          <w:rFonts w:ascii="Microsoft JhengHei" w:eastAsia="Microsoft JhengHei" w:hAnsi="Microsoft JhengHei" w:cs="Times New Roman"/>
          <w:b/>
          <w:spacing w:val="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Work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with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personal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databases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using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tools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like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MS Access.</w:t>
      </w:r>
    </w:p>
    <w:p w14:paraId="4B61FE64" w14:textId="77777777" w:rsidR="00400E36" w:rsidRPr="00A73669" w:rsidRDefault="00512656">
      <w:pPr>
        <w:pStyle w:val="ListParagraph"/>
        <w:numPr>
          <w:ilvl w:val="0"/>
          <w:numId w:val="2"/>
        </w:numPr>
        <w:tabs>
          <w:tab w:val="left" w:pos="797"/>
        </w:tabs>
        <w:ind w:right="660" w:firstLine="0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/>
        </w:rPr>
        <w:t xml:space="preserve">Application Programmers: </w:t>
      </w:r>
      <w:r w:rsidRPr="00A73669">
        <w:rPr>
          <w:rFonts w:ascii="Microsoft JhengHei" w:eastAsia="Microsoft JhengHei" w:hAnsi="Microsoft JhengHei" w:cs="Times New Roman"/>
          <w:bCs/>
        </w:rPr>
        <w:t>They write application programs that interact with the database,</w:t>
      </w:r>
      <w:r w:rsidRPr="00A73669">
        <w:rPr>
          <w:rFonts w:ascii="Microsoft JhengHei" w:eastAsia="Microsoft JhengHei" w:hAnsi="Microsoft JhengHei" w:cs="Times New Roman"/>
          <w:bCs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using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languages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like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Java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or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SQL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to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retrieve,</w:t>
      </w:r>
      <w:r w:rsidRPr="00A73669">
        <w:rPr>
          <w:rFonts w:ascii="Microsoft JhengHei" w:eastAsia="Microsoft JhengHei" w:hAnsi="Microsoft JhengHei" w:cs="Times New Roman"/>
          <w:bCs/>
          <w:spacing w:val="6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insert,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update,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or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delete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data.</w:t>
      </w:r>
    </w:p>
    <w:p w14:paraId="09691C2C" w14:textId="77777777" w:rsidR="00400E36" w:rsidRPr="00A73669" w:rsidRDefault="00512656">
      <w:pPr>
        <w:pStyle w:val="ListParagraph"/>
        <w:numPr>
          <w:ilvl w:val="0"/>
          <w:numId w:val="2"/>
        </w:numPr>
        <w:tabs>
          <w:tab w:val="left" w:pos="797"/>
        </w:tabs>
        <w:spacing w:before="1"/>
        <w:ind w:right="487" w:firstLine="0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/>
        </w:rPr>
        <w:t xml:space="preserve">Database Designers: </w:t>
      </w:r>
      <w:r w:rsidRPr="00A73669">
        <w:rPr>
          <w:rFonts w:ascii="Microsoft JhengHei" w:eastAsia="Microsoft JhengHei" w:hAnsi="Microsoft JhengHei" w:cs="Times New Roman"/>
          <w:bCs/>
        </w:rPr>
        <w:t>These users design the database schema and structure, defining entities,</w:t>
      </w:r>
      <w:r w:rsidRPr="00A73669">
        <w:rPr>
          <w:rFonts w:ascii="Microsoft JhengHei" w:eastAsia="Microsoft JhengHei" w:hAnsi="Microsoft JhengHei" w:cs="Times New Roman"/>
          <w:bCs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relationships,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and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constraints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to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ensure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database</w:t>
      </w:r>
      <w:r w:rsidRPr="00A73669">
        <w:rPr>
          <w:rFonts w:ascii="Microsoft JhengHei" w:eastAsia="Microsoft JhengHei" w:hAnsi="Microsoft JhengHei" w:cs="Times New Roman"/>
          <w:bCs/>
          <w:spacing w:val="-8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meets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organization's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requirements.</w:t>
      </w:r>
    </w:p>
    <w:p w14:paraId="2E3C69A3" w14:textId="77777777" w:rsidR="00400E36" w:rsidRPr="00A73669" w:rsidRDefault="00512656">
      <w:pPr>
        <w:pStyle w:val="ListParagraph"/>
        <w:numPr>
          <w:ilvl w:val="0"/>
          <w:numId w:val="2"/>
        </w:numPr>
        <w:tabs>
          <w:tab w:val="left" w:pos="797"/>
        </w:tabs>
        <w:spacing w:before="43"/>
        <w:ind w:right="559" w:firstLine="0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 xml:space="preserve">System Analysts: </w:t>
      </w:r>
      <w:r w:rsidRPr="00A73669">
        <w:rPr>
          <w:rFonts w:ascii="Microsoft JhengHei" w:eastAsia="Microsoft JhengHei" w:hAnsi="Microsoft JhengHei" w:cs="Times New Roman"/>
          <w:bCs/>
        </w:rPr>
        <w:t>They analyze user requirements and translate them into a database design.</w:t>
      </w:r>
      <w:r w:rsidRPr="00A73669">
        <w:rPr>
          <w:rFonts w:ascii="Microsoft JhengHei" w:eastAsia="Microsoft JhengHei" w:hAnsi="Microsoft JhengHei" w:cs="Times New Roman"/>
          <w:bCs/>
          <w:spacing w:val="-47"/>
        </w:rPr>
        <w:t xml:space="preserve"> </w:t>
      </w:r>
    </w:p>
    <w:p w14:paraId="5EAD6070" w14:textId="77777777" w:rsidR="00400E36" w:rsidRPr="00A73669" w:rsidRDefault="00512656">
      <w:pPr>
        <w:pStyle w:val="ListParagraph"/>
        <w:numPr>
          <w:ilvl w:val="0"/>
          <w:numId w:val="2"/>
        </w:numPr>
        <w:tabs>
          <w:tab w:val="left" w:pos="797"/>
        </w:tabs>
        <w:spacing w:before="1"/>
        <w:ind w:right="258" w:firstLine="0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>Database</w:t>
      </w:r>
      <w:r w:rsidRPr="00A73669">
        <w:rPr>
          <w:rFonts w:ascii="Microsoft JhengHei" w:eastAsia="Microsoft JhengHei" w:hAnsi="Microsoft JhengHei" w:cs="Times New Roman"/>
          <w:b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Administrators</w:t>
      </w:r>
      <w:r w:rsidRPr="00A73669">
        <w:rPr>
          <w:rFonts w:ascii="Microsoft JhengHei" w:eastAsia="Microsoft JhengHei" w:hAnsi="Microsoft JhengHei" w:cs="Times New Roman"/>
          <w:b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(DBA):</w:t>
      </w:r>
      <w:r w:rsidRPr="00A73669">
        <w:rPr>
          <w:rFonts w:ascii="Microsoft JhengHei" w:eastAsia="Microsoft JhengHei" w:hAnsi="Microsoft JhengHei" w:cs="Times New Roman"/>
          <w:bCs/>
          <w:spacing w:val="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DBAs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manage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the</w:t>
      </w:r>
      <w:r w:rsidRPr="00A73669">
        <w:rPr>
          <w:rFonts w:ascii="Microsoft JhengHei" w:eastAsia="Microsoft JhengHei" w:hAnsi="Microsoft JhengHei" w:cs="Times New Roman"/>
          <w:bCs/>
          <w:spacing w:val="-9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entire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database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proofErr w:type="spellStart"/>
      <w:proofErr w:type="gramStart"/>
      <w:r w:rsidRPr="00A73669">
        <w:rPr>
          <w:rFonts w:ascii="Microsoft JhengHei" w:eastAsia="Microsoft JhengHei" w:hAnsi="Microsoft JhengHei" w:cs="Times New Roman"/>
          <w:bCs/>
        </w:rPr>
        <w:t>system.They</w:t>
      </w:r>
      <w:proofErr w:type="spellEnd"/>
      <w:proofErr w:type="gramEnd"/>
      <w:r w:rsidRPr="00A73669">
        <w:rPr>
          <w:rFonts w:ascii="Microsoft JhengHei" w:eastAsia="Microsoft JhengHei" w:hAnsi="Microsoft JhengHei" w:cs="Times New Roman"/>
          <w:bCs/>
        </w:rPr>
        <w:t xml:space="preserve"> play a crucial role in the smooth operation and</w:t>
      </w:r>
      <w:r w:rsidRPr="00A73669">
        <w:rPr>
          <w:rFonts w:ascii="Microsoft JhengHei" w:eastAsia="Microsoft JhengHei" w:hAnsi="Microsoft JhengHei" w:cs="Times New Roman"/>
          <w:bCs/>
          <w:spacing w:val="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maintenance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of the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database.</w:t>
      </w:r>
    </w:p>
    <w:p w14:paraId="3C599ACE" w14:textId="77777777" w:rsidR="00400E36" w:rsidRPr="00A73669" w:rsidRDefault="00400E36">
      <w:pPr>
        <w:pStyle w:val="BodyText"/>
        <w:spacing w:before="2"/>
        <w:ind w:left="0"/>
        <w:rPr>
          <w:rFonts w:ascii="Microsoft JhengHei" w:eastAsia="Microsoft JhengHei" w:hAnsi="Microsoft JhengHei" w:cs="Times New Roman"/>
        </w:rPr>
      </w:pPr>
    </w:p>
    <w:p w14:paraId="54949CD0" w14:textId="77777777" w:rsidR="00400E36" w:rsidRPr="00A73669" w:rsidRDefault="00512656">
      <w:pPr>
        <w:pStyle w:val="BodyText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</w:rPr>
        <w:t>Role</w:t>
      </w:r>
      <w:r w:rsidRPr="00A73669">
        <w:rPr>
          <w:rFonts w:ascii="Microsoft JhengHei" w:eastAsia="Microsoft JhengHei" w:hAnsi="Microsoft JhengHei" w:cs="Times New Roman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of a DBA:</w:t>
      </w:r>
    </w:p>
    <w:p w14:paraId="6450B871" w14:textId="77777777" w:rsidR="00400E36" w:rsidRPr="00A73669" w:rsidRDefault="00400E36">
      <w:pPr>
        <w:pStyle w:val="BodyText"/>
        <w:spacing w:before="8"/>
        <w:ind w:left="0"/>
        <w:rPr>
          <w:rFonts w:ascii="Microsoft JhengHei" w:eastAsia="Microsoft JhengHei" w:hAnsi="Microsoft JhengHei" w:cs="Times New Roman"/>
        </w:rPr>
      </w:pPr>
    </w:p>
    <w:p w14:paraId="07C0C1F0" w14:textId="77777777" w:rsidR="00400E36" w:rsidRPr="00A73669" w:rsidRDefault="00512656">
      <w:pPr>
        <w:pStyle w:val="ListParagraph"/>
        <w:numPr>
          <w:ilvl w:val="0"/>
          <w:numId w:val="4"/>
        </w:numPr>
        <w:tabs>
          <w:tab w:val="left" w:pos="696"/>
        </w:tabs>
        <w:spacing w:before="1"/>
        <w:ind w:right="628" w:firstLine="0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 xml:space="preserve">Database Security: </w:t>
      </w:r>
      <w:r w:rsidRPr="00A73669">
        <w:rPr>
          <w:rFonts w:ascii="Microsoft JhengHei" w:eastAsia="Microsoft JhengHei" w:hAnsi="Microsoft JhengHei" w:cs="Times New Roman"/>
          <w:bCs/>
        </w:rPr>
        <w:t>Managing user access and permissions to ensure data is protected against</w:t>
      </w:r>
      <w:r w:rsidRPr="00A73669">
        <w:rPr>
          <w:rFonts w:ascii="Microsoft JhengHei" w:eastAsia="Microsoft JhengHei" w:hAnsi="Microsoft JhengHei" w:cs="Times New Roman"/>
          <w:bCs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unauthorized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access.</w:t>
      </w:r>
    </w:p>
    <w:p w14:paraId="08DCC379" w14:textId="77777777" w:rsidR="00400E36" w:rsidRPr="00A73669" w:rsidRDefault="00512656">
      <w:pPr>
        <w:pStyle w:val="ListParagraph"/>
        <w:numPr>
          <w:ilvl w:val="0"/>
          <w:numId w:val="4"/>
        </w:numPr>
        <w:tabs>
          <w:tab w:val="left" w:pos="696"/>
        </w:tabs>
        <w:ind w:right="1031" w:firstLine="0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/>
        </w:rPr>
        <w:t xml:space="preserve">Performance Tuning: </w:t>
      </w:r>
      <w:r w:rsidRPr="00A73669">
        <w:rPr>
          <w:rFonts w:ascii="Microsoft JhengHei" w:eastAsia="Microsoft JhengHei" w:hAnsi="Microsoft JhengHei" w:cs="Times New Roman"/>
          <w:bCs/>
        </w:rPr>
        <w:t>Monitoring and optimizing database performance for efficient data</w:t>
      </w:r>
      <w:r w:rsidRPr="00A73669">
        <w:rPr>
          <w:rFonts w:ascii="Microsoft JhengHei" w:eastAsia="Microsoft JhengHei" w:hAnsi="Microsoft JhengHei" w:cs="Times New Roman"/>
          <w:bCs/>
          <w:spacing w:val="-48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retrieval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and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processing.</w:t>
      </w:r>
    </w:p>
    <w:p w14:paraId="18439DAD" w14:textId="77777777" w:rsidR="00400E36" w:rsidRPr="00A73669" w:rsidRDefault="00512656">
      <w:pPr>
        <w:pStyle w:val="ListParagraph"/>
        <w:numPr>
          <w:ilvl w:val="0"/>
          <w:numId w:val="4"/>
        </w:numPr>
        <w:tabs>
          <w:tab w:val="left" w:pos="696"/>
        </w:tabs>
        <w:spacing w:before="1"/>
        <w:ind w:right="469" w:firstLine="0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 xml:space="preserve">Backup and Recovery: </w:t>
      </w:r>
      <w:r w:rsidRPr="00A73669">
        <w:rPr>
          <w:rFonts w:ascii="Microsoft JhengHei" w:eastAsia="Microsoft JhengHei" w:hAnsi="Microsoft JhengHei" w:cs="Times New Roman"/>
          <w:bCs/>
        </w:rPr>
        <w:t>Setting up regular backups and ensuring the database can be restored in</w:t>
      </w:r>
      <w:r w:rsidRPr="00A73669">
        <w:rPr>
          <w:rFonts w:ascii="Microsoft JhengHei" w:eastAsia="Microsoft JhengHei" w:hAnsi="Microsoft JhengHei" w:cs="Times New Roman"/>
          <w:bCs/>
          <w:spacing w:val="-48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case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of data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loss.</w:t>
      </w:r>
    </w:p>
    <w:p w14:paraId="7504A978" w14:textId="3FC43133" w:rsidR="00400E36" w:rsidRPr="00A73669" w:rsidRDefault="00512656">
      <w:pPr>
        <w:pStyle w:val="ListParagraph"/>
        <w:numPr>
          <w:ilvl w:val="0"/>
          <w:numId w:val="4"/>
        </w:numPr>
        <w:tabs>
          <w:tab w:val="left" w:pos="696"/>
        </w:tabs>
        <w:spacing w:before="1"/>
        <w:ind w:right="549" w:firstLine="0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>Data</w:t>
      </w:r>
      <w:r w:rsidRPr="00A73669">
        <w:rPr>
          <w:rFonts w:ascii="Microsoft JhengHei" w:eastAsia="Microsoft JhengHei" w:hAnsi="Microsoft JhengHei" w:cs="Times New Roman"/>
          <w:b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Integrity:</w:t>
      </w:r>
      <w:r w:rsidRPr="00A73669">
        <w:rPr>
          <w:rFonts w:ascii="Microsoft JhengHei" w:eastAsia="Microsoft JhengHei" w:hAnsi="Microsoft JhengHei" w:cs="Times New Roman"/>
          <w:b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Ensuring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data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is</w:t>
      </w:r>
      <w:r w:rsidRPr="00A73669">
        <w:rPr>
          <w:rFonts w:ascii="Microsoft JhengHei" w:eastAsia="Microsoft JhengHei" w:hAnsi="Microsoft JhengHei" w:cs="Times New Roman"/>
          <w:bCs/>
          <w:spacing w:val="-6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accurate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and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consistent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by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managing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constraints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and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proofErr w:type="gramStart"/>
      <w:r w:rsidRPr="00A73669">
        <w:rPr>
          <w:rFonts w:ascii="Microsoft JhengHei" w:eastAsia="Microsoft JhengHei" w:hAnsi="Microsoft JhengHei" w:cs="Times New Roman"/>
          <w:bCs/>
        </w:rPr>
        <w:t>resolving</w:t>
      </w:r>
      <w:r w:rsidRPr="00A73669">
        <w:rPr>
          <w:rFonts w:ascii="Microsoft JhengHei" w:eastAsia="Microsoft JhengHei" w:hAnsi="Microsoft JhengHei" w:cs="Times New Roman"/>
          <w:bCs/>
          <w:spacing w:val="-47"/>
        </w:rPr>
        <w:t xml:space="preserve"> </w:t>
      </w:r>
      <w:r w:rsidR="00D96844">
        <w:rPr>
          <w:rFonts w:ascii="Microsoft JhengHei" w:eastAsia="Microsoft JhengHei" w:hAnsi="Microsoft JhengHei" w:cs="Times New Roman"/>
          <w:bCs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inconsistencies</w:t>
      </w:r>
      <w:proofErr w:type="gramEnd"/>
      <w:r w:rsidRPr="00A73669">
        <w:rPr>
          <w:rFonts w:ascii="Microsoft JhengHei" w:eastAsia="Microsoft JhengHei" w:hAnsi="Microsoft JhengHei" w:cs="Times New Roman"/>
          <w:bCs/>
        </w:rPr>
        <w:t>.</w:t>
      </w:r>
    </w:p>
    <w:p w14:paraId="4EE66691" w14:textId="77777777" w:rsidR="00400E36" w:rsidRPr="00A73669" w:rsidRDefault="00512656">
      <w:pPr>
        <w:pStyle w:val="ListParagraph"/>
        <w:numPr>
          <w:ilvl w:val="0"/>
          <w:numId w:val="4"/>
        </w:numPr>
        <w:tabs>
          <w:tab w:val="left" w:pos="696"/>
        </w:tabs>
        <w:ind w:right="382" w:firstLine="0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 xml:space="preserve">Maintenance: </w:t>
      </w:r>
      <w:r w:rsidRPr="00A73669">
        <w:rPr>
          <w:rFonts w:ascii="Microsoft JhengHei" w:eastAsia="Microsoft JhengHei" w:hAnsi="Microsoft JhengHei" w:cs="Times New Roman"/>
          <w:bCs/>
        </w:rPr>
        <w:t>Regularly updating and maintaining the database, including applying patches and</w:t>
      </w:r>
      <w:r w:rsidRPr="00A73669">
        <w:rPr>
          <w:rFonts w:ascii="Microsoft JhengHei" w:eastAsia="Microsoft JhengHei" w:hAnsi="Microsoft JhengHei" w:cs="Times New Roman"/>
          <w:bCs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upgrades.</w:t>
      </w:r>
    </w:p>
    <w:p w14:paraId="77F999D2" w14:textId="77777777" w:rsidR="00400E36" w:rsidRPr="00A73669" w:rsidRDefault="00400E36">
      <w:pPr>
        <w:pStyle w:val="BodyText"/>
        <w:spacing w:before="6"/>
        <w:ind w:left="0"/>
        <w:rPr>
          <w:rFonts w:ascii="Microsoft JhengHei" w:eastAsia="Microsoft JhengHei" w:hAnsi="Microsoft JhengHei" w:cs="Times New Roman"/>
          <w:lang w:val="en-IN"/>
        </w:rPr>
      </w:pPr>
    </w:p>
    <w:p w14:paraId="4440DF0E" w14:textId="77777777" w:rsidR="00F533EB" w:rsidRPr="00A73669" w:rsidRDefault="00512656">
      <w:pPr>
        <w:pStyle w:val="BodyText"/>
        <w:tabs>
          <w:tab w:val="left" w:pos="9636"/>
        </w:tabs>
        <w:spacing w:before="56"/>
        <w:ind w:right="185" w:hanging="29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  <w:lang w:val="en-IN"/>
        </w:rPr>
        <w:t>Q4 Give the advantage of DBMS over file system</w:t>
      </w:r>
      <w:r w:rsidRPr="00A73669">
        <w:rPr>
          <w:rFonts w:ascii="Microsoft JhengHei" w:eastAsia="Microsoft JhengHei" w:hAnsi="Microsoft JhengHei" w:cs="Times New Roman"/>
        </w:rPr>
        <w:t xml:space="preserve">       </w:t>
      </w:r>
    </w:p>
    <w:p w14:paraId="3D8F02A1" w14:textId="3DA37EB6" w:rsidR="00400E36" w:rsidRPr="00A73669" w:rsidRDefault="00512656">
      <w:pPr>
        <w:pStyle w:val="BodyText"/>
        <w:tabs>
          <w:tab w:val="left" w:pos="9636"/>
        </w:tabs>
        <w:spacing w:before="56"/>
        <w:ind w:right="185" w:hanging="29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</w:rPr>
        <w:t>Ans.</w:t>
      </w:r>
    </w:p>
    <w:p w14:paraId="32649F59" w14:textId="77777777" w:rsidR="00400E36" w:rsidRPr="00A73669" w:rsidRDefault="00512656">
      <w:pPr>
        <w:pStyle w:val="BodyText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</w:rPr>
        <w:t>Advantages</w:t>
      </w:r>
      <w:r w:rsidRPr="00A73669">
        <w:rPr>
          <w:rFonts w:ascii="Microsoft JhengHei" w:eastAsia="Microsoft JhengHei" w:hAnsi="Microsoft JhengHei" w:cs="Times New Roman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of</w:t>
      </w:r>
      <w:r w:rsidRPr="00A73669">
        <w:rPr>
          <w:rFonts w:ascii="Microsoft JhengHei" w:eastAsia="Microsoft JhengHei" w:hAnsi="Microsoft JhengHei" w:cs="Times New Roman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DBMS</w:t>
      </w:r>
      <w:r w:rsidRPr="00A73669">
        <w:rPr>
          <w:rFonts w:ascii="Microsoft JhengHei" w:eastAsia="Microsoft JhengHei" w:hAnsi="Microsoft JhengHei" w:cs="Times New Roman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Over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File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proofErr w:type="gramStart"/>
      <w:r w:rsidRPr="00A73669">
        <w:rPr>
          <w:rFonts w:ascii="Microsoft JhengHei" w:eastAsia="Microsoft JhengHei" w:hAnsi="Microsoft JhengHei" w:cs="Times New Roman"/>
        </w:rPr>
        <w:t>System</w:t>
      </w:r>
      <w:r w:rsidRPr="00A73669">
        <w:rPr>
          <w:rFonts w:ascii="Microsoft JhengHei" w:eastAsia="Microsoft JhengHei" w:hAnsi="Microsoft JhengHei" w:cs="Times New Roman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:</w:t>
      </w:r>
      <w:proofErr w:type="gramEnd"/>
    </w:p>
    <w:p w14:paraId="400A7750" w14:textId="77777777" w:rsidR="00400E36" w:rsidRPr="00A73669" w:rsidRDefault="00400E36">
      <w:pPr>
        <w:pStyle w:val="ListParagraph"/>
        <w:tabs>
          <w:tab w:val="left" w:pos="845"/>
        </w:tabs>
        <w:spacing w:before="1"/>
        <w:ind w:left="723" w:firstLine="0"/>
        <w:jc w:val="center"/>
        <w:rPr>
          <w:rFonts w:ascii="Microsoft JhengHei" w:eastAsia="Microsoft JhengHei" w:hAnsi="Microsoft JhengHei" w:cs="Times New Roman"/>
          <w:bCs/>
        </w:rPr>
      </w:pPr>
    </w:p>
    <w:p w14:paraId="6ADE2130" w14:textId="77777777" w:rsidR="00400E36" w:rsidRPr="00A73669" w:rsidRDefault="00512656">
      <w:pPr>
        <w:pStyle w:val="BodyText"/>
        <w:tabs>
          <w:tab w:val="left" w:pos="9636"/>
        </w:tabs>
        <w:spacing w:before="43"/>
        <w:ind w:right="185" w:hanging="29"/>
        <w:jc w:val="center"/>
        <w:rPr>
          <w:rFonts w:ascii="Microsoft JhengHei" w:eastAsia="Microsoft JhengHei" w:hAnsi="Microsoft JhengHei"/>
        </w:rPr>
      </w:pPr>
      <w:r w:rsidRPr="00A73669">
        <w:rPr>
          <w:rFonts w:ascii="Microsoft JhengHei" w:eastAsia="Microsoft JhengHei" w:hAnsi="Microsoft JhengHei"/>
          <w:noProof/>
        </w:rPr>
        <w:lastRenderedPageBreak/>
        <w:drawing>
          <wp:inline distT="0" distB="0" distL="114300" distR="114300" wp14:anchorId="112C490F" wp14:editId="2240260B">
            <wp:extent cx="5566555" cy="3093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3046" cy="309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3669">
        <w:rPr>
          <w:rFonts w:ascii="Microsoft JhengHei" w:eastAsia="Microsoft JhengHei" w:hAnsi="Microsoft JhengHei"/>
          <w:noProof/>
        </w:rPr>
        <w:drawing>
          <wp:inline distT="0" distB="0" distL="114300" distR="114300" wp14:anchorId="4ADBA04A" wp14:editId="71241314">
            <wp:extent cx="5536943" cy="3040380"/>
            <wp:effectExtent l="0" t="0" r="6985" b="762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1797" cy="3048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C1743" w14:textId="77777777" w:rsidR="00400E36" w:rsidRPr="00A73669" w:rsidRDefault="00400E36">
      <w:pPr>
        <w:pStyle w:val="BodyText"/>
        <w:tabs>
          <w:tab w:val="left" w:pos="9636"/>
        </w:tabs>
        <w:spacing w:before="43"/>
        <w:ind w:right="185" w:hanging="29"/>
        <w:jc w:val="center"/>
        <w:rPr>
          <w:rFonts w:ascii="Microsoft JhengHei" w:eastAsia="Microsoft JhengHei" w:hAnsi="Microsoft JhengHei"/>
        </w:rPr>
      </w:pPr>
    </w:p>
    <w:p w14:paraId="730543AC" w14:textId="77777777" w:rsidR="00400E36" w:rsidRPr="00A73669" w:rsidRDefault="00400E36">
      <w:pPr>
        <w:pStyle w:val="BodyText"/>
        <w:tabs>
          <w:tab w:val="left" w:pos="9636"/>
        </w:tabs>
        <w:spacing w:before="43"/>
        <w:ind w:right="185" w:hanging="29"/>
        <w:jc w:val="center"/>
        <w:rPr>
          <w:rFonts w:ascii="Microsoft JhengHei" w:eastAsia="Microsoft JhengHei" w:hAnsi="Microsoft JhengHei"/>
          <w:lang w:val="en-IN"/>
        </w:rPr>
      </w:pPr>
    </w:p>
    <w:p w14:paraId="2C0211A0" w14:textId="77777777" w:rsidR="00400E36" w:rsidRPr="00A73669" w:rsidRDefault="00512656">
      <w:pPr>
        <w:pStyle w:val="BodyText"/>
        <w:tabs>
          <w:tab w:val="left" w:pos="9636"/>
        </w:tabs>
        <w:spacing w:before="43"/>
        <w:ind w:right="185" w:hanging="29"/>
        <w:rPr>
          <w:rFonts w:ascii="Microsoft JhengHei" w:eastAsia="Microsoft JhengHei" w:hAnsi="Microsoft JhengHei" w:cs="Times New Roman"/>
          <w:lang w:val="en-IN"/>
        </w:rPr>
      </w:pPr>
      <w:r w:rsidRPr="00A73669">
        <w:rPr>
          <w:rFonts w:ascii="Microsoft JhengHei" w:eastAsia="Microsoft JhengHei" w:hAnsi="Microsoft JhengHei" w:cs="Times New Roman"/>
          <w:lang w:val="en-IN"/>
        </w:rPr>
        <w:t>Q5. Describe the overall architecture of DBMS with the diagram</w:t>
      </w:r>
    </w:p>
    <w:p w14:paraId="666AEF94" w14:textId="77777777" w:rsidR="00400E36" w:rsidRPr="00A73669" w:rsidRDefault="00512656">
      <w:pPr>
        <w:pStyle w:val="BodyText"/>
        <w:tabs>
          <w:tab w:val="left" w:pos="9636"/>
        </w:tabs>
        <w:spacing w:before="43"/>
        <w:ind w:right="185" w:hanging="29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</w:rPr>
        <w:t>Ans.</w:t>
      </w:r>
    </w:p>
    <w:p w14:paraId="2F75F368" w14:textId="77777777" w:rsidR="00400E36" w:rsidRPr="00A73669" w:rsidRDefault="00512656">
      <w:pPr>
        <w:pStyle w:val="BodyText"/>
        <w:spacing w:before="1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</w:rPr>
        <w:t>DBMS</w:t>
      </w:r>
      <w:r w:rsidRPr="00A73669">
        <w:rPr>
          <w:rFonts w:ascii="Microsoft JhengHei" w:eastAsia="Microsoft JhengHei" w:hAnsi="Microsoft JhengHei" w:cs="Times New Roman"/>
          <w:spacing w:val="-2"/>
        </w:rPr>
        <w:t xml:space="preserve"> </w:t>
      </w:r>
      <w:proofErr w:type="gramStart"/>
      <w:r w:rsidRPr="00A73669">
        <w:rPr>
          <w:rFonts w:ascii="Microsoft JhengHei" w:eastAsia="Microsoft JhengHei" w:hAnsi="Microsoft JhengHei" w:cs="Times New Roman"/>
        </w:rPr>
        <w:t>Architecture</w:t>
      </w:r>
      <w:r w:rsidRPr="00A73669">
        <w:rPr>
          <w:rFonts w:ascii="Microsoft JhengHei" w:eastAsia="Microsoft JhengHei" w:hAnsi="Microsoft JhengHei" w:cs="Times New Roman"/>
          <w:spacing w:val="46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:</w:t>
      </w:r>
      <w:proofErr w:type="gramEnd"/>
    </w:p>
    <w:p w14:paraId="5B07B32C" w14:textId="77777777" w:rsidR="00400E36" w:rsidRPr="00A73669" w:rsidRDefault="00512656">
      <w:pPr>
        <w:pStyle w:val="BodyText"/>
        <w:ind w:right="327"/>
        <w:rPr>
          <w:rFonts w:ascii="Microsoft JhengHei" w:eastAsia="Microsoft JhengHei" w:hAnsi="Microsoft JhengHei" w:cs="Times New Roman"/>
          <w:b w:val="0"/>
          <w:bCs w:val="0"/>
          <w:color w:val="000000"/>
          <w:lang w:eastAsia="zh-CN" w:bidi="ar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  <w:color w:val="000000"/>
          <w:lang w:eastAsia="zh-CN" w:bidi="ar"/>
        </w:rPr>
        <w:t>DBMS architecture defines how users interact with the database, and it can be</w:t>
      </w:r>
      <w:r w:rsidRPr="00A73669">
        <w:rPr>
          <w:rFonts w:ascii="Microsoft JhengHei" w:eastAsia="Microsoft JhengHei" w:hAnsi="Microsoft JhengHei" w:cs="Times New Roman"/>
          <w:color w:val="000000"/>
          <w:lang w:eastAsia="zh-CN" w:bidi="ar"/>
        </w:rPr>
        <w:t xml:space="preserve"> single-tier or multi-tier</w:t>
      </w:r>
      <w:r w:rsidRPr="00A73669">
        <w:rPr>
          <w:rFonts w:ascii="Microsoft JhengHei" w:eastAsia="Microsoft JhengHei" w:hAnsi="Microsoft JhengHei" w:cs="Times New Roman"/>
          <w:b w:val="0"/>
          <w:bCs w:val="0"/>
          <w:color w:val="000000"/>
          <w:lang w:eastAsia="zh-CN" w:bidi="ar"/>
        </w:rPr>
        <w:t xml:space="preserve">. Logically, there are two main types: </w:t>
      </w:r>
      <w:r w:rsidRPr="00A73669">
        <w:rPr>
          <w:rFonts w:ascii="Microsoft JhengHei" w:eastAsia="Microsoft JhengHei" w:hAnsi="Microsoft JhengHei" w:cs="Times New Roman"/>
          <w:color w:val="000000"/>
          <w:lang w:eastAsia="zh-CN" w:bidi="ar"/>
        </w:rPr>
        <w:t>2-tier</w:t>
      </w:r>
      <w:r w:rsidRPr="00A73669">
        <w:rPr>
          <w:rFonts w:ascii="Microsoft JhengHei" w:eastAsia="Microsoft JhengHei" w:hAnsi="Microsoft JhengHei" w:cs="Times New Roman"/>
          <w:b w:val="0"/>
          <w:bCs w:val="0"/>
          <w:color w:val="000000"/>
          <w:lang w:eastAsia="zh-CN" w:bidi="ar"/>
        </w:rPr>
        <w:t xml:space="preserve"> and </w:t>
      </w:r>
      <w:r w:rsidRPr="00A73669">
        <w:rPr>
          <w:rFonts w:ascii="Microsoft JhengHei" w:eastAsia="Microsoft JhengHei" w:hAnsi="Microsoft JhengHei" w:cs="Times New Roman"/>
          <w:color w:val="000000"/>
          <w:lang w:eastAsia="zh-CN" w:bidi="ar"/>
        </w:rPr>
        <w:t>3-tier</w:t>
      </w:r>
      <w:r w:rsidRPr="00A73669">
        <w:rPr>
          <w:rFonts w:ascii="Microsoft JhengHei" w:eastAsia="Microsoft JhengHei" w:hAnsi="Microsoft JhengHei" w:cs="Times New Roman"/>
          <w:b w:val="0"/>
          <w:bCs w:val="0"/>
          <w:color w:val="000000"/>
          <w:lang w:eastAsia="zh-CN" w:bidi="ar"/>
        </w:rPr>
        <w:t xml:space="preserve"> architecture.</w:t>
      </w:r>
    </w:p>
    <w:p w14:paraId="51718962" w14:textId="77777777" w:rsidR="00400E36" w:rsidRPr="00A73669" w:rsidRDefault="00400E36">
      <w:pPr>
        <w:widowControl/>
        <w:rPr>
          <w:rFonts w:ascii="Microsoft JhengHei" w:eastAsia="Microsoft JhengHei" w:hAnsi="Microsoft JhengHei" w:cs="Times New Roman"/>
          <w:color w:val="000000"/>
          <w:lang w:eastAsia="zh-CN" w:bidi="ar"/>
        </w:rPr>
      </w:pPr>
    </w:p>
    <w:p w14:paraId="0BB04BBF" w14:textId="77777777" w:rsidR="00400E36" w:rsidRPr="00A73669" w:rsidRDefault="00512656">
      <w:pPr>
        <w:widowControl/>
        <w:jc w:val="center"/>
        <w:rPr>
          <w:rFonts w:ascii="Microsoft JhengHei" w:eastAsia="Microsoft JhengHei" w:hAnsi="Microsoft JhengHei" w:cs="Times New Roman"/>
          <w:b/>
          <w:bCs/>
          <w:color w:val="000000"/>
          <w:lang w:eastAsia="zh-CN" w:bidi="ar"/>
        </w:rPr>
      </w:pPr>
      <w:r w:rsidRPr="00A73669">
        <w:rPr>
          <w:rFonts w:ascii="Microsoft JhengHei" w:eastAsia="Microsoft JhengHei" w:hAnsi="Microsoft JhengHei" w:cs="Times New Roman"/>
          <w:noProof/>
        </w:rPr>
        <w:lastRenderedPageBreak/>
        <w:drawing>
          <wp:inline distT="0" distB="0" distL="114300" distR="114300" wp14:anchorId="4B5EE2A3" wp14:editId="122971B1">
            <wp:extent cx="3496945" cy="1493520"/>
            <wp:effectExtent l="0" t="0" r="825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6945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69B62" w14:textId="77777777" w:rsidR="00400E36" w:rsidRPr="00A73669" w:rsidRDefault="00512656">
      <w:pPr>
        <w:widowControl/>
        <w:ind w:firstLine="720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  <w:b/>
          <w:bCs/>
          <w:color w:val="000000"/>
          <w:lang w:eastAsia="zh-CN" w:bidi="ar"/>
        </w:rPr>
        <w:t>1-Tier Architecture:</w:t>
      </w:r>
    </w:p>
    <w:p w14:paraId="6693AC88" w14:textId="77777777" w:rsidR="00400E36" w:rsidRPr="00A73669" w:rsidRDefault="00512656">
      <w:pPr>
        <w:widowControl/>
        <w:numPr>
          <w:ilvl w:val="3"/>
          <w:numId w:val="11"/>
        </w:numPr>
        <w:tabs>
          <w:tab w:val="clear" w:pos="2517"/>
        </w:tabs>
        <w:spacing w:beforeAutospacing="1" w:afterAutospacing="1"/>
        <w:ind w:left="1240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</w:rPr>
        <w:t>The database is directly accessible to the user.</w:t>
      </w:r>
    </w:p>
    <w:p w14:paraId="4A4EC482" w14:textId="77777777" w:rsidR="00400E36" w:rsidRPr="00A73669" w:rsidRDefault="00512656">
      <w:pPr>
        <w:widowControl/>
        <w:numPr>
          <w:ilvl w:val="3"/>
          <w:numId w:val="11"/>
        </w:numPr>
        <w:tabs>
          <w:tab w:val="clear" w:pos="2517"/>
        </w:tabs>
        <w:spacing w:beforeAutospacing="1" w:afterAutospacing="1"/>
        <w:ind w:left="1240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</w:rPr>
        <w:t xml:space="preserve">Used mainly in </w:t>
      </w:r>
      <w:r w:rsidRPr="00A73669">
        <w:rPr>
          <w:rStyle w:val="Strong"/>
          <w:rFonts w:ascii="Microsoft JhengHei" w:eastAsia="Microsoft JhengHei" w:hAnsi="Microsoft JhengHei" w:cs="Times New Roman"/>
        </w:rPr>
        <w:t>development environments</w:t>
      </w:r>
      <w:r w:rsidRPr="00A73669">
        <w:rPr>
          <w:rFonts w:ascii="Microsoft JhengHei" w:eastAsia="Microsoft JhengHei" w:hAnsi="Microsoft JhengHei" w:cs="Times New Roman"/>
        </w:rPr>
        <w:t xml:space="preserve"> where programmers interact directly with the DBMS.</w:t>
      </w:r>
    </w:p>
    <w:p w14:paraId="4AD586AB" w14:textId="77777777" w:rsidR="00400E36" w:rsidRPr="00A73669" w:rsidRDefault="00512656">
      <w:pPr>
        <w:widowControl/>
        <w:numPr>
          <w:ilvl w:val="3"/>
          <w:numId w:val="11"/>
        </w:numPr>
        <w:tabs>
          <w:tab w:val="clear" w:pos="2517"/>
        </w:tabs>
        <w:spacing w:beforeAutospacing="1" w:afterAutospacing="1"/>
        <w:ind w:left="1240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</w:rPr>
        <w:t>No intermediate layer or security abstraction.</w:t>
      </w:r>
    </w:p>
    <w:p w14:paraId="7C9C26FC" w14:textId="77777777" w:rsidR="00400E36" w:rsidRPr="00A73669" w:rsidRDefault="00512656">
      <w:pPr>
        <w:widowControl/>
        <w:ind w:firstLine="720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  <w:b/>
          <w:bCs/>
          <w:color w:val="000000"/>
          <w:lang w:eastAsia="zh-CN" w:bidi="ar"/>
        </w:rPr>
        <w:t>2-Tier Architecture:</w:t>
      </w:r>
    </w:p>
    <w:p w14:paraId="0D907BB9" w14:textId="77777777" w:rsidR="00400E36" w:rsidRPr="00A73669" w:rsidRDefault="00512656">
      <w:pPr>
        <w:widowControl/>
        <w:numPr>
          <w:ilvl w:val="3"/>
          <w:numId w:val="12"/>
        </w:numPr>
        <w:tabs>
          <w:tab w:val="clear" w:pos="2517"/>
        </w:tabs>
        <w:spacing w:beforeAutospacing="1" w:afterAutospacing="1"/>
        <w:ind w:left="1240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</w:rPr>
        <w:t>Involves a client-server model.</w:t>
      </w:r>
    </w:p>
    <w:p w14:paraId="7AE72A84" w14:textId="77777777" w:rsidR="00400E36" w:rsidRPr="00A73669" w:rsidRDefault="00512656">
      <w:pPr>
        <w:widowControl/>
        <w:numPr>
          <w:ilvl w:val="3"/>
          <w:numId w:val="12"/>
        </w:numPr>
        <w:tabs>
          <w:tab w:val="clear" w:pos="2517"/>
        </w:tabs>
        <w:spacing w:beforeAutospacing="1" w:afterAutospacing="1"/>
        <w:ind w:left="1240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</w:rPr>
        <w:t>The client (user interface) interacts with the server (DBMS) to process queries.</w:t>
      </w:r>
    </w:p>
    <w:p w14:paraId="115700A5" w14:textId="77777777" w:rsidR="00400E36" w:rsidRPr="00A73669" w:rsidRDefault="00512656">
      <w:pPr>
        <w:widowControl/>
        <w:numPr>
          <w:ilvl w:val="3"/>
          <w:numId w:val="12"/>
        </w:numPr>
        <w:tabs>
          <w:tab w:val="clear" w:pos="2517"/>
        </w:tabs>
        <w:spacing w:beforeAutospacing="1" w:afterAutospacing="1"/>
        <w:ind w:left="1240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</w:rPr>
        <w:t>Common for small networks, like desktop applications interacting with remote databases.</w:t>
      </w:r>
    </w:p>
    <w:p w14:paraId="51C062A0" w14:textId="77777777" w:rsidR="00400E36" w:rsidRPr="00A73669" w:rsidRDefault="00512656">
      <w:pPr>
        <w:widowControl/>
        <w:ind w:firstLine="720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  <w:b/>
          <w:bCs/>
          <w:color w:val="000000"/>
          <w:lang w:eastAsia="zh-CN" w:bidi="ar"/>
        </w:rPr>
        <w:t>3-Tier Architecture:</w:t>
      </w:r>
    </w:p>
    <w:p w14:paraId="5C94862A" w14:textId="77777777" w:rsidR="00400E36" w:rsidRPr="00A73669" w:rsidRDefault="00512656">
      <w:pPr>
        <w:widowControl/>
        <w:numPr>
          <w:ilvl w:val="0"/>
          <w:numId w:val="13"/>
        </w:numPr>
        <w:tabs>
          <w:tab w:val="clear" w:pos="1265"/>
        </w:tabs>
        <w:spacing w:beforeAutospacing="1" w:afterAutospacing="1"/>
        <w:ind w:left="1240" w:hanging="360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</w:rPr>
        <w:t>Includes an additional layer called the application server (middleware).</w:t>
      </w:r>
    </w:p>
    <w:p w14:paraId="48EBE4A1" w14:textId="77777777" w:rsidR="00400E36" w:rsidRPr="00A73669" w:rsidRDefault="00512656">
      <w:pPr>
        <w:widowControl/>
        <w:numPr>
          <w:ilvl w:val="0"/>
          <w:numId w:val="13"/>
        </w:numPr>
        <w:tabs>
          <w:tab w:val="clear" w:pos="1265"/>
        </w:tabs>
        <w:spacing w:beforeAutospacing="1" w:afterAutospacing="1"/>
        <w:ind w:left="1240" w:hanging="360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</w:rPr>
        <w:t>Separates the client, application logic, and database.</w:t>
      </w:r>
    </w:p>
    <w:p w14:paraId="1CAED97E" w14:textId="77777777" w:rsidR="00400E36" w:rsidRPr="00A73669" w:rsidRDefault="00512656">
      <w:pPr>
        <w:widowControl/>
        <w:numPr>
          <w:ilvl w:val="0"/>
          <w:numId w:val="13"/>
        </w:numPr>
        <w:tabs>
          <w:tab w:val="clear" w:pos="1265"/>
        </w:tabs>
        <w:spacing w:beforeAutospacing="1" w:afterAutospacing="1"/>
        <w:ind w:left="1240" w:hanging="360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</w:rPr>
        <w:t>Improves scalability, security, and maintenance.</w:t>
      </w:r>
    </w:p>
    <w:p w14:paraId="7ADA8AEA" w14:textId="77777777" w:rsidR="00400E36" w:rsidRPr="00A73669" w:rsidRDefault="00512656">
      <w:pPr>
        <w:widowControl/>
        <w:numPr>
          <w:ilvl w:val="0"/>
          <w:numId w:val="13"/>
        </w:numPr>
        <w:tabs>
          <w:tab w:val="clear" w:pos="1265"/>
        </w:tabs>
        <w:spacing w:beforeAutospacing="1" w:afterAutospacing="1"/>
        <w:ind w:left="1240" w:hanging="360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</w:rPr>
        <w:t>Common in web-based applications, where the client (browser) communicates with a web server, which interacts with the database server</w:t>
      </w:r>
    </w:p>
    <w:p w14:paraId="2D10328A" w14:textId="77777777" w:rsidR="00400E36" w:rsidRPr="00A73669" w:rsidRDefault="00512656">
      <w:pPr>
        <w:pStyle w:val="BodyText"/>
        <w:tabs>
          <w:tab w:val="left" w:pos="9636"/>
        </w:tabs>
        <w:spacing w:before="56"/>
        <w:ind w:right="185" w:hanging="29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  <w:lang w:val="en-IN"/>
        </w:rPr>
        <w:tab/>
        <w:t xml:space="preserve">Q6. What is a </w:t>
      </w:r>
      <w:proofErr w:type="spellStart"/>
      <w:proofErr w:type="gramStart"/>
      <w:r w:rsidRPr="00A73669">
        <w:rPr>
          <w:rFonts w:ascii="Microsoft JhengHei" w:eastAsia="Microsoft JhengHei" w:hAnsi="Microsoft JhengHei" w:cs="Times New Roman"/>
          <w:lang w:val="en-IN"/>
        </w:rPr>
        <w:t>view?How</w:t>
      </w:r>
      <w:proofErr w:type="spellEnd"/>
      <w:proofErr w:type="gramEnd"/>
      <w:r w:rsidRPr="00A73669">
        <w:rPr>
          <w:rFonts w:ascii="Microsoft JhengHei" w:eastAsia="Microsoft JhengHei" w:hAnsi="Microsoft JhengHei" w:cs="Times New Roman"/>
          <w:lang w:val="en-IN"/>
        </w:rPr>
        <w:t xml:space="preserve"> it is created and stored.</w:t>
      </w:r>
      <w:r w:rsidRPr="00A73669">
        <w:rPr>
          <w:rFonts w:ascii="Microsoft JhengHei" w:eastAsia="Microsoft JhengHei" w:hAnsi="Microsoft JhengHei" w:cs="Times New Roman"/>
        </w:rPr>
        <w:t xml:space="preserve">                                                                                Ans.</w:t>
      </w:r>
    </w:p>
    <w:p w14:paraId="616F919A" w14:textId="77777777" w:rsidR="00400E36" w:rsidRPr="00A73669" w:rsidRDefault="00512656">
      <w:pPr>
        <w:pStyle w:val="ListParagraph"/>
        <w:numPr>
          <w:ilvl w:val="1"/>
          <w:numId w:val="14"/>
        </w:numPr>
        <w:tabs>
          <w:tab w:val="left" w:pos="1300"/>
          <w:tab w:val="left" w:pos="1301"/>
        </w:tabs>
        <w:spacing w:line="279" w:lineRule="exact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database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view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Logical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or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virtual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table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based</w:t>
      </w:r>
      <w:r w:rsidRPr="00A73669">
        <w:rPr>
          <w:rFonts w:ascii="Microsoft JhengHei" w:eastAsia="Microsoft JhengHei" w:hAnsi="Microsoft JhengHei" w:cs="Times New Roman"/>
          <w:bCs/>
          <w:spacing w:val="7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on a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query.</w:t>
      </w:r>
    </w:p>
    <w:p w14:paraId="1031A700" w14:textId="77777777" w:rsidR="00400E36" w:rsidRPr="00A73669" w:rsidRDefault="00512656">
      <w:pPr>
        <w:pStyle w:val="ListParagraph"/>
        <w:numPr>
          <w:ilvl w:val="1"/>
          <w:numId w:val="14"/>
        </w:numPr>
        <w:tabs>
          <w:tab w:val="left" w:pos="1300"/>
          <w:tab w:val="left" w:pos="1301"/>
        </w:tabs>
        <w:spacing w:before="3" w:line="279" w:lineRule="exact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</w:rPr>
        <w:t>It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useful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to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think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of a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view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 stored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query.</w:t>
      </w:r>
    </w:p>
    <w:p w14:paraId="5BE06D9C" w14:textId="77777777" w:rsidR="00400E36" w:rsidRPr="00A73669" w:rsidRDefault="00512656">
      <w:pPr>
        <w:pStyle w:val="ListParagraph"/>
        <w:numPr>
          <w:ilvl w:val="1"/>
          <w:numId w:val="14"/>
        </w:numPr>
        <w:tabs>
          <w:tab w:val="left" w:pos="1300"/>
          <w:tab w:val="left" w:pos="1301"/>
        </w:tabs>
        <w:ind w:right="494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</w:rPr>
        <w:t>Views are created through use of a CREATE VIEW command that incorporates use of the</w:t>
      </w:r>
      <w:r w:rsidRPr="00A73669">
        <w:rPr>
          <w:rFonts w:ascii="Microsoft JhengHei" w:eastAsia="Microsoft JhengHei" w:hAnsi="Microsoft JhengHei" w:cs="Times New Roman"/>
          <w:bCs/>
          <w:spacing w:val="-48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SELECT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statement.</w:t>
      </w:r>
    </w:p>
    <w:p w14:paraId="4BD9E5DE" w14:textId="77777777" w:rsidR="00400E36" w:rsidRPr="00A73669" w:rsidRDefault="00512656">
      <w:pPr>
        <w:pStyle w:val="ListParagraph"/>
        <w:numPr>
          <w:ilvl w:val="1"/>
          <w:numId w:val="14"/>
        </w:numPr>
        <w:tabs>
          <w:tab w:val="left" w:pos="1300"/>
          <w:tab w:val="left" w:pos="1301"/>
        </w:tabs>
        <w:spacing w:line="244" w:lineRule="auto"/>
        <w:ind w:left="580" w:right="5450" w:firstLine="360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Cs/>
        </w:rPr>
        <w:t>Views</w:t>
      </w:r>
      <w:r w:rsidRPr="00A73669">
        <w:rPr>
          <w:rFonts w:ascii="Microsoft JhengHei" w:eastAsia="Microsoft JhengHei" w:hAnsi="Microsoft JhengHei" w:cs="Times New Roman"/>
          <w:bCs/>
          <w:spacing w:val="-6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are</w:t>
      </w:r>
      <w:r w:rsidRPr="00A73669">
        <w:rPr>
          <w:rFonts w:ascii="Microsoft JhengHei" w:eastAsia="Microsoft JhengHei" w:hAnsi="Microsoft JhengHei" w:cs="Times New Roman"/>
          <w:bCs/>
          <w:spacing w:val="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queried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just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like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tables.</w:t>
      </w:r>
      <w:r w:rsidRPr="00A73669">
        <w:rPr>
          <w:rFonts w:ascii="Microsoft JhengHei" w:eastAsia="Microsoft JhengHei" w:hAnsi="Microsoft JhengHei" w:cs="Times New Roman"/>
          <w:bCs/>
          <w:spacing w:val="-46"/>
        </w:rPr>
        <w:t xml:space="preserve"> </w:t>
      </w:r>
      <w:proofErr w:type="gramStart"/>
      <w:r w:rsidRPr="00A73669">
        <w:rPr>
          <w:rFonts w:ascii="Microsoft JhengHei" w:eastAsia="Microsoft JhengHei" w:hAnsi="Microsoft JhengHei" w:cs="Times New Roman"/>
          <w:b/>
        </w:rPr>
        <w:t>Syntax</w:t>
      </w:r>
      <w:r w:rsidRPr="00A73669">
        <w:rPr>
          <w:rFonts w:ascii="Microsoft JhengHei" w:eastAsia="Microsoft JhengHei" w:hAnsi="Microsoft JhengHei" w:cs="Times New Roman"/>
          <w:b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:</w:t>
      </w:r>
      <w:proofErr w:type="gramEnd"/>
    </w:p>
    <w:p w14:paraId="01545A95" w14:textId="77777777" w:rsidR="00400E36" w:rsidRPr="00A73669" w:rsidRDefault="00512656">
      <w:pPr>
        <w:pStyle w:val="BodyText"/>
        <w:ind w:right="1890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 xml:space="preserve">CREATE VIEW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employee_parking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</w:rPr>
        <w:t xml:space="preserve"> (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parking_space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</w:rPr>
        <w:t xml:space="preserve">,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last_name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</w:rPr>
        <w:t xml:space="preserve">,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first_name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</w:rPr>
        <w:t xml:space="preserve">,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ssn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</w:rPr>
        <w:t>) AS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SELECT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emp_parking_space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</w:rPr>
        <w:t>,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emp_last_name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</w:rPr>
        <w:t>,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emp_first_name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</w:rPr>
        <w:t>,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emp_ssn</w:t>
      </w:r>
      <w:proofErr w:type="spellEnd"/>
    </w:p>
    <w:p w14:paraId="1C23ACF2" w14:textId="77777777" w:rsidR="00400E36" w:rsidRPr="00A73669" w:rsidRDefault="00512656">
      <w:pPr>
        <w:pStyle w:val="BodyText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FROM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employee</w:t>
      </w:r>
    </w:p>
    <w:p w14:paraId="1FAE76D7" w14:textId="77777777" w:rsidR="00400E36" w:rsidRPr="00A73669" w:rsidRDefault="00512656">
      <w:pPr>
        <w:pStyle w:val="BodyText"/>
        <w:ind w:right="6418"/>
        <w:rPr>
          <w:rFonts w:ascii="Microsoft JhengHei" w:eastAsia="Microsoft JhengHei" w:hAnsi="Microsoft JhengHei" w:cs="Times New Roman"/>
          <w:b w:val="0"/>
          <w:bCs w:val="0"/>
          <w:spacing w:val="-47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 xml:space="preserve">ORDER BY emp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lastRenderedPageBreak/>
        <w:t>parking_space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</w:rPr>
        <w:t>;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7"/>
        </w:rPr>
        <w:t xml:space="preserve"> </w:t>
      </w:r>
    </w:p>
    <w:p w14:paraId="0311DA8E" w14:textId="77777777" w:rsidR="00400E36" w:rsidRPr="00A73669" w:rsidRDefault="00512656">
      <w:pPr>
        <w:pStyle w:val="BodyText"/>
        <w:ind w:right="6418"/>
        <w:rPr>
          <w:rFonts w:ascii="Microsoft JhengHei" w:eastAsia="Microsoft JhengHei" w:hAnsi="Microsoft JhengHei" w:cs="Times New Roman"/>
        </w:rPr>
      </w:pPr>
      <w:proofErr w:type="gramStart"/>
      <w:r w:rsidRPr="00A73669">
        <w:rPr>
          <w:rFonts w:ascii="Microsoft JhengHei" w:eastAsia="Microsoft JhengHei" w:hAnsi="Microsoft JhengHei" w:cs="Times New Roman"/>
        </w:rPr>
        <w:t>Example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:</w:t>
      </w:r>
      <w:proofErr w:type="gramEnd"/>
    </w:p>
    <w:p w14:paraId="5EFA3D82" w14:textId="635DB5E9" w:rsidR="00400E36" w:rsidRPr="00A73669" w:rsidRDefault="00F533EB">
      <w:pPr>
        <w:pStyle w:val="BodyText"/>
        <w:tabs>
          <w:tab w:val="left" w:pos="4859"/>
        </w:tabs>
        <w:spacing w:line="475" w:lineRule="auto"/>
        <w:ind w:right="4604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FB4B0C" wp14:editId="5858D7DA">
                <wp:simplePos x="0" y="0"/>
                <wp:positionH relativeFrom="page">
                  <wp:posOffset>1163320</wp:posOffset>
                </wp:positionH>
                <wp:positionV relativeFrom="paragraph">
                  <wp:posOffset>536575</wp:posOffset>
                </wp:positionV>
                <wp:extent cx="5841365" cy="481965"/>
                <wp:effectExtent l="1270" t="0" r="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1365" cy="481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818"/>
                              <w:gridCol w:w="1499"/>
                              <w:gridCol w:w="1157"/>
                              <w:gridCol w:w="1263"/>
                            </w:tblGrid>
                            <w:tr w:rsidR="00400E36" w14:paraId="242ADC34" w14:textId="77777777">
                              <w:trPr>
                                <w:trHeight w:val="245"/>
                              </w:trPr>
                              <w:tc>
                                <w:tcPr>
                                  <w:tcW w:w="818" w:type="dxa"/>
                                </w:tcPr>
                                <w:p w14:paraId="45D35121" w14:textId="77777777" w:rsidR="00400E36" w:rsidRDefault="00512656">
                                  <w:pPr>
                                    <w:pStyle w:val="TableParagraph"/>
                                    <w:spacing w:before="0" w:line="225" w:lineRule="exact"/>
                                    <w:ind w:left="102"/>
                                    <w:rPr>
                                      <w:bCs/>
                                    </w:rPr>
                                  </w:pPr>
                                  <w:r>
                                    <w:rPr>
                                      <w:bCs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499" w:type="dxa"/>
                                </w:tcPr>
                                <w:p w14:paraId="56DC3A7A" w14:textId="77777777" w:rsidR="00400E36" w:rsidRDefault="00512656">
                                  <w:pPr>
                                    <w:pStyle w:val="TableParagraph"/>
                                    <w:spacing w:before="0" w:line="225" w:lineRule="exact"/>
                                    <w:ind w:left="520" w:right="166"/>
                                    <w:jc w:val="center"/>
                                    <w:rPr>
                                      <w:bCs/>
                                    </w:rPr>
                                  </w:pPr>
                                  <w:r>
                                    <w:rPr>
                                      <w:bCs/>
                                    </w:rPr>
                                    <w:t>Bardoloi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</w:tcPr>
                                <w:p w14:paraId="59BC2BD7" w14:textId="77777777" w:rsidR="00400E36" w:rsidRDefault="00512656">
                                  <w:pPr>
                                    <w:pStyle w:val="TableParagraph"/>
                                    <w:spacing w:before="0" w:line="225" w:lineRule="exact"/>
                                    <w:ind w:left="258"/>
                                    <w:rPr>
                                      <w:bCs/>
                                    </w:rPr>
                                  </w:pPr>
                                  <w:r>
                                    <w:rPr>
                                      <w:bCs/>
                                    </w:rPr>
                                    <w:t>Bi</w:t>
                                  </w:r>
                                  <w:r>
                                    <w:rPr>
                                      <w:bCs/>
                                      <w:spacing w:val="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Cs/>
                                    </w:rPr>
                                    <w:t>joy</w:t>
                                  </w:r>
                                </w:p>
                              </w:tc>
                              <w:tc>
                                <w:tcPr>
                                  <w:tcW w:w="1263" w:type="dxa"/>
                                </w:tcPr>
                                <w:p w14:paraId="22EAC8EC" w14:textId="77777777" w:rsidR="00400E36" w:rsidRDefault="00512656">
                                  <w:pPr>
                                    <w:pStyle w:val="TableParagraph"/>
                                    <w:spacing w:before="0" w:line="225" w:lineRule="exact"/>
                                    <w:ind w:left="0" w:right="46"/>
                                    <w:jc w:val="right"/>
                                    <w:rPr>
                                      <w:bCs/>
                                    </w:rPr>
                                  </w:pPr>
                                  <w:r>
                                    <w:rPr>
                                      <w:bCs/>
                                    </w:rPr>
                                    <w:t>999666666</w:t>
                                  </w:r>
                                </w:p>
                              </w:tc>
                            </w:tr>
                            <w:tr w:rsidR="00400E36" w14:paraId="642D214E" w14:textId="77777777">
                              <w:trPr>
                                <w:trHeight w:val="269"/>
                              </w:trPr>
                              <w:tc>
                                <w:tcPr>
                                  <w:tcW w:w="818" w:type="dxa"/>
                                </w:tcPr>
                                <w:p w14:paraId="1B4E81E5" w14:textId="77777777" w:rsidR="00400E36" w:rsidRDefault="00512656">
                                  <w:pPr>
                                    <w:pStyle w:val="TableParagraph"/>
                                    <w:spacing w:before="0" w:line="249" w:lineRule="exact"/>
                                    <w:ind w:left="102"/>
                                    <w:rPr>
                                      <w:bCs/>
                                    </w:rPr>
                                  </w:pPr>
                                  <w:r>
                                    <w:rPr>
                                      <w:bCs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499" w:type="dxa"/>
                                </w:tcPr>
                                <w:p w14:paraId="2DDA0137" w14:textId="77777777" w:rsidR="00400E36" w:rsidRDefault="00512656">
                                  <w:pPr>
                                    <w:pStyle w:val="TableParagraph"/>
                                    <w:spacing w:before="0" w:line="249" w:lineRule="exact"/>
                                    <w:ind w:left="454" w:right="166"/>
                                    <w:jc w:val="center"/>
                                    <w:rPr>
                                      <w:bCs/>
                                    </w:rPr>
                                  </w:pPr>
                                  <w:r>
                                    <w:rPr>
                                      <w:bCs/>
                                    </w:rPr>
                                    <w:t>Joyner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</w:tcPr>
                                <w:p w14:paraId="1F6D5859" w14:textId="77777777" w:rsidR="00400E36" w:rsidRDefault="00512656">
                                  <w:pPr>
                                    <w:pStyle w:val="TableParagraph"/>
                                    <w:spacing w:before="0" w:line="249" w:lineRule="exact"/>
                                    <w:ind w:left="191"/>
                                    <w:rPr>
                                      <w:bCs/>
                                    </w:rPr>
                                  </w:pPr>
                                  <w:r>
                                    <w:rPr>
                                      <w:bCs/>
                                    </w:rPr>
                                    <w:t>Suzanne</w:t>
                                  </w:r>
                                </w:p>
                              </w:tc>
                              <w:tc>
                                <w:tcPr>
                                  <w:tcW w:w="1263" w:type="dxa"/>
                                </w:tcPr>
                                <w:p w14:paraId="40E31F1B" w14:textId="77777777" w:rsidR="00400E36" w:rsidRDefault="00512656">
                                  <w:pPr>
                                    <w:pStyle w:val="TableParagraph"/>
                                    <w:spacing w:before="0" w:line="249" w:lineRule="exact"/>
                                    <w:ind w:left="0" w:right="60"/>
                                    <w:jc w:val="right"/>
                                    <w:rPr>
                                      <w:bCs/>
                                    </w:rPr>
                                  </w:pPr>
                                  <w:r>
                                    <w:rPr>
                                      <w:bCs/>
                                    </w:rPr>
                                    <w:t>999555555</w:t>
                                  </w:r>
                                </w:p>
                              </w:tc>
                            </w:tr>
                            <w:tr w:rsidR="00400E36" w14:paraId="54B2E1DA" w14:textId="77777777">
                              <w:trPr>
                                <w:trHeight w:val="244"/>
                              </w:trPr>
                              <w:tc>
                                <w:tcPr>
                                  <w:tcW w:w="818" w:type="dxa"/>
                                </w:tcPr>
                                <w:p w14:paraId="326386A7" w14:textId="77777777" w:rsidR="00400E36" w:rsidRDefault="00512656">
                                  <w:pPr>
                                    <w:pStyle w:val="TableParagraph"/>
                                    <w:spacing w:before="0" w:line="225" w:lineRule="exact"/>
                                    <w:ind w:left="50"/>
                                    <w:rPr>
                                      <w:bCs/>
                                    </w:rPr>
                                  </w:pPr>
                                  <w:r>
                                    <w:rPr>
                                      <w:bCs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1499" w:type="dxa"/>
                                </w:tcPr>
                                <w:p w14:paraId="2F317BED" w14:textId="77777777" w:rsidR="00400E36" w:rsidRDefault="00512656">
                                  <w:pPr>
                                    <w:pStyle w:val="TableParagraph"/>
                                    <w:spacing w:before="0" w:line="225" w:lineRule="exact"/>
                                    <w:ind w:left="509" w:right="166"/>
                                    <w:jc w:val="center"/>
                                    <w:rPr>
                                      <w:bCs/>
                                    </w:rPr>
                                  </w:pPr>
                                  <w:r>
                                    <w:rPr>
                                      <w:bCs/>
                                    </w:rPr>
                                    <w:t>Zhu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</w:tcPr>
                                <w:p w14:paraId="186C02F9" w14:textId="77777777" w:rsidR="00400E36" w:rsidRDefault="00512656">
                                  <w:pPr>
                                    <w:pStyle w:val="TableParagraph"/>
                                    <w:spacing w:before="0" w:line="225" w:lineRule="exact"/>
                                    <w:ind w:left="184"/>
                                    <w:rPr>
                                      <w:bCs/>
                                    </w:rPr>
                                  </w:pPr>
                                  <w:r>
                                    <w:rPr>
                                      <w:bCs/>
                                    </w:rPr>
                                    <w:t>Waiman</w:t>
                                  </w:r>
                                </w:p>
                              </w:tc>
                              <w:tc>
                                <w:tcPr>
                                  <w:tcW w:w="1263" w:type="dxa"/>
                                </w:tcPr>
                                <w:p w14:paraId="02BAD610" w14:textId="77777777" w:rsidR="00400E36" w:rsidRDefault="00512656">
                                  <w:pPr>
                                    <w:pStyle w:val="TableParagraph"/>
                                    <w:spacing w:before="0" w:line="225" w:lineRule="exact"/>
                                    <w:ind w:left="0" w:right="55"/>
                                    <w:jc w:val="right"/>
                                    <w:rPr>
                                      <w:bCs/>
                                    </w:rPr>
                                  </w:pPr>
                                  <w:r>
                                    <w:rPr>
                                      <w:bCs/>
                                    </w:rPr>
                                    <w:t>999444444</w:t>
                                  </w:r>
                                </w:p>
                              </w:tc>
                            </w:tr>
                          </w:tbl>
                          <w:p w14:paraId="6D8F5152" w14:textId="77777777" w:rsidR="00400E36" w:rsidRDefault="00400E36">
                            <w:pPr>
                              <w:pStyle w:val="BodyText"/>
                              <w:ind w:left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AFB4B0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91.6pt;margin-top:42.25pt;width:459.95pt;height:37.9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818"/>
                        <w:gridCol w:w="1499"/>
                        <w:gridCol w:w="1157"/>
                        <w:gridCol w:w="1263"/>
                      </w:tblGrid>
                      <w:tr w:rsidR="00400E36" w14:paraId="242ADC34" w14:textId="77777777">
                        <w:trPr>
                          <w:trHeight w:val="245"/>
                        </w:trPr>
                        <w:tc>
                          <w:tcPr>
                            <w:tcW w:w="818" w:type="dxa"/>
                          </w:tcPr>
                          <w:p w14:paraId="45D35121" w14:textId="77777777" w:rsidR="00400E36" w:rsidRDefault="00512656">
                            <w:pPr>
                              <w:pStyle w:val="TableParagraph"/>
                              <w:spacing w:before="0" w:line="225" w:lineRule="exact"/>
                              <w:ind w:left="102"/>
                              <w:rPr>
                                <w:bCs/>
                              </w:rPr>
                            </w:pPr>
                            <w:r>
                              <w:rPr>
                                <w:bCs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499" w:type="dxa"/>
                          </w:tcPr>
                          <w:p w14:paraId="56DC3A7A" w14:textId="77777777" w:rsidR="00400E36" w:rsidRDefault="00512656">
                            <w:pPr>
                              <w:pStyle w:val="TableParagraph"/>
                              <w:spacing w:before="0" w:line="225" w:lineRule="exact"/>
                              <w:ind w:left="520" w:right="166"/>
                              <w:jc w:val="center"/>
                              <w:rPr>
                                <w:bCs/>
                              </w:rPr>
                            </w:pPr>
                            <w:r>
                              <w:rPr>
                                <w:bCs/>
                              </w:rPr>
                              <w:t>Bardoloi</w:t>
                            </w:r>
                          </w:p>
                        </w:tc>
                        <w:tc>
                          <w:tcPr>
                            <w:tcW w:w="1157" w:type="dxa"/>
                          </w:tcPr>
                          <w:p w14:paraId="59BC2BD7" w14:textId="77777777" w:rsidR="00400E36" w:rsidRDefault="00512656">
                            <w:pPr>
                              <w:pStyle w:val="TableParagraph"/>
                              <w:spacing w:before="0" w:line="225" w:lineRule="exact"/>
                              <w:ind w:left="258"/>
                              <w:rPr>
                                <w:bCs/>
                              </w:rPr>
                            </w:pPr>
                            <w:r>
                              <w:rPr>
                                <w:bCs/>
                              </w:rPr>
                              <w:t>Bi</w:t>
                            </w:r>
                            <w:r>
                              <w:rPr>
                                <w:bCs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bCs/>
                              </w:rPr>
                              <w:t>joy</w:t>
                            </w:r>
                          </w:p>
                        </w:tc>
                        <w:tc>
                          <w:tcPr>
                            <w:tcW w:w="1263" w:type="dxa"/>
                          </w:tcPr>
                          <w:p w14:paraId="22EAC8EC" w14:textId="77777777" w:rsidR="00400E36" w:rsidRDefault="00512656">
                            <w:pPr>
                              <w:pStyle w:val="TableParagraph"/>
                              <w:spacing w:before="0" w:line="225" w:lineRule="exact"/>
                              <w:ind w:left="0" w:right="46"/>
                              <w:jc w:val="right"/>
                              <w:rPr>
                                <w:bCs/>
                              </w:rPr>
                            </w:pPr>
                            <w:r>
                              <w:rPr>
                                <w:bCs/>
                              </w:rPr>
                              <w:t>999666666</w:t>
                            </w:r>
                          </w:p>
                        </w:tc>
                      </w:tr>
                      <w:tr w:rsidR="00400E36" w14:paraId="642D214E" w14:textId="77777777">
                        <w:trPr>
                          <w:trHeight w:val="269"/>
                        </w:trPr>
                        <w:tc>
                          <w:tcPr>
                            <w:tcW w:w="818" w:type="dxa"/>
                          </w:tcPr>
                          <w:p w14:paraId="1B4E81E5" w14:textId="77777777" w:rsidR="00400E36" w:rsidRDefault="00512656">
                            <w:pPr>
                              <w:pStyle w:val="TableParagraph"/>
                              <w:spacing w:before="0" w:line="249" w:lineRule="exact"/>
                              <w:ind w:left="102"/>
                              <w:rPr>
                                <w:bCs/>
                              </w:rPr>
                            </w:pPr>
                            <w:r>
                              <w:rPr>
                                <w:bCs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499" w:type="dxa"/>
                          </w:tcPr>
                          <w:p w14:paraId="2DDA0137" w14:textId="77777777" w:rsidR="00400E36" w:rsidRDefault="00512656">
                            <w:pPr>
                              <w:pStyle w:val="TableParagraph"/>
                              <w:spacing w:before="0" w:line="249" w:lineRule="exact"/>
                              <w:ind w:left="454" w:right="166"/>
                              <w:jc w:val="center"/>
                              <w:rPr>
                                <w:bCs/>
                              </w:rPr>
                            </w:pPr>
                            <w:r>
                              <w:rPr>
                                <w:bCs/>
                              </w:rPr>
                              <w:t>Joyner</w:t>
                            </w:r>
                          </w:p>
                        </w:tc>
                        <w:tc>
                          <w:tcPr>
                            <w:tcW w:w="1157" w:type="dxa"/>
                          </w:tcPr>
                          <w:p w14:paraId="1F6D5859" w14:textId="77777777" w:rsidR="00400E36" w:rsidRDefault="00512656">
                            <w:pPr>
                              <w:pStyle w:val="TableParagraph"/>
                              <w:spacing w:before="0" w:line="249" w:lineRule="exact"/>
                              <w:ind w:left="191"/>
                              <w:rPr>
                                <w:bCs/>
                              </w:rPr>
                            </w:pPr>
                            <w:r>
                              <w:rPr>
                                <w:bCs/>
                              </w:rPr>
                              <w:t>Suzanne</w:t>
                            </w:r>
                          </w:p>
                        </w:tc>
                        <w:tc>
                          <w:tcPr>
                            <w:tcW w:w="1263" w:type="dxa"/>
                          </w:tcPr>
                          <w:p w14:paraId="40E31F1B" w14:textId="77777777" w:rsidR="00400E36" w:rsidRDefault="00512656">
                            <w:pPr>
                              <w:pStyle w:val="TableParagraph"/>
                              <w:spacing w:before="0" w:line="249" w:lineRule="exact"/>
                              <w:ind w:left="0" w:right="60"/>
                              <w:jc w:val="right"/>
                              <w:rPr>
                                <w:bCs/>
                              </w:rPr>
                            </w:pPr>
                            <w:r>
                              <w:rPr>
                                <w:bCs/>
                              </w:rPr>
                              <w:t>999555555</w:t>
                            </w:r>
                          </w:p>
                        </w:tc>
                      </w:tr>
                      <w:tr w:rsidR="00400E36" w14:paraId="54B2E1DA" w14:textId="77777777">
                        <w:trPr>
                          <w:trHeight w:val="244"/>
                        </w:trPr>
                        <w:tc>
                          <w:tcPr>
                            <w:tcW w:w="818" w:type="dxa"/>
                          </w:tcPr>
                          <w:p w14:paraId="326386A7" w14:textId="77777777" w:rsidR="00400E36" w:rsidRDefault="00512656">
                            <w:pPr>
                              <w:pStyle w:val="TableParagraph"/>
                              <w:spacing w:before="0" w:line="225" w:lineRule="exact"/>
                              <w:ind w:left="50"/>
                              <w:rPr>
                                <w:bCs/>
                              </w:rPr>
                            </w:pPr>
                            <w:r>
                              <w:rPr>
                                <w:bCs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1499" w:type="dxa"/>
                          </w:tcPr>
                          <w:p w14:paraId="2F317BED" w14:textId="77777777" w:rsidR="00400E36" w:rsidRDefault="00512656">
                            <w:pPr>
                              <w:pStyle w:val="TableParagraph"/>
                              <w:spacing w:before="0" w:line="225" w:lineRule="exact"/>
                              <w:ind w:left="509" w:right="166"/>
                              <w:jc w:val="center"/>
                              <w:rPr>
                                <w:bCs/>
                              </w:rPr>
                            </w:pPr>
                            <w:r>
                              <w:rPr>
                                <w:bCs/>
                              </w:rPr>
                              <w:t>Zhu</w:t>
                            </w:r>
                          </w:p>
                        </w:tc>
                        <w:tc>
                          <w:tcPr>
                            <w:tcW w:w="1157" w:type="dxa"/>
                          </w:tcPr>
                          <w:p w14:paraId="186C02F9" w14:textId="77777777" w:rsidR="00400E36" w:rsidRDefault="00512656">
                            <w:pPr>
                              <w:pStyle w:val="TableParagraph"/>
                              <w:spacing w:before="0" w:line="225" w:lineRule="exact"/>
                              <w:ind w:left="184"/>
                              <w:rPr>
                                <w:bCs/>
                              </w:rPr>
                            </w:pPr>
                            <w:r>
                              <w:rPr>
                                <w:bCs/>
                              </w:rPr>
                              <w:t>Waiman</w:t>
                            </w:r>
                          </w:p>
                        </w:tc>
                        <w:tc>
                          <w:tcPr>
                            <w:tcW w:w="1263" w:type="dxa"/>
                          </w:tcPr>
                          <w:p w14:paraId="02BAD610" w14:textId="77777777" w:rsidR="00400E36" w:rsidRDefault="00512656">
                            <w:pPr>
                              <w:pStyle w:val="TableParagraph"/>
                              <w:spacing w:before="0" w:line="225" w:lineRule="exact"/>
                              <w:ind w:left="0" w:right="55"/>
                              <w:jc w:val="right"/>
                              <w:rPr>
                                <w:bCs/>
                              </w:rPr>
                            </w:pPr>
                            <w:r>
                              <w:rPr>
                                <w:bCs/>
                              </w:rPr>
                              <w:t>999444444</w:t>
                            </w:r>
                          </w:p>
                        </w:tc>
                      </w:tr>
                    </w:tbl>
                    <w:p w14:paraId="6D8F5152" w14:textId="77777777" w:rsidR="00400E36" w:rsidRDefault="00400E36">
                      <w:pPr>
                        <w:pStyle w:val="BodyText"/>
                        <w:ind w:left="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512656" w:rsidRPr="00A73669">
        <w:rPr>
          <w:rFonts w:ascii="Microsoft JhengHei" w:eastAsia="Microsoft JhengHei" w:hAnsi="Microsoft JhengHei" w:cs="Times New Roman"/>
          <w:b w:val="0"/>
          <w:bCs w:val="0"/>
        </w:rPr>
        <w:t xml:space="preserve">SELECT * FROM </w:t>
      </w:r>
      <w:proofErr w:type="spellStart"/>
      <w:r w:rsidR="00512656" w:rsidRPr="00A73669">
        <w:rPr>
          <w:rFonts w:ascii="Microsoft JhengHei" w:eastAsia="Microsoft JhengHei" w:hAnsi="Microsoft JhengHei" w:cs="Times New Roman"/>
          <w:b w:val="0"/>
          <w:bCs w:val="0"/>
        </w:rPr>
        <w:t>employee_parking</w:t>
      </w:r>
      <w:proofErr w:type="spellEnd"/>
      <w:r w:rsidR="00512656" w:rsidRPr="00A73669">
        <w:rPr>
          <w:rFonts w:ascii="Microsoft JhengHei" w:eastAsia="Microsoft JhengHei" w:hAnsi="Microsoft JhengHei" w:cs="Times New Roman"/>
          <w:b w:val="0"/>
          <w:bCs w:val="0"/>
        </w:rPr>
        <w:t>:</w:t>
      </w:r>
    </w:p>
    <w:p w14:paraId="4116841A" w14:textId="77777777" w:rsidR="00400E36" w:rsidRPr="00A73669" w:rsidRDefault="00512656">
      <w:pPr>
        <w:pStyle w:val="BodyText"/>
        <w:spacing w:line="475" w:lineRule="auto"/>
        <w:ind w:right="-70"/>
        <w:rPr>
          <w:rFonts w:ascii="Microsoft JhengHei" w:eastAsia="Microsoft JhengHei" w:hAnsi="Microsoft JhengHei" w:cs="Times New Roman"/>
          <w:b w:val="0"/>
          <w:bCs w:val="0"/>
          <w:lang w:val="en-IN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PARKING_SPACE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LAST_NAME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6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FIRST_NAME</w:t>
      </w:r>
      <w:r w:rsidRPr="00A73669">
        <w:rPr>
          <w:rFonts w:ascii="Microsoft JhengHei" w:eastAsia="Microsoft JhengHei" w:hAnsi="Microsoft JhengHei" w:cs="Times New Roman"/>
          <w:b w:val="0"/>
          <w:bCs w:val="0"/>
          <w:lang w:val="en-IN"/>
        </w:rPr>
        <w:t xml:space="preserve"> NUMBER</w:t>
      </w:r>
    </w:p>
    <w:p w14:paraId="17D6A068" w14:textId="77777777" w:rsidR="00400E36" w:rsidRPr="00A73669" w:rsidRDefault="00400E36">
      <w:pPr>
        <w:pStyle w:val="BodyText"/>
        <w:tabs>
          <w:tab w:val="left" w:pos="4859"/>
        </w:tabs>
        <w:spacing w:line="475" w:lineRule="auto"/>
        <w:ind w:right="4604"/>
        <w:rPr>
          <w:rFonts w:ascii="Microsoft JhengHei" w:eastAsia="Microsoft JhengHei" w:hAnsi="Microsoft JhengHei" w:cs="Times New Roman"/>
          <w:b w:val="0"/>
          <w:bCs w:val="0"/>
        </w:rPr>
      </w:pPr>
    </w:p>
    <w:p w14:paraId="1FD469C9" w14:textId="77777777" w:rsidR="00400E36" w:rsidRPr="00A73669" w:rsidRDefault="00400E36">
      <w:pPr>
        <w:pStyle w:val="BodyText"/>
        <w:tabs>
          <w:tab w:val="left" w:pos="9636"/>
        </w:tabs>
        <w:spacing w:before="43"/>
        <w:ind w:right="185" w:hanging="29"/>
        <w:rPr>
          <w:rFonts w:ascii="Microsoft JhengHei" w:eastAsia="Microsoft JhengHei" w:hAnsi="Microsoft JhengHei" w:cs="Times New Roman"/>
          <w:lang w:val="en-IN"/>
        </w:rPr>
      </w:pPr>
    </w:p>
    <w:p w14:paraId="32EAF9BF" w14:textId="77777777" w:rsidR="00400E36" w:rsidRPr="00A73669" w:rsidRDefault="00400E36">
      <w:pPr>
        <w:pStyle w:val="BodyText"/>
        <w:tabs>
          <w:tab w:val="left" w:pos="9636"/>
        </w:tabs>
        <w:spacing w:before="43"/>
        <w:ind w:right="185" w:hanging="29"/>
        <w:rPr>
          <w:rFonts w:ascii="Microsoft JhengHei" w:eastAsia="Microsoft JhengHei" w:hAnsi="Microsoft JhengHei" w:cs="Times New Roman"/>
          <w:lang w:val="en-IN"/>
        </w:rPr>
      </w:pPr>
    </w:p>
    <w:p w14:paraId="7B7BD0ED" w14:textId="77777777" w:rsidR="00400E36" w:rsidRPr="00A73669" w:rsidRDefault="00512656">
      <w:pPr>
        <w:pStyle w:val="BodyText"/>
        <w:tabs>
          <w:tab w:val="left" w:pos="9636"/>
        </w:tabs>
        <w:spacing w:before="43"/>
        <w:ind w:right="185" w:hanging="29"/>
        <w:rPr>
          <w:rFonts w:ascii="Microsoft JhengHei" w:eastAsia="Microsoft JhengHei" w:hAnsi="Microsoft JhengHei" w:cs="Times New Roman"/>
          <w:shd w:val="clear" w:color="auto" w:fill="EDEBE0"/>
          <w:lang w:val="en-IN"/>
        </w:rPr>
      </w:pPr>
      <w:r w:rsidRPr="00A73669">
        <w:rPr>
          <w:rFonts w:ascii="Microsoft JhengHei" w:eastAsia="Microsoft JhengHei" w:hAnsi="Microsoft JhengHei" w:cs="Times New Roman"/>
          <w:lang w:val="en-IN"/>
        </w:rPr>
        <w:t>Q</w:t>
      </w:r>
      <w:proofErr w:type="gramStart"/>
      <w:r w:rsidRPr="00A73669">
        <w:rPr>
          <w:rFonts w:ascii="Microsoft JhengHei" w:eastAsia="Microsoft JhengHei" w:hAnsi="Microsoft JhengHei" w:cs="Times New Roman"/>
          <w:lang w:val="en-IN"/>
        </w:rPr>
        <w:t>7.Explain</w:t>
      </w:r>
      <w:proofErr w:type="gramEnd"/>
      <w:r w:rsidRPr="00A73669">
        <w:rPr>
          <w:rFonts w:ascii="Microsoft JhengHei" w:eastAsia="Microsoft JhengHei" w:hAnsi="Microsoft JhengHei" w:cs="Times New Roman"/>
          <w:lang w:val="en-IN"/>
        </w:rPr>
        <w:t xml:space="preserve"> various data types used in SQL</w:t>
      </w:r>
    </w:p>
    <w:p w14:paraId="580B0B4F" w14:textId="77777777" w:rsidR="00400E36" w:rsidRPr="00A73669" w:rsidRDefault="00512656">
      <w:pPr>
        <w:pStyle w:val="BodyText"/>
        <w:tabs>
          <w:tab w:val="left" w:pos="9636"/>
        </w:tabs>
        <w:spacing w:before="43"/>
        <w:ind w:right="185" w:hanging="29"/>
        <w:rPr>
          <w:rFonts w:ascii="Microsoft JhengHei" w:eastAsia="Microsoft JhengHei" w:hAnsi="Microsoft JhengHei" w:cs="Times New Roman"/>
          <w:lang w:val="en-IN"/>
        </w:rPr>
      </w:pPr>
      <w:r w:rsidRPr="00A73669">
        <w:rPr>
          <w:rFonts w:ascii="Microsoft JhengHei" w:eastAsia="Microsoft JhengHei" w:hAnsi="Microsoft JhengHei" w:cs="Times New Roman"/>
        </w:rPr>
        <w:t>Ans.</w:t>
      </w:r>
      <w:r w:rsidRPr="00A73669">
        <w:rPr>
          <w:rFonts w:ascii="Microsoft JhengHei" w:eastAsia="Microsoft JhengHei" w:hAnsi="Microsoft JhengHei" w:cs="Times New Roman"/>
          <w:lang w:val="en-IN"/>
        </w:rPr>
        <w:t xml:space="preserve"> </w:t>
      </w:r>
    </w:p>
    <w:p w14:paraId="3ABDAF3D" w14:textId="77777777" w:rsidR="00400E36" w:rsidRPr="00A73669" w:rsidRDefault="00512656">
      <w:pPr>
        <w:pStyle w:val="BodyText"/>
        <w:tabs>
          <w:tab w:val="left" w:pos="940"/>
          <w:tab w:val="left" w:pos="9718"/>
        </w:tabs>
        <w:spacing w:line="279" w:lineRule="exact"/>
        <w:ind w:left="470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  <w:b w:val="0"/>
        </w:rPr>
        <w:t xml:space="preserve">  </w:t>
      </w:r>
      <w:r w:rsidRPr="00A73669">
        <w:rPr>
          <w:rFonts w:ascii="Microsoft JhengHei" w:eastAsia="Microsoft JhengHei" w:hAnsi="Microsoft JhengHei" w:cs="Times New Roman"/>
          <w:b w:val="0"/>
        </w:rPr>
        <w:t></w:t>
      </w:r>
      <w:r w:rsidRPr="00A73669">
        <w:rPr>
          <w:rFonts w:ascii="Microsoft JhengHei" w:eastAsia="Microsoft JhengHei" w:hAnsi="Microsoft JhengHei" w:cs="Times New Roman"/>
          <w:b w:val="0"/>
        </w:rPr>
        <w:tab/>
      </w:r>
      <w:r w:rsidRPr="00A73669">
        <w:rPr>
          <w:rFonts w:ascii="Microsoft JhengHei" w:eastAsia="Microsoft JhengHei" w:hAnsi="Microsoft JhengHei" w:cs="Times New Roman"/>
        </w:rPr>
        <w:t>String</w:t>
      </w:r>
      <w:r w:rsidRPr="00A73669">
        <w:rPr>
          <w:rFonts w:ascii="Microsoft JhengHei" w:eastAsia="Microsoft JhengHei" w:hAnsi="Microsoft JhengHei" w:cs="Times New Roman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data</w:t>
      </w:r>
      <w:r w:rsidRPr="00A73669">
        <w:rPr>
          <w:rFonts w:ascii="Microsoft JhengHei" w:eastAsia="Microsoft JhengHei" w:hAnsi="Microsoft JhengHei" w:cs="Times New Roman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types/Character</w:t>
      </w:r>
      <w:r w:rsidRPr="00A73669">
        <w:rPr>
          <w:rFonts w:ascii="Microsoft JhengHei" w:eastAsia="Microsoft JhengHei" w:hAnsi="Microsoft JhengHei" w:cs="Times New Roman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data</w:t>
      </w:r>
      <w:r w:rsidRPr="00A73669">
        <w:rPr>
          <w:rFonts w:ascii="Microsoft JhengHei" w:eastAsia="Microsoft JhengHei" w:hAnsi="Microsoft JhengHei" w:cs="Times New Roman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types</w:t>
      </w:r>
    </w:p>
    <w:p w14:paraId="19F89353" w14:textId="77777777" w:rsidR="00400E36" w:rsidRPr="00A73669" w:rsidRDefault="00400E36">
      <w:pPr>
        <w:pStyle w:val="BodyText"/>
        <w:spacing w:before="3"/>
        <w:ind w:left="0"/>
        <w:rPr>
          <w:rFonts w:ascii="Microsoft JhengHei" w:eastAsia="Microsoft JhengHei" w:hAnsi="Microsoft JhengHei" w:cs="Times New Roman"/>
        </w:rPr>
      </w:pPr>
    </w:p>
    <w:tbl>
      <w:tblPr>
        <w:tblW w:w="0" w:type="auto"/>
        <w:tblInd w:w="46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81"/>
        <w:gridCol w:w="6082"/>
      </w:tblGrid>
      <w:tr w:rsidR="00400E36" w:rsidRPr="00A73669" w14:paraId="728DC6E2" w14:textId="77777777">
        <w:trPr>
          <w:trHeight w:val="222"/>
        </w:trPr>
        <w:tc>
          <w:tcPr>
            <w:tcW w:w="318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389AA9" w14:textId="77777777" w:rsidR="00400E36" w:rsidRPr="00A73669" w:rsidRDefault="00512656">
            <w:pPr>
              <w:pStyle w:val="TableParagraph"/>
              <w:spacing w:before="0" w:line="203" w:lineRule="exact"/>
              <w:rPr>
                <w:rFonts w:ascii="Microsoft JhengHei" w:eastAsia="Microsoft JhengHei" w:hAnsi="Microsoft JhengHei" w:cs="Times New Roman"/>
                <w:color w:val="000000"/>
              </w:rPr>
            </w:pP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Data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  <w:spacing w:val="-4"/>
              </w:rPr>
              <w:t xml:space="preserve"> 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type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  <w:spacing w:val="-4"/>
              </w:rPr>
              <w:t xml:space="preserve"> 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syntax</w:t>
            </w:r>
          </w:p>
        </w:tc>
        <w:tc>
          <w:tcPr>
            <w:tcW w:w="608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92387C" w14:textId="77777777" w:rsidR="00400E36" w:rsidRPr="00A73669" w:rsidRDefault="00512656">
            <w:pPr>
              <w:pStyle w:val="TableParagraph"/>
              <w:spacing w:before="0" w:line="203" w:lineRule="exact"/>
              <w:ind w:left="1568"/>
              <w:rPr>
                <w:rFonts w:ascii="Microsoft JhengHei" w:eastAsia="Microsoft JhengHei" w:hAnsi="Microsoft JhengHei" w:cs="Times New Roman"/>
                <w:color w:val="000000"/>
              </w:rPr>
            </w:pP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Explanation</w:t>
            </w:r>
          </w:p>
        </w:tc>
      </w:tr>
      <w:tr w:rsidR="00400E36" w:rsidRPr="00A73669" w14:paraId="677235C6" w14:textId="77777777">
        <w:trPr>
          <w:trHeight w:val="537"/>
        </w:trPr>
        <w:tc>
          <w:tcPr>
            <w:tcW w:w="318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13C423" w14:textId="77777777" w:rsidR="00400E36" w:rsidRPr="00A73669" w:rsidRDefault="00512656">
            <w:pPr>
              <w:pStyle w:val="TableParagraph"/>
              <w:spacing w:before="6" w:line="240" w:lineRule="auto"/>
              <w:rPr>
                <w:rFonts w:ascii="Microsoft JhengHei" w:eastAsia="Microsoft JhengHei" w:hAnsi="Microsoft JhengHei" w:cs="Times New Roman"/>
                <w:color w:val="000000"/>
              </w:rPr>
            </w:pPr>
            <w:proofErr w:type="gramStart"/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char(</w:t>
            </w:r>
            <w:proofErr w:type="gramEnd"/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Size)</w:t>
            </w:r>
          </w:p>
        </w:tc>
        <w:tc>
          <w:tcPr>
            <w:tcW w:w="608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584C41" w14:textId="77777777" w:rsidR="00400E36" w:rsidRPr="00A73669" w:rsidRDefault="00512656">
            <w:pPr>
              <w:pStyle w:val="TableParagraph"/>
              <w:spacing w:before="0" w:line="264" w:lineRule="exact"/>
              <w:ind w:left="1568" w:right="213"/>
              <w:rPr>
                <w:rFonts w:ascii="Microsoft JhengHei" w:eastAsia="Microsoft JhengHei" w:hAnsi="Microsoft JhengHei" w:cs="Times New Roman"/>
                <w:color w:val="000000"/>
              </w:rPr>
            </w:pP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Where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  <w:spacing w:val="-3"/>
              </w:rPr>
              <w:t xml:space="preserve"> 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size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  <w:spacing w:val="-3"/>
              </w:rPr>
              <w:t xml:space="preserve"> 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is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  <w:spacing w:val="-3"/>
              </w:rPr>
              <w:t xml:space="preserve"> 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the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  <w:spacing w:val="-3"/>
              </w:rPr>
              <w:t xml:space="preserve"> 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number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  <w:spacing w:val="-4"/>
              </w:rPr>
              <w:t xml:space="preserve"> 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of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  <w:spacing w:val="1"/>
              </w:rPr>
              <w:t xml:space="preserve"> </w:t>
            </w:r>
            <w:proofErr w:type="gramStart"/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character</w:t>
            </w:r>
            <w:proofErr w:type="gramEnd"/>
            <w:r w:rsidRPr="00A73669">
              <w:rPr>
                <w:rFonts w:ascii="Microsoft JhengHei" w:eastAsia="Microsoft JhengHei" w:hAnsi="Microsoft JhengHei" w:cs="Times New Roman"/>
                <w:color w:val="000000"/>
                <w:spacing w:val="-4"/>
              </w:rPr>
              <w:t xml:space="preserve"> 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to store.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  <w:spacing w:val="-47"/>
              </w:rPr>
              <w:t xml:space="preserve"> 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Fixed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  <w:spacing w:val="-2"/>
              </w:rPr>
              <w:t xml:space="preserve"> 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length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  <w:spacing w:val="-1"/>
              </w:rPr>
              <w:t xml:space="preserve"> 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string.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  <w:spacing w:val="-4"/>
              </w:rPr>
              <w:t xml:space="preserve"> 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Space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  <w:spacing w:val="-3"/>
              </w:rPr>
              <w:t xml:space="preserve"> 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padded</w:t>
            </w:r>
          </w:p>
        </w:tc>
      </w:tr>
      <w:tr w:rsidR="00400E36" w:rsidRPr="00A73669" w14:paraId="52749327" w14:textId="77777777">
        <w:trPr>
          <w:trHeight w:val="266"/>
        </w:trPr>
        <w:tc>
          <w:tcPr>
            <w:tcW w:w="318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85D6CE" w14:textId="77777777" w:rsidR="00400E36" w:rsidRPr="00A73669" w:rsidRDefault="00512656">
            <w:pPr>
              <w:pStyle w:val="TableParagraph"/>
              <w:spacing w:before="0" w:line="246" w:lineRule="exact"/>
              <w:rPr>
                <w:rFonts w:ascii="Microsoft JhengHei" w:eastAsia="Microsoft JhengHei" w:hAnsi="Microsoft JhengHei" w:cs="Times New Roman"/>
                <w:color w:val="000000"/>
              </w:rPr>
            </w:pP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Long</w:t>
            </w:r>
          </w:p>
        </w:tc>
        <w:tc>
          <w:tcPr>
            <w:tcW w:w="608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8E6990" w14:textId="77777777" w:rsidR="00400E36" w:rsidRPr="00A73669" w:rsidRDefault="00512656">
            <w:pPr>
              <w:pStyle w:val="TableParagraph"/>
              <w:spacing w:before="0" w:line="246" w:lineRule="exact"/>
              <w:ind w:left="1568"/>
              <w:rPr>
                <w:rFonts w:ascii="Microsoft JhengHei" w:eastAsia="Microsoft JhengHei" w:hAnsi="Microsoft JhengHei" w:cs="Times New Roman"/>
                <w:color w:val="000000"/>
              </w:rPr>
            </w:pP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Variable-length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  <w:spacing w:val="-6"/>
              </w:rPr>
              <w:t xml:space="preserve"> </w:t>
            </w:r>
            <w:proofErr w:type="gramStart"/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string(</w:t>
            </w:r>
            <w:proofErr w:type="gramEnd"/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Backward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  <w:spacing w:val="-2"/>
              </w:rPr>
              <w:t xml:space="preserve"> 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Compatible)</w:t>
            </w:r>
          </w:p>
        </w:tc>
      </w:tr>
      <w:tr w:rsidR="00400E36" w:rsidRPr="00A73669" w14:paraId="228F935D" w14:textId="77777777">
        <w:trPr>
          <w:trHeight w:val="268"/>
        </w:trPr>
        <w:tc>
          <w:tcPr>
            <w:tcW w:w="318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3E10D7" w14:textId="77777777" w:rsidR="00400E36" w:rsidRPr="00A73669" w:rsidRDefault="00512656">
            <w:pPr>
              <w:pStyle w:val="TableParagraph"/>
              <w:rPr>
                <w:rFonts w:ascii="Microsoft JhengHei" w:eastAsia="Microsoft JhengHei" w:hAnsi="Microsoft JhengHei" w:cs="Times New Roman"/>
                <w:color w:val="000000"/>
              </w:rPr>
            </w:pP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Raw</w:t>
            </w:r>
          </w:p>
        </w:tc>
        <w:tc>
          <w:tcPr>
            <w:tcW w:w="608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18E17F" w14:textId="77777777" w:rsidR="00400E36" w:rsidRPr="00A73669" w:rsidRDefault="00512656">
            <w:pPr>
              <w:pStyle w:val="TableParagraph"/>
              <w:ind w:left="1568"/>
              <w:rPr>
                <w:rFonts w:ascii="Microsoft JhengHei" w:eastAsia="Microsoft JhengHei" w:hAnsi="Microsoft JhengHei" w:cs="Times New Roman"/>
                <w:color w:val="000000"/>
              </w:rPr>
            </w:pP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Variable-length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  <w:spacing w:val="-4"/>
              </w:rPr>
              <w:t xml:space="preserve"> 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binary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  <w:spacing w:val="-4"/>
              </w:rPr>
              <w:t xml:space="preserve"> 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string</w:t>
            </w:r>
          </w:p>
        </w:tc>
      </w:tr>
      <w:tr w:rsidR="00400E36" w:rsidRPr="00A73669" w14:paraId="78081733" w14:textId="77777777">
        <w:trPr>
          <w:trHeight w:val="268"/>
        </w:trPr>
        <w:tc>
          <w:tcPr>
            <w:tcW w:w="3181" w:type="dxa"/>
            <w:tcBorders>
              <w:top w:val="nil"/>
            </w:tcBorders>
          </w:tcPr>
          <w:p w14:paraId="79152289" w14:textId="77777777" w:rsidR="00400E36" w:rsidRPr="00A73669" w:rsidRDefault="00400E36">
            <w:pPr>
              <w:pStyle w:val="TableParagraph"/>
              <w:rPr>
                <w:rFonts w:ascii="Microsoft JhengHei" w:eastAsia="Microsoft JhengHei" w:hAnsi="Microsoft JhengHei" w:cs="Times New Roman"/>
              </w:rPr>
            </w:pPr>
          </w:p>
        </w:tc>
        <w:tc>
          <w:tcPr>
            <w:tcW w:w="6082" w:type="dxa"/>
            <w:tcBorders>
              <w:top w:val="nil"/>
            </w:tcBorders>
          </w:tcPr>
          <w:p w14:paraId="3ADAD41C" w14:textId="77777777" w:rsidR="00400E36" w:rsidRPr="00A73669" w:rsidRDefault="00400E36">
            <w:pPr>
              <w:pStyle w:val="TableParagraph"/>
              <w:ind w:left="1568"/>
              <w:rPr>
                <w:rFonts w:ascii="Microsoft JhengHei" w:eastAsia="Microsoft JhengHei" w:hAnsi="Microsoft JhengHei" w:cs="Times New Roman"/>
              </w:rPr>
            </w:pPr>
          </w:p>
        </w:tc>
      </w:tr>
    </w:tbl>
    <w:p w14:paraId="696F0858" w14:textId="77777777" w:rsidR="00400E36" w:rsidRPr="00A73669" w:rsidRDefault="00512656">
      <w:pPr>
        <w:pStyle w:val="BodyText"/>
        <w:tabs>
          <w:tab w:val="left" w:pos="940"/>
          <w:tab w:val="left" w:pos="9718"/>
        </w:tabs>
        <w:spacing w:before="1"/>
        <w:ind w:left="470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  <w:b w:val="0"/>
        </w:rPr>
        <w:t xml:space="preserve">  </w:t>
      </w:r>
      <w:r w:rsidRPr="00A73669">
        <w:rPr>
          <w:rFonts w:ascii="Microsoft JhengHei" w:eastAsia="Microsoft JhengHei" w:hAnsi="Microsoft JhengHei" w:cs="Times New Roman"/>
          <w:b w:val="0"/>
        </w:rPr>
        <w:t></w:t>
      </w:r>
      <w:r w:rsidRPr="00A73669">
        <w:rPr>
          <w:rFonts w:ascii="Microsoft JhengHei" w:eastAsia="Microsoft JhengHei" w:hAnsi="Microsoft JhengHei" w:cs="Times New Roman"/>
          <w:b w:val="0"/>
        </w:rPr>
        <w:tab/>
      </w:r>
      <w:r w:rsidRPr="00A73669">
        <w:rPr>
          <w:rFonts w:ascii="Microsoft JhengHei" w:eastAsia="Microsoft JhengHei" w:hAnsi="Microsoft JhengHei" w:cs="Times New Roman"/>
        </w:rPr>
        <w:t>Numeric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datatypes</w:t>
      </w:r>
      <w:r w:rsidRPr="00A73669">
        <w:rPr>
          <w:rFonts w:ascii="Microsoft JhengHei" w:eastAsia="Microsoft JhengHei" w:hAnsi="Microsoft JhengHei" w:cs="Times New Roman"/>
        </w:rPr>
        <w:tab/>
      </w:r>
    </w:p>
    <w:p w14:paraId="63A00BE2" w14:textId="77777777" w:rsidR="00400E36" w:rsidRPr="00A73669" w:rsidRDefault="00400E36">
      <w:pPr>
        <w:pStyle w:val="BodyText"/>
        <w:spacing w:before="6"/>
        <w:ind w:left="0"/>
        <w:rPr>
          <w:rFonts w:ascii="Microsoft JhengHei" w:eastAsia="Microsoft JhengHei" w:hAnsi="Microsoft JhengHei" w:cs="Times New Roman"/>
        </w:rPr>
      </w:pPr>
    </w:p>
    <w:tbl>
      <w:tblPr>
        <w:tblW w:w="0" w:type="auto"/>
        <w:tblInd w:w="46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91"/>
        <w:gridCol w:w="6072"/>
      </w:tblGrid>
      <w:tr w:rsidR="00400E36" w:rsidRPr="00A73669" w14:paraId="3A90B335" w14:textId="77777777">
        <w:trPr>
          <w:trHeight w:val="222"/>
        </w:trPr>
        <w:tc>
          <w:tcPr>
            <w:tcW w:w="3191" w:type="dxa"/>
            <w:shd w:val="clear" w:color="auto" w:fill="FFFFFF"/>
          </w:tcPr>
          <w:p w14:paraId="0DF4B6DE" w14:textId="77777777" w:rsidR="00400E36" w:rsidRPr="00A73669" w:rsidRDefault="00512656">
            <w:pPr>
              <w:pStyle w:val="TableParagraph"/>
              <w:spacing w:before="0" w:line="203" w:lineRule="exact"/>
              <w:rPr>
                <w:rFonts w:ascii="Microsoft JhengHei" w:eastAsia="Microsoft JhengHei" w:hAnsi="Microsoft JhengHei" w:cs="Times New Roman"/>
                <w:color w:val="000000"/>
              </w:rPr>
            </w:pP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Data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  <w:spacing w:val="-4"/>
              </w:rPr>
              <w:t xml:space="preserve"> 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type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  <w:spacing w:val="-4"/>
              </w:rPr>
              <w:t xml:space="preserve"> 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syntax</w:t>
            </w:r>
          </w:p>
        </w:tc>
        <w:tc>
          <w:tcPr>
            <w:tcW w:w="6072" w:type="dxa"/>
            <w:shd w:val="clear" w:color="auto" w:fill="FFFFFF"/>
          </w:tcPr>
          <w:p w14:paraId="00182D5B" w14:textId="77777777" w:rsidR="00400E36" w:rsidRPr="00A73669" w:rsidRDefault="00512656">
            <w:pPr>
              <w:pStyle w:val="TableParagraph"/>
              <w:spacing w:before="0" w:line="203" w:lineRule="exact"/>
              <w:ind w:left="1558"/>
              <w:rPr>
                <w:rFonts w:ascii="Microsoft JhengHei" w:eastAsia="Microsoft JhengHei" w:hAnsi="Microsoft JhengHei" w:cs="Times New Roman"/>
                <w:color w:val="000000"/>
              </w:rPr>
            </w:pP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Explanation</w:t>
            </w:r>
          </w:p>
        </w:tc>
      </w:tr>
      <w:tr w:rsidR="00400E36" w:rsidRPr="00A73669" w14:paraId="41B533AD" w14:textId="77777777">
        <w:trPr>
          <w:trHeight w:val="268"/>
        </w:trPr>
        <w:tc>
          <w:tcPr>
            <w:tcW w:w="3191" w:type="dxa"/>
            <w:shd w:val="clear" w:color="auto" w:fill="FFFFFF"/>
          </w:tcPr>
          <w:p w14:paraId="5C37C61B" w14:textId="77777777" w:rsidR="00400E36" w:rsidRPr="00A73669" w:rsidRDefault="00512656">
            <w:pPr>
              <w:pStyle w:val="TableParagraph"/>
              <w:rPr>
                <w:rFonts w:ascii="Microsoft JhengHei" w:eastAsia="Microsoft JhengHei" w:hAnsi="Microsoft JhengHei" w:cs="Times New Roman"/>
                <w:color w:val="000000"/>
              </w:rPr>
            </w:pP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Float</w:t>
            </w:r>
          </w:p>
        </w:tc>
        <w:tc>
          <w:tcPr>
            <w:tcW w:w="6072" w:type="dxa"/>
            <w:shd w:val="clear" w:color="auto" w:fill="FFFFFF"/>
          </w:tcPr>
          <w:p w14:paraId="62B7D6B8" w14:textId="77777777" w:rsidR="00400E36" w:rsidRPr="00A73669" w:rsidRDefault="00512656">
            <w:pPr>
              <w:pStyle w:val="TableParagraph"/>
              <w:ind w:left="1558"/>
              <w:rPr>
                <w:rFonts w:ascii="Microsoft JhengHei" w:eastAsia="Microsoft JhengHei" w:hAnsi="Microsoft JhengHei" w:cs="Times New Roman"/>
                <w:color w:val="000000"/>
              </w:rPr>
            </w:pP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A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  <w:spacing w:val="-3"/>
              </w:rPr>
              <w:t xml:space="preserve"> </w:t>
            </w:r>
            <w:proofErr w:type="gramStart"/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floating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  <w:spacing w:val="-3"/>
              </w:rPr>
              <w:t xml:space="preserve"> 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point</w:t>
            </w:r>
            <w:proofErr w:type="gramEnd"/>
            <w:r w:rsidRPr="00A73669">
              <w:rPr>
                <w:rFonts w:ascii="Microsoft JhengHei" w:eastAsia="Microsoft JhengHei" w:hAnsi="Microsoft JhengHei" w:cs="Times New Roman"/>
                <w:color w:val="000000"/>
                <w:spacing w:val="-3"/>
              </w:rPr>
              <w:t xml:space="preserve"> 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value</w:t>
            </w:r>
          </w:p>
        </w:tc>
      </w:tr>
      <w:tr w:rsidR="00400E36" w:rsidRPr="00A73669" w14:paraId="1612615A" w14:textId="77777777">
        <w:trPr>
          <w:trHeight w:val="264"/>
        </w:trPr>
        <w:tc>
          <w:tcPr>
            <w:tcW w:w="3191" w:type="dxa"/>
            <w:shd w:val="clear" w:color="auto" w:fill="FFFFFF"/>
          </w:tcPr>
          <w:p w14:paraId="5F8C3DBA" w14:textId="77777777" w:rsidR="00400E36" w:rsidRPr="00A73669" w:rsidRDefault="00512656">
            <w:pPr>
              <w:pStyle w:val="TableParagraph"/>
              <w:spacing w:before="0" w:line="244" w:lineRule="exact"/>
              <w:rPr>
                <w:rFonts w:ascii="Microsoft JhengHei" w:eastAsia="Microsoft JhengHei" w:hAnsi="Microsoft JhengHei" w:cs="Times New Roman"/>
                <w:color w:val="000000"/>
              </w:rPr>
            </w:pP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Integer</w:t>
            </w:r>
          </w:p>
        </w:tc>
        <w:tc>
          <w:tcPr>
            <w:tcW w:w="6072" w:type="dxa"/>
            <w:shd w:val="clear" w:color="auto" w:fill="FFFFFF"/>
          </w:tcPr>
          <w:p w14:paraId="2228E628" w14:textId="77777777" w:rsidR="00400E36" w:rsidRPr="00A73669" w:rsidRDefault="00512656">
            <w:pPr>
              <w:pStyle w:val="TableParagraph"/>
              <w:spacing w:before="0" w:line="244" w:lineRule="exact"/>
              <w:ind w:left="1558"/>
              <w:rPr>
                <w:rFonts w:ascii="Microsoft JhengHei" w:eastAsia="Microsoft JhengHei" w:hAnsi="Microsoft JhengHei" w:cs="Times New Roman"/>
                <w:color w:val="000000"/>
              </w:rPr>
            </w:pP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An integer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  <w:spacing w:val="-3"/>
              </w:rPr>
              <w:t xml:space="preserve"> 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number</w:t>
            </w:r>
          </w:p>
        </w:tc>
      </w:tr>
    </w:tbl>
    <w:p w14:paraId="5A2D84D9" w14:textId="77777777" w:rsidR="00400E36" w:rsidRPr="00A73669" w:rsidRDefault="00400E36">
      <w:pPr>
        <w:pStyle w:val="BodyText"/>
        <w:tabs>
          <w:tab w:val="left" w:pos="940"/>
          <w:tab w:val="left" w:pos="9718"/>
        </w:tabs>
        <w:spacing w:before="1"/>
        <w:ind w:left="470"/>
        <w:rPr>
          <w:rFonts w:ascii="Microsoft JhengHei" w:eastAsia="Microsoft JhengHei" w:hAnsi="Microsoft JhengHei" w:cs="Times New Roman"/>
          <w:b w:val="0"/>
          <w:u w:val="single" w:color="4AACC5"/>
        </w:rPr>
      </w:pPr>
    </w:p>
    <w:p w14:paraId="1F4E59CB" w14:textId="77777777" w:rsidR="00400E36" w:rsidRPr="00A73669" w:rsidRDefault="00512656">
      <w:pPr>
        <w:pStyle w:val="BodyText"/>
        <w:tabs>
          <w:tab w:val="left" w:pos="940"/>
          <w:tab w:val="left" w:pos="9718"/>
        </w:tabs>
        <w:spacing w:before="1"/>
        <w:ind w:left="470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  <w:b w:val="0"/>
        </w:rPr>
        <w:t></w:t>
      </w:r>
      <w:r w:rsidRPr="00A73669">
        <w:rPr>
          <w:rFonts w:ascii="Microsoft JhengHei" w:eastAsia="Microsoft JhengHei" w:hAnsi="Microsoft JhengHei" w:cs="Times New Roman"/>
          <w:b w:val="0"/>
        </w:rPr>
        <w:tab/>
      </w:r>
      <w:r w:rsidRPr="00A73669">
        <w:rPr>
          <w:rFonts w:ascii="Microsoft JhengHei" w:eastAsia="Microsoft JhengHei" w:hAnsi="Microsoft JhengHei" w:cs="Times New Roman"/>
        </w:rPr>
        <w:t>Date/Time</w:t>
      </w:r>
      <w:r w:rsidRPr="00A73669">
        <w:rPr>
          <w:rFonts w:ascii="Microsoft JhengHei" w:eastAsia="Microsoft JhengHei" w:hAnsi="Microsoft JhengHei" w:cs="Times New Roman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date</w:t>
      </w:r>
      <w:r w:rsidRPr="00A73669">
        <w:rPr>
          <w:rFonts w:ascii="Microsoft JhengHei" w:eastAsia="Microsoft JhengHei" w:hAnsi="Microsoft JhengHei" w:cs="Times New Roman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types</w:t>
      </w:r>
      <w:r w:rsidRPr="00A73669">
        <w:rPr>
          <w:rFonts w:ascii="Microsoft JhengHei" w:eastAsia="Microsoft JhengHei" w:hAnsi="Microsoft JhengHei" w:cs="Times New Roman"/>
        </w:rPr>
        <w:tab/>
      </w:r>
    </w:p>
    <w:p w14:paraId="1BD775DF" w14:textId="77777777" w:rsidR="00400E36" w:rsidRPr="00A73669" w:rsidRDefault="00400E36">
      <w:pPr>
        <w:pStyle w:val="BodyText"/>
        <w:spacing w:before="7"/>
        <w:ind w:left="0"/>
        <w:rPr>
          <w:rFonts w:ascii="Microsoft JhengHei" w:eastAsia="Microsoft JhengHei" w:hAnsi="Microsoft JhengHei" w:cs="Times New Roman"/>
        </w:rPr>
      </w:pPr>
    </w:p>
    <w:tbl>
      <w:tblPr>
        <w:tblW w:w="0" w:type="auto"/>
        <w:tblInd w:w="46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18"/>
        <w:gridCol w:w="4744"/>
      </w:tblGrid>
      <w:tr w:rsidR="00400E36" w:rsidRPr="00A73669" w14:paraId="73B8ED2C" w14:textId="77777777">
        <w:trPr>
          <w:trHeight w:val="222"/>
        </w:trPr>
        <w:tc>
          <w:tcPr>
            <w:tcW w:w="4518" w:type="dxa"/>
            <w:shd w:val="clear" w:color="auto" w:fill="FFFFFF"/>
          </w:tcPr>
          <w:p w14:paraId="33D1BD89" w14:textId="77777777" w:rsidR="00400E36" w:rsidRPr="00A73669" w:rsidRDefault="00512656">
            <w:pPr>
              <w:pStyle w:val="TableParagraph"/>
              <w:spacing w:before="0" w:line="203" w:lineRule="exact"/>
              <w:rPr>
                <w:rFonts w:ascii="Microsoft JhengHei" w:eastAsia="Microsoft JhengHei" w:hAnsi="Microsoft JhengHei" w:cs="Times New Roman"/>
                <w:color w:val="000000"/>
              </w:rPr>
            </w:pP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Data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  <w:spacing w:val="-4"/>
              </w:rPr>
              <w:t xml:space="preserve"> 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type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  <w:spacing w:val="-4"/>
              </w:rPr>
              <w:t xml:space="preserve"> 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syntax</w:t>
            </w:r>
          </w:p>
        </w:tc>
        <w:tc>
          <w:tcPr>
            <w:tcW w:w="4744" w:type="dxa"/>
            <w:shd w:val="clear" w:color="auto" w:fill="FFFFFF"/>
          </w:tcPr>
          <w:p w14:paraId="1060FC3A" w14:textId="77777777" w:rsidR="00400E36" w:rsidRPr="00A73669" w:rsidRDefault="00512656">
            <w:pPr>
              <w:pStyle w:val="TableParagraph"/>
              <w:spacing w:before="0" w:line="203" w:lineRule="exact"/>
              <w:ind w:left="231"/>
              <w:rPr>
                <w:rFonts w:ascii="Microsoft JhengHei" w:eastAsia="Microsoft JhengHei" w:hAnsi="Microsoft JhengHei" w:cs="Times New Roman"/>
                <w:color w:val="000000"/>
              </w:rPr>
            </w:pP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Explanation</w:t>
            </w:r>
          </w:p>
        </w:tc>
      </w:tr>
      <w:tr w:rsidR="00400E36" w:rsidRPr="00A73669" w14:paraId="53B41514" w14:textId="77777777">
        <w:trPr>
          <w:trHeight w:val="268"/>
        </w:trPr>
        <w:tc>
          <w:tcPr>
            <w:tcW w:w="4518" w:type="dxa"/>
            <w:shd w:val="clear" w:color="auto" w:fill="FFFFFF"/>
          </w:tcPr>
          <w:p w14:paraId="186FA25B" w14:textId="77777777" w:rsidR="00400E36" w:rsidRPr="00A73669" w:rsidRDefault="00512656">
            <w:pPr>
              <w:pStyle w:val="TableParagraph"/>
              <w:rPr>
                <w:rFonts w:ascii="Microsoft JhengHei" w:eastAsia="Microsoft JhengHei" w:hAnsi="Microsoft JhengHei" w:cs="Times New Roman"/>
                <w:color w:val="000000"/>
              </w:rPr>
            </w:pP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Date</w:t>
            </w:r>
          </w:p>
        </w:tc>
        <w:tc>
          <w:tcPr>
            <w:tcW w:w="4744" w:type="dxa"/>
            <w:shd w:val="clear" w:color="auto" w:fill="FFFFFF"/>
          </w:tcPr>
          <w:p w14:paraId="0DB429CB" w14:textId="77777777" w:rsidR="00400E36" w:rsidRPr="00A73669" w:rsidRDefault="00512656">
            <w:pPr>
              <w:pStyle w:val="TableParagraph"/>
              <w:ind w:left="231"/>
              <w:rPr>
                <w:rFonts w:ascii="Microsoft JhengHei" w:eastAsia="Microsoft JhengHei" w:hAnsi="Microsoft JhengHei" w:cs="Times New Roman"/>
                <w:bCs/>
                <w:color w:val="000000"/>
              </w:rPr>
            </w:pPr>
            <w:r w:rsidRPr="00A73669">
              <w:rPr>
                <w:rFonts w:ascii="Microsoft JhengHei" w:eastAsia="Microsoft JhengHei" w:hAnsi="Microsoft JhengHei" w:cs="Times New Roman"/>
                <w:bCs/>
                <w:color w:val="000000"/>
              </w:rPr>
              <w:t>Includes</w:t>
            </w:r>
            <w:r w:rsidRPr="00A73669">
              <w:rPr>
                <w:rFonts w:ascii="Microsoft JhengHei" w:eastAsia="Microsoft JhengHei" w:hAnsi="Microsoft JhengHei" w:cs="Times New Roman"/>
                <w:bCs/>
                <w:color w:val="000000"/>
                <w:spacing w:val="-7"/>
              </w:rPr>
              <w:t xml:space="preserve"> </w:t>
            </w:r>
            <w:proofErr w:type="spellStart"/>
            <w:proofErr w:type="gramStart"/>
            <w:r w:rsidRPr="00A73669">
              <w:rPr>
                <w:rFonts w:ascii="Microsoft JhengHei" w:eastAsia="Microsoft JhengHei" w:hAnsi="Microsoft JhengHei" w:cs="Times New Roman"/>
                <w:bCs/>
                <w:color w:val="000000"/>
              </w:rPr>
              <w:t>year,month</w:t>
            </w:r>
            <w:proofErr w:type="gramEnd"/>
            <w:r w:rsidRPr="00A73669">
              <w:rPr>
                <w:rFonts w:ascii="Microsoft JhengHei" w:eastAsia="Microsoft JhengHei" w:hAnsi="Microsoft JhengHei" w:cs="Times New Roman"/>
                <w:bCs/>
                <w:color w:val="000000"/>
              </w:rPr>
              <w:t>,day</w:t>
            </w:r>
            <w:proofErr w:type="spellEnd"/>
          </w:p>
        </w:tc>
      </w:tr>
      <w:tr w:rsidR="00400E36" w:rsidRPr="00A73669" w14:paraId="290B5656" w14:textId="77777777">
        <w:trPr>
          <w:trHeight w:val="268"/>
        </w:trPr>
        <w:tc>
          <w:tcPr>
            <w:tcW w:w="4518" w:type="dxa"/>
            <w:shd w:val="clear" w:color="auto" w:fill="FFFFFF"/>
          </w:tcPr>
          <w:p w14:paraId="3E999348" w14:textId="77777777" w:rsidR="00400E36" w:rsidRPr="00A73669" w:rsidRDefault="00512656">
            <w:pPr>
              <w:pStyle w:val="TableParagraph"/>
              <w:rPr>
                <w:rFonts w:ascii="Microsoft JhengHei" w:eastAsia="Microsoft JhengHei" w:hAnsi="Microsoft JhengHei" w:cs="Times New Roman"/>
                <w:color w:val="000000"/>
              </w:rPr>
            </w:pPr>
            <w:proofErr w:type="gramStart"/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Timestamp(</w:t>
            </w:r>
            <w:proofErr w:type="gramEnd"/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fractional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  <w:spacing w:val="-6"/>
              </w:rPr>
              <w:t xml:space="preserve"> 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seconds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  <w:spacing w:val="-7"/>
              </w:rPr>
              <w:t xml:space="preserve"> 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precision)</w:t>
            </w:r>
          </w:p>
        </w:tc>
        <w:tc>
          <w:tcPr>
            <w:tcW w:w="4744" w:type="dxa"/>
            <w:shd w:val="clear" w:color="auto" w:fill="FFFFFF"/>
          </w:tcPr>
          <w:p w14:paraId="24B40407" w14:textId="77777777" w:rsidR="00400E36" w:rsidRPr="00A73669" w:rsidRDefault="00512656">
            <w:pPr>
              <w:pStyle w:val="TableParagraph"/>
              <w:ind w:left="231"/>
              <w:rPr>
                <w:rFonts w:ascii="Microsoft JhengHei" w:eastAsia="Microsoft JhengHei" w:hAnsi="Microsoft JhengHei" w:cs="Times New Roman"/>
                <w:bCs/>
                <w:color w:val="000000"/>
              </w:rPr>
            </w:pPr>
            <w:r w:rsidRPr="00A73669">
              <w:rPr>
                <w:rFonts w:ascii="Microsoft JhengHei" w:eastAsia="Microsoft JhengHei" w:hAnsi="Microsoft JhengHei" w:cs="Times New Roman"/>
                <w:bCs/>
                <w:color w:val="000000"/>
              </w:rPr>
              <w:t>Includes</w:t>
            </w:r>
            <w:r w:rsidRPr="00A73669">
              <w:rPr>
                <w:rFonts w:ascii="Microsoft JhengHei" w:eastAsia="Microsoft JhengHei" w:hAnsi="Microsoft JhengHei" w:cs="Times New Roman"/>
                <w:bCs/>
                <w:color w:val="000000"/>
                <w:spacing w:val="-6"/>
              </w:rPr>
              <w:t xml:space="preserve"> </w:t>
            </w:r>
            <w:proofErr w:type="spellStart"/>
            <w:proofErr w:type="gramStart"/>
            <w:r w:rsidRPr="00A73669">
              <w:rPr>
                <w:rFonts w:ascii="Microsoft JhengHei" w:eastAsia="Microsoft JhengHei" w:hAnsi="Microsoft JhengHei" w:cs="Times New Roman"/>
                <w:bCs/>
                <w:color w:val="000000"/>
              </w:rPr>
              <w:t>year,month</w:t>
            </w:r>
            <w:proofErr w:type="gramEnd"/>
            <w:r w:rsidRPr="00A73669">
              <w:rPr>
                <w:rFonts w:ascii="Microsoft JhengHei" w:eastAsia="Microsoft JhengHei" w:hAnsi="Microsoft JhengHei" w:cs="Times New Roman"/>
                <w:bCs/>
                <w:color w:val="000000"/>
              </w:rPr>
              <w:t>,day,hour,minute</w:t>
            </w:r>
            <w:proofErr w:type="spellEnd"/>
            <w:r w:rsidRPr="00A73669">
              <w:rPr>
                <w:rFonts w:ascii="Microsoft JhengHei" w:eastAsia="Microsoft JhengHei" w:hAnsi="Microsoft JhengHei" w:cs="Times New Roman"/>
                <w:bCs/>
                <w:color w:val="000000"/>
                <w:spacing w:val="-5"/>
              </w:rPr>
              <w:t xml:space="preserve"> </w:t>
            </w:r>
            <w:r w:rsidRPr="00A73669">
              <w:rPr>
                <w:rFonts w:ascii="Microsoft JhengHei" w:eastAsia="Microsoft JhengHei" w:hAnsi="Microsoft JhengHei" w:cs="Times New Roman"/>
                <w:bCs/>
                <w:color w:val="000000"/>
              </w:rPr>
              <w:t>&amp;</w:t>
            </w:r>
            <w:r w:rsidRPr="00A73669">
              <w:rPr>
                <w:rFonts w:ascii="Microsoft JhengHei" w:eastAsia="Microsoft JhengHei" w:hAnsi="Microsoft JhengHei" w:cs="Times New Roman"/>
                <w:bCs/>
                <w:color w:val="000000"/>
                <w:spacing w:val="-6"/>
              </w:rPr>
              <w:t xml:space="preserve"> </w:t>
            </w:r>
            <w:r w:rsidRPr="00A73669">
              <w:rPr>
                <w:rFonts w:ascii="Microsoft JhengHei" w:eastAsia="Microsoft JhengHei" w:hAnsi="Microsoft JhengHei" w:cs="Times New Roman"/>
                <w:bCs/>
                <w:color w:val="000000"/>
              </w:rPr>
              <w:t>second</w:t>
            </w:r>
          </w:p>
        </w:tc>
      </w:tr>
      <w:tr w:rsidR="00400E36" w:rsidRPr="00A73669" w14:paraId="66AFA490" w14:textId="77777777">
        <w:trPr>
          <w:trHeight w:val="268"/>
        </w:trPr>
        <w:tc>
          <w:tcPr>
            <w:tcW w:w="4518" w:type="dxa"/>
            <w:shd w:val="clear" w:color="auto" w:fill="FFFFFF"/>
          </w:tcPr>
          <w:p w14:paraId="32FBFA42" w14:textId="77777777" w:rsidR="00400E36" w:rsidRPr="00A73669" w:rsidRDefault="00400E36">
            <w:pPr>
              <w:pStyle w:val="TableParagraph"/>
              <w:rPr>
                <w:rFonts w:ascii="Microsoft JhengHei" w:eastAsia="Microsoft JhengHei" w:hAnsi="Microsoft JhengHei" w:cs="Times New Roman"/>
                <w:color w:val="000000"/>
              </w:rPr>
            </w:pPr>
          </w:p>
        </w:tc>
        <w:tc>
          <w:tcPr>
            <w:tcW w:w="4744" w:type="dxa"/>
            <w:shd w:val="clear" w:color="auto" w:fill="FFFFFF"/>
          </w:tcPr>
          <w:p w14:paraId="07BC87BA" w14:textId="77777777" w:rsidR="00400E36" w:rsidRPr="00A73669" w:rsidRDefault="00400E36">
            <w:pPr>
              <w:pStyle w:val="TableParagraph"/>
              <w:ind w:left="231"/>
              <w:rPr>
                <w:rFonts w:ascii="Microsoft JhengHei" w:eastAsia="Microsoft JhengHei" w:hAnsi="Microsoft JhengHei" w:cs="Times New Roman"/>
                <w:b/>
                <w:color w:val="000000"/>
              </w:rPr>
            </w:pPr>
          </w:p>
        </w:tc>
      </w:tr>
    </w:tbl>
    <w:p w14:paraId="7B4918C7" w14:textId="77777777" w:rsidR="00400E36" w:rsidRPr="00A73669" w:rsidRDefault="00400E36">
      <w:pPr>
        <w:pStyle w:val="BodyText"/>
        <w:spacing w:before="1"/>
        <w:ind w:left="0"/>
        <w:rPr>
          <w:rFonts w:ascii="Microsoft JhengHei" w:eastAsia="Microsoft JhengHei" w:hAnsi="Microsoft JhengHei" w:cs="Times New Roman"/>
        </w:rPr>
      </w:pPr>
    </w:p>
    <w:p w14:paraId="3E487CC9" w14:textId="77777777" w:rsidR="00400E36" w:rsidRPr="00A73669" w:rsidRDefault="00400E36">
      <w:pPr>
        <w:pStyle w:val="BodyText"/>
        <w:spacing w:before="1"/>
        <w:ind w:left="0"/>
        <w:rPr>
          <w:rFonts w:ascii="Microsoft JhengHei" w:eastAsia="Microsoft JhengHei" w:hAnsi="Microsoft JhengHei" w:cs="Times New Roman"/>
        </w:rPr>
      </w:pPr>
    </w:p>
    <w:p w14:paraId="7DE7F379" w14:textId="77777777" w:rsidR="00400E36" w:rsidRPr="00A73669" w:rsidRDefault="00512656">
      <w:pPr>
        <w:pStyle w:val="BodyText"/>
        <w:tabs>
          <w:tab w:val="left" w:pos="9636"/>
        </w:tabs>
        <w:spacing w:before="1"/>
        <w:ind w:right="185" w:hanging="29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  <w:lang w:val="en-IN"/>
        </w:rPr>
        <w:t>Q</w:t>
      </w:r>
      <w:proofErr w:type="gramStart"/>
      <w:r w:rsidRPr="00A73669">
        <w:rPr>
          <w:rFonts w:ascii="Microsoft JhengHei" w:eastAsia="Microsoft JhengHei" w:hAnsi="Microsoft JhengHei" w:cs="Times New Roman"/>
          <w:lang w:val="en-IN"/>
        </w:rPr>
        <w:t>8.Write</w:t>
      </w:r>
      <w:proofErr w:type="gramEnd"/>
      <w:r w:rsidRPr="00A73669">
        <w:rPr>
          <w:rFonts w:ascii="Microsoft JhengHei" w:eastAsia="Microsoft JhengHei" w:hAnsi="Microsoft JhengHei" w:cs="Times New Roman"/>
          <w:lang w:val="en-IN"/>
        </w:rPr>
        <w:t xml:space="preserve"> and explain GRANT &amp; </w:t>
      </w:r>
      <w:r w:rsidRPr="00A73669">
        <w:rPr>
          <w:rFonts w:ascii="Microsoft JhengHei" w:eastAsia="Microsoft JhengHei" w:hAnsi="Microsoft JhengHei" w:cs="Times New Roman"/>
        </w:rPr>
        <w:t xml:space="preserve"> </w:t>
      </w:r>
      <w:r w:rsidRPr="00A73669">
        <w:rPr>
          <w:rFonts w:ascii="Microsoft JhengHei" w:eastAsia="Microsoft JhengHei" w:hAnsi="Microsoft JhengHei" w:cs="Times New Roman"/>
          <w:lang w:val="en-IN"/>
        </w:rPr>
        <w:t>REVOKE commands</w:t>
      </w:r>
      <w:r w:rsidRPr="00A73669">
        <w:rPr>
          <w:rFonts w:ascii="Microsoft JhengHei" w:eastAsia="Microsoft JhengHei" w:hAnsi="Microsoft JhengHei" w:cs="Times New Roman"/>
        </w:rPr>
        <w:t xml:space="preserve">                                                                        Ans.</w:t>
      </w:r>
    </w:p>
    <w:p w14:paraId="46745B99" w14:textId="77777777" w:rsidR="00400E36" w:rsidRPr="00A73669" w:rsidRDefault="00512656">
      <w:pPr>
        <w:pStyle w:val="BodyText"/>
        <w:spacing w:before="4" w:line="235" w:lineRule="auto"/>
        <w:rPr>
          <w:rFonts w:ascii="Microsoft JhengHei" w:eastAsia="Microsoft JhengHei" w:hAnsi="Microsoft JhengHei" w:cs="Times New Roman"/>
          <w:b w:val="0"/>
          <w:bCs w:val="0"/>
        </w:rPr>
      </w:pPr>
      <w:proofErr w:type="gramStart"/>
      <w:r w:rsidRPr="00A73669">
        <w:rPr>
          <w:rFonts w:ascii="Microsoft JhengHei" w:eastAsia="Microsoft JhengHei" w:hAnsi="Microsoft JhengHei" w:cs="Times New Roman"/>
        </w:rPr>
        <w:t>Grant</w:t>
      </w:r>
      <w:r w:rsidRPr="00A73669">
        <w:rPr>
          <w:rFonts w:ascii="Microsoft JhengHei" w:eastAsia="Microsoft JhengHei" w:hAnsi="Microsoft JhengHei" w:cs="Times New Roman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:</w:t>
      </w:r>
      <w:proofErr w:type="gramEnd"/>
      <w:r w:rsidRPr="00A73669">
        <w:rPr>
          <w:rFonts w:ascii="Microsoft JhengHei" w:eastAsia="Microsoft JhengHei" w:hAnsi="Microsoft JhengHei" w:cs="Times New Roman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The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GRANT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command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is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used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to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give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privileges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(permissions)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to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users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or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roles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on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database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objects.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These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privileges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determine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what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actions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the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users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can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perform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on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those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objects.</w:t>
      </w:r>
    </w:p>
    <w:p w14:paraId="78EAD31F" w14:textId="77777777" w:rsidR="00400E36" w:rsidRPr="00A73669" w:rsidRDefault="00512656">
      <w:pPr>
        <w:pStyle w:val="BodyText"/>
        <w:spacing w:before="3"/>
        <w:rPr>
          <w:rFonts w:ascii="Microsoft JhengHei" w:eastAsia="Microsoft JhengHei" w:hAnsi="Microsoft JhengHei" w:cs="Times New Roman"/>
        </w:rPr>
      </w:pPr>
      <w:proofErr w:type="gramStart"/>
      <w:r w:rsidRPr="00A73669">
        <w:rPr>
          <w:rFonts w:ascii="Microsoft JhengHei" w:eastAsia="Microsoft JhengHei" w:hAnsi="Microsoft JhengHei" w:cs="Times New Roman"/>
        </w:rPr>
        <w:t>Syntax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:</w:t>
      </w:r>
      <w:proofErr w:type="gramEnd"/>
    </w:p>
    <w:p w14:paraId="63B24498" w14:textId="77777777" w:rsidR="00400E36" w:rsidRPr="00A73669" w:rsidRDefault="00512656">
      <w:pPr>
        <w:pStyle w:val="BodyText"/>
        <w:ind w:right="1030"/>
        <w:rPr>
          <w:rFonts w:ascii="Microsoft JhengHei" w:eastAsia="Microsoft JhengHei" w:hAnsi="Microsoft JhengHei" w:cs="Times New Roman"/>
          <w:spacing w:val="-47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GRANT&lt;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privilege_type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</w:rPr>
        <w:t>&gt; ON &lt;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object_name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</w:rPr>
        <w:t>&gt; TO</w:t>
      </w:r>
      <w:r w:rsidRPr="00A73669">
        <w:rPr>
          <w:rFonts w:ascii="Microsoft JhengHei" w:eastAsia="Microsoft JhengHei" w:hAnsi="Microsoft JhengHei" w:cs="Times New Roman"/>
          <w:b w:val="0"/>
          <w:bCs w:val="0"/>
          <w:lang w:val="en-IN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USER;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7"/>
        </w:rPr>
        <w:t xml:space="preserve"> </w:t>
      </w:r>
    </w:p>
    <w:p w14:paraId="48FE70A2" w14:textId="77777777" w:rsidR="00400E36" w:rsidRPr="00A73669" w:rsidRDefault="00512656">
      <w:pPr>
        <w:pStyle w:val="BodyText"/>
        <w:ind w:right="4346"/>
        <w:rPr>
          <w:rFonts w:ascii="Microsoft JhengHei" w:eastAsia="Microsoft JhengHei" w:hAnsi="Microsoft JhengHei" w:cs="Times New Roman"/>
        </w:rPr>
      </w:pPr>
      <w:proofErr w:type="gramStart"/>
      <w:r w:rsidRPr="00A73669">
        <w:rPr>
          <w:rFonts w:ascii="Microsoft JhengHei" w:eastAsia="Microsoft JhengHei" w:hAnsi="Microsoft JhengHei" w:cs="Times New Roman"/>
        </w:rPr>
        <w:t>Example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:</w:t>
      </w:r>
      <w:proofErr w:type="gramEnd"/>
    </w:p>
    <w:p w14:paraId="6433C287" w14:textId="77777777" w:rsidR="00400E36" w:rsidRPr="00A73669" w:rsidRDefault="00512656">
      <w:pPr>
        <w:pStyle w:val="BodyText"/>
        <w:spacing w:before="1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lastRenderedPageBreak/>
        <w:t>GRANT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SELECT,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INSERT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ON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Employees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6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TO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John;</w:t>
      </w:r>
    </w:p>
    <w:p w14:paraId="30BAA06B" w14:textId="77777777" w:rsidR="00400E36" w:rsidRPr="00A73669" w:rsidRDefault="00400E36">
      <w:pPr>
        <w:rPr>
          <w:rFonts w:ascii="Microsoft JhengHei" w:eastAsia="Microsoft JhengHei" w:hAnsi="Microsoft JhengHei" w:cs="Times New Roman"/>
        </w:rPr>
      </w:pPr>
    </w:p>
    <w:p w14:paraId="02A8E784" w14:textId="77777777" w:rsidR="00400E36" w:rsidRPr="00A73669" w:rsidRDefault="00400E36">
      <w:pPr>
        <w:rPr>
          <w:rFonts w:ascii="Microsoft JhengHei" w:eastAsia="Microsoft JhengHei" w:hAnsi="Microsoft JhengHei" w:cs="Times New Roman"/>
        </w:rPr>
      </w:pPr>
    </w:p>
    <w:p w14:paraId="24C660BC" w14:textId="77777777" w:rsidR="00400E36" w:rsidRPr="00A73669" w:rsidRDefault="00512656">
      <w:pPr>
        <w:pStyle w:val="BodyText"/>
        <w:spacing w:before="43"/>
        <w:ind w:right="419"/>
        <w:rPr>
          <w:rFonts w:ascii="Microsoft JhengHei" w:eastAsia="Microsoft JhengHei" w:hAnsi="Microsoft JhengHei" w:cs="Times New Roman"/>
          <w:b w:val="0"/>
          <w:bCs w:val="0"/>
        </w:rPr>
      </w:pPr>
      <w:proofErr w:type="gramStart"/>
      <w:r w:rsidRPr="00A73669">
        <w:rPr>
          <w:rFonts w:ascii="Microsoft JhengHei" w:eastAsia="Microsoft JhengHei" w:hAnsi="Microsoft JhengHei" w:cs="Times New Roman"/>
        </w:rPr>
        <w:t>Revoke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:</w:t>
      </w:r>
      <w:proofErr w:type="gramEnd"/>
      <w:r w:rsidRPr="00A73669">
        <w:rPr>
          <w:rFonts w:ascii="Microsoft JhengHei" w:eastAsia="Microsoft JhengHei" w:hAnsi="Microsoft JhengHei" w:cs="Times New Roman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The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REVOKE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command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is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used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to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take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back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privileges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that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were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previously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granted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to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6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users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or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roles.</w:t>
      </w:r>
    </w:p>
    <w:p w14:paraId="6979E576" w14:textId="77777777" w:rsidR="00400E36" w:rsidRPr="00A73669" w:rsidRDefault="00512656">
      <w:pPr>
        <w:pStyle w:val="BodyText"/>
        <w:spacing w:before="1"/>
        <w:rPr>
          <w:rFonts w:ascii="Microsoft JhengHei" w:eastAsia="Microsoft JhengHei" w:hAnsi="Microsoft JhengHei" w:cs="Times New Roman"/>
        </w:rPr>
      </w:pPr>
      <w:proofErr w:type="gramStart"/>
      <w:r w:rsidRPr="00A73669">
        <w:rPr>
          <w:rFonts w:ascii="Microsoft JhengHei" w:eastAsia="Microsoft JhengHei" w:hAnsi="Microsoft JhengHei" w:cs="Times New Roman"/>
        </w:rPr>
        <w:t>Syntax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:</w:t>
      </w:r>
      <w:proofErr w:type="gramEnd"/>
    </w:p>
    <w:p w14:paraId="0464D68F" w14:textId="77777777" w:rsidR="00400E36" w:rsidRPr="00A73669" w:rsidRDefault="00512656">
      <w:pPr>
        <w:pStyle w:val="BodyText"/>
        <w:ind w:right="810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REVOKE&lt;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privilege_type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</w:rPr>
        <w:t>&gt; ON &lt;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object_name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</w:rPr>
        <w:t>&gt; FROM</w:t>
      </w:r>
      <w:r w:rsidRPr="00A73669">
        <w:rPr>
          <w:rFonts w:ascii="Microsoft JhengHei" w:eastAsia="Microsoft JhengHei" w:hAnsi="Microsoft JhengHei" w:cs="Times New Roman"/>
          <w:b w:val="0"/>
          <w:bCs w:val="0"/>
          <w:lang w:val="en-IN"/>
        </w:rPr>
        <w:t xml:space="preserve"> </w:t>
      </w:r>
      <w:proofErr w:type="gramStart"/>
      <w:r w:rsidRPr="00A73669">
        <w:rPr>
          <w:rFonts w:ascii="Microsoft JhengHei" w:eastAsia="Microsoft JhengHei" w:hAnsi="Microsoft JhengHei" w:cs="Times New Roman"/>
          <w:b w:val="0"/>
          <w:bCs w:val="0"/>
        </w:rPr>
        <w:t>USER[</w:t>
      </w:r>
      <w:proofErr w:type="gramEnd"/>
      <w:r w:rsidRPr="00A73669">
        <w:rPr>
          <w:rFonts w:ascii="Microsoft JhengHei" w:eastAsia="Microsoft JhengHei" w:hAnsi="Microsoft JhengHei" w:cs="Times New Roman"/>
          <w:b w:val="0"/>
          <w:bCs w:val="0"/>
        </w:rPr>
        <w:t>cascade];</w:t>
      </w:r>
    </w:p>
    <w:p w14:paraId="2B87D4A3" w14:textId="77777777" w:rsidR="00400E36" w:rsidRPr="00A73669" w:rsidRDefault="00512656">
      <w:pPr>
        <w:pStyle w:val="BodyText"/>
        <w:ind w:right="3090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Example:</w:t>
      </w:r>
    </w:p>
    <w:p w14:paraId="14F53CE5" w14:textId="77777777" w:rsidR="00400E36" w:rsidRPr="00A73669" w:rsidRDefault="00512656">
      <w:pPr>
        <w:pStyle w:val="BodyText"/>
        <w:spacing w:before="1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REVOKE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ALL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PRIVILEGES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ON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Employees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FROM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John;</w:t>
      </w:r>
    </w:p>
    <w:p w14:paraId="1F2DE234" w14:textId="77777777" w:rsidR="00400E36" w:rsidRPr="00A73669" w:rsidRDefault="00400E36">
      <w:pPr>
        <w:pStyle w:val="BodyText"/>
        <w:spacing w:before="1"/>
        <w:rPr>
          <w:rFonts w:ascii="Microsoft JhengHei" w:eastAsia="Microsoft JhengHei" w:hAnsi="Microsoft JhengHei" w:cs="Times New Roman"/>
          <w:b w:val="0"/>
          <w:bCs w:val="0"/>
        </w:rPr>
      </w:pPr>
    </w:p>
    <w:p w14:paraId="3E4BA388" w14:textId="77777777" w:rsidR="00400E36" w:rsidRPr="00A73669" w:rsidRDefault="00512656">
      <w:pPr>
        <w:pStyle w:val="BodyText"/>
        <w:spacing w:before="1"/>
        <w:rPr>
          <w:rFonts w:ascii="Microsoft JhengHei" w:eastAsia="Microsoft JhengHei" w:hAnsi="Microsoft JhengHei" w:cs="Times New Roman"/>
          <w:lang w:val="en-IN"/>
        </w:rPr>
      </w:pPr>
      <w:r w:rsidRPr="00A73669">
        <w:rPr>
          <w:rFonts w:ascii="Microsoft JhengHei" w:eastAsia="Microsoft JhengHei" w:hAnsi="Microsoft JhengHei" w:cs="Times New Roman"/>
          <w:lang w:val="en-IN"/>
        </w:rPr>
        <w:t>Q</w:t>
      </w:r>
      <w:proofErr w:type="gramStart"/>
      <w:r w:rsidRPr="00A73669">
        <w:rPr>
          <w:rFonts w:ascii="Microsoft JhengHei" w:eastAsia="Microsoft JhengHei" w:hAnsi="Microsoft JhengHei" w:cs="Times New Roman"/>
          <w:lang w:val="en-IN"/>
        </w:rPr>
        <w:t>9.How</w:t>
      </w:r>
      <w:proofErr w:type="gramEnd"/>
      <w:r w:rsidRPr="00A73669">
        <w:rPr>
          <w:rFonts w:ascii="Microsoft JhengHei" w:eastAsia="Microsoft JhengHei" w:hAnsi="Microsoft JhengHei" w:cs="Times New Roman"/>
          <w:lang w:val="en-IN"/>
        </w:rPr>
        <w:t xml:space="preserve"> to create a role and assign password and privileges.</w:t>
      </w:r>
    </w:p>
    <w:p w14:paraId="76CD6C8C" w14:textId="77777777" w:rsidR="00400E36" w:rsidRPr="00A73669" w:rsidRDefault="00512656">
      <w:pPr>
        <w:pStyle w:val="BodyText"/>
        <w:tabs>
          <w:tab w:val="left" w:pos="9636"/>
        </w:tabs>
        <w:spacing w:before="57"/>
        <w:ind w:right="185" w:hanging="29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</w:rPr>
        <w:t>Ans.</w:t>
      </w:r>
    </w:p>
    <w:p w14:paraId="41CA3663" w14:textId="77777777" w:rsidR="00400E36" w:rsidRPr="00A73669" w:rsidRDefault="00512656">
      <w:pPr>
        <w:pStyle w:val="BodyText"/>
        <w:ind w:right="6445"/>
        <w:rPr>
          <w:rFonts w:ascii="Microsoft JhengHei" w:eastAsia="Microsoft JhengHei" w:hAnsi="Microsoft JhengHei" w:cs="Times New Roman"/>
        </w:rPr>
      </w:pPr>
      <w:proofErr w:type="gramStart"/>
      <w:r w:rsidRPr="00A73669">
        <w:rPr>
          <w:rFonts w:ascii="Microsoft JhengHei" w:eastAsia="Microsoft JhengHei" w:hAnsi="Microsoft JhengHei" w:cs="Times New Roman"/>
        </w:rPr>
        <w:t>Syntax :</w:t>
      </w:r>
      <w:proofErr w:type="gramEnd"/>
      <w:r w:rsidRPr="00A73669">
        <w:rPr>
          <w:rFonts w:ascii="Microsoft JhengHei" w:eastAsia="Microsoft JhengHei" w:hAnsi="Microsoft JhengHei" w:cs="Times New Roman"/>
          <w:spacing w:val="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role&lt;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role_name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</w:rPr>
        <w:t>&gt;,&lt;password&gt;;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Example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:</w:t>
      </w:r>
    </w:p>
    <w:p w14:paraId="059553CD" w14:textId="77777777" w:rsidR="00400E36" w:rsidRPr="00A73669" w:rsidRDefault="00512656">
      <w:pPr>
        <w:pStyle w:val="BodyText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Create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7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role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7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‘role_test’,’best123’;</w:t>
      </w:r>
    </w:p>
    <w:p w14:paraId="4CBC9F29" w14:textId="77777777" w:rsidR="00400E36" w:rsidRPr="00A73669" w:rsidRDefault="00400E36">
      <w:pPr>
        <w:pStyle w:val="BodyText"/>
        <w:spacing w:before="2"/>
        <w:ind w:left="0"/>
        <w:rPr>
          <w:rFonts w:ascii="Microsoft JhengHei" w:eastAsia="Microsoft JhengHei" w:hAnsi="Microsoft JhengHei" w:cs="Times New Roman"/>
        </w:rPr>
      </w:pPr>
    </w:p>
    <w:p w14:paraId="7B32D0DE" w14:textId="77777777" w:rsidR="00400E36" w:rsidRPr="00A73669" w:rsidRDefault="00512656">
      <w:pPr>
        <w:pStyle w:val="BodyText"/>
        <w:tabs>
          <w:tab w:val="left" w:pos="9636"/>
        </w:tabs>
        <w:spacing w:before="56"/>
        <w:ind w:right="185" w:hanging="29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  <w:spacing w:val="-2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Q10.</w:t>
      </w:r>
      <w:r w:rsidRPr="00A73669">
        <w:rPr>
          <w:rFonts w:ascii="Microsoft JhengHei" w:eastAsia="Microsoft JhengHei" w:hAnsi="Microsoft JhengHei" w:cs="Times New Roman"/>
          <w:spacing w:val="-6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List</w:t>
      </w:r>
      <w:r w:rsidRPr="00A73669">
        <w:rPr>
          <w:rFonts w:ascii="Microsoft JhengHei" w:eastAsia="Microsoft JhengHei" w:hAnsi="Microsoft JhengHei" w:cs="Times New Roman"/>
          <w:spacing w:val="1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&amp;</w:t>
      </w:r>
      <w:r w:rsidRPr="00A73669">
        <w:rPr>
          <w:rFonts w:ascii="Microsoft JhengHei" w:eastAsia="Microsoft JhengHei" w:hAnsi="Microsoft JhengHei" w:cs="Times New Roman"/>
          <w:spacing w:val="-6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explain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SET</w:t>
      </w:r>
      <w:r w:rsidRPr="00A73669">
        <w:rPr>
          <w:rFonts w:ascii="Microsoft JhengHei" w:eastAsia="Microsoft JhengHei" w:hAnsi="Microsoft JhengHei" w:cs="Times New Roman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operators.</w:t>
      </w:r>
      <w:r w:rsidRPr="00A73669">
        <w:rPr>
          <w:rFonts w:ascii="Microsoft JhengHei" w:eastAsia="Microsoft JhengHei" w:hAnsi="Microsoft JhengHei" w:cs="Times New Roman"/>
        </w:rPr>
        <w:tab/>
        <w:t xml:space="preserve">                                                                                                                   Ans.</w:t>
      </w:r>
    </w:p>
    <w:p w14:paraId="6783C0D8" w14:textId="77777777" w:rsidR="00400E36" w:rsidRPr="00A73669" w:rsidRDefault="00512656">
      <w:pPr>
        <w:pStyle w:val="ListParagraph"/>
        <w:numPr>
          <w:ilvl w:val="0"/>
          <w:numId w:val="15"/>
        </w:numPr>
        <w:tabs>
          <w:tab w:val="left" w:pos="797"/>
        </w:tabs>
        <w:spacing w:before="1"/>
        <w:ind w:right="392" w:firstLine="0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/>
        </w:rPr>
        <w:t xml:space="preserve">UNION: </w:t>
      </w:r>
      <w:r w:rsidRPr="00A73669">
        <w:rPr>
          <w:rFonts w:ascii="Microsoft JhengHei" w:eastAsia="Microsoft JhengHei" w:hAnsi="Microsoft JhengHei" w:cs="Times New Roman"/>
          <w:bCs/>
        </w:rPr>
        <w:t xml:space="preserve">Combines the results of two queries and removes duplicate rows. </w:t>
      </w:r>
    </w:p>
    <w:p w14:paraId="448A0366" w14:textId="77777777" w:rsidR="00400E36" w:rsidRPr="00A73669" w:rsidRDefault="00512656">
      <w:pPr>
        <w:pStyle w:val="BodyText"/>
        <w:spacing w:before="1"/>
        <w:ind w:left="724"/>
        <w:rPr>
          <w:rFonts w:ascii="Microsoft JhengHei" w:eastAsia="Microsoft JhengHei" w:hAnsi="Microsoft JhengHei" w:cs="Times New Roman"/>
        </w:rPr>
      </w:pPr>
      <w:proofErr w:type="gramStart"/>
      <w:r w:rsidRPr="00A73669">
        <w:rPr>
          <w:rFonts w:ascii="Microsoft JhengHei" w:eastAsia="Microsoft JhengHei" w:hAnsi="Microsoft JhengHei" w:cs="Times New Roman"/>
        </w:rPr>
        <w:t>Example :</w:t>
      </w:r>
      <w:proofErr w:type="gramEnd"/>
    </w:p>
    <w:p w14:paraId="7DB12D3A" w14:textId="77777777" w:rsidR="00400E36" w:rsidRPr="00A73669" w:rsidRDefault="00512656">
      <w:pPr>
        <w:pStyle w:val="BodyText"/>
        <w:ind w:left="724" w:right="6363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SELECT column1 FROM table1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UNION</w:t>
      </w:r>
    </w:p>
    <w:p w14:paraId="11210DB9" w14:textId="77777777" w:rsidR="00400E36" w:rsidRPr="00A73669" w:rsidRDefault="00512656">
      <w:pPr>
        <w:pStyle w:val="BodyText"/>
        <w:spacing w:before="1"/>
        <w:ind w:left="724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SELECT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column1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FROM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table2;</w:t>
      </w:r>
    </w:p>
    <w:p w14:paraId="3C182B3A" w14:textId="77777777" w:rsidR="00400E36" w:rsidRPr="00A73669" w:rsidRDefault="00400E36">
      <w:pPr>
        <w:pStyle w:val="BodyText"/>
        <w:spacing w:before="1"/>
        <w:ind w:left="724"/>
        <w:rPr>
          <w:rFonts w:ascii="Microsoft JhengHei" w:eastAsia="Microsoft JhengHei" w:hAnsi="Microsoft JhengHei" w:cs="Times New Roman"/>
          <w:b w:val="0"/>
          <w:bCs w:val="0"/>
        </w:rPr>
      </w:pPr>
    </w:p>
    <w:p w14:paraId="063F32AE" w14:textId="77777777" w:rsidR="00400E36" w:rsidRPr="00A73669" w:rsidRDefault="00512656">
      <w:pPr>
        <w:pStyle w:val="ListParagraph"/>
        <w:numPr>
          <w:ilvl w:val="0"/>
          <w:numId w:val="15"/>
        </w:numPr>
        <w:tabs>
          <w:tab w:val="left" w:pos="797"/>
        </w:tabs>
        <w:ind w:right="268" w:firstLine="0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>UNION</w:t>
      </w:r>
      <w:r w:rsidRPr="00A73669">
        <w:rPr>
          <w:rFonts w:ascii="Microsoft JhengHei" w:eastAsia="Microsoft JhengHei" w:hAnsi="Microsoft JhengHei" w:cs="Times New Roman"/>
          <w:b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ALL:</w:t>
      </w:r>
      <w:r w:rsidRPr="00A73669">
        <w:rPr>
          <w:rFonts w:ascii="Microsoft JhengHei" w:eastAsia="Microsoft JhengHei" w:hAnsi="Microsoft JhengHei" w:cs="Times New Roman"/>
          <w:b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Combines the</w:t>
      </w:r>
      <w:r w:rsidRPr="00A73669">
        <w:rPr>
          <w:rFonts w:ascii="Microsoft JhengHei" w:eastAsia="Microsoft JhengHei" w:hAnsi="Microsoft JhengHei" w:cs="Times New Roman"/>
          <w:b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results</w:t>
      </w:r>
      <w:r w:rsidRPr="00A73669">
        <w:rPr>
          <w:rFonts w:ascii="Microsoft JhengHei" w:eastAsia="Microsoft JhengHei" w:hAnsi="Microsoft JhengHei" w:cs="Times New Roman"/>
          <w:b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of</w:t>
      </w:r>
      <w:r w:rsidRPr="00A73669">
        <w:rPr>
          <w:rFonts w:ascii="Microsoft JhengHei" w:eastAsia="Microsoft JhengHei" w:hAnsi="Microsoft JhengHei" w:cs="Times New Roman"/>
          <w:b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two</w:t>
      </w:r>
      <w:r w:rsidRPr="00A73669">
        <w:rPr>
          <w:rFonts w:ascii="Microsoft JhengHei" w:eastAsia="Microsoft JhengHei" w:hAnsi="Microsoft JhengHei" w:cs="Times New Roman"/>
          <w:b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queries</w:t>
      </w:r>
      <w:r w:rsidRPr="00A73669">
        <w:rPr>
          <w:rFonts w:ascii="Microsoft JhengHei" w:eastAsia="Microsoft JhengHei" w:hAnsi="Microsoft JhengHei" w:cs="Times New Roman"/>
          <w:b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but</w:t>
      </w:r>
      <w:r w:rsidRPr="00A73669">
        <w:rPr>
          <w:rFonts w:ascii="Microsoft JhengHei" w:eastAsia="Microsoft JhengHei" w:hAnsi="Microsoft JhengHei" w:cs="Times New Roman"/>
          <w:b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includes</w:t>
      </w:r>
      <w:r w:rsidRPr="00A73669">
        <w:rPr>
          <w:rFonts w:ascii="Microsoft JhengHei" w:eastAsia="Microsoft JhengHei" w:hAnsi="Microsoft JhengHei" w:cs="Times New Roman"/>
          <w:b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all</w:t>
      </w:r>
      <w:r w:rsidRPr="00A73669">
        <w:rPr>
          <w:rFonts w:ascii="Microsoft JhengHei" w:eastAsia="Microsoft JhengHei" w:hAnsi="Microsoft JhengHei" w:cs="Times New Roman"/>
          <w:b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duplicate</w:t>
      </w:r>
      <w:r w:rsidRPr="00A73669">
        <w:rPr>
          <w:rFonts w:ascii="Microsoft JhengHei" w:eastAsia="Microsoft JhengHei" w:hAnsi="Microsoft JhengHei" w:cs="Times New Roman"/>
          <w:b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rows.</w:t>
      </w:r>
      <w:r w:rsidRPr="00A73669">
        <w:rPr>
          <w:rFonts w:ascii="Microsoft JhengHei" w:eastAsia="Microsoft JhengHei" w:hAnsi="Microsoft JhengHei" w:cs="Times New Roman"/>
          <w:b/>
          <w:spacing w:val="-4"/>
        </w:rPr>
        <w:t xml:space="preserve"> </w:t>
      </w:r>
    </w:p>
    <w:p w14:paraId="4187F22F" w14:textId="77777777" w:rsidR="00400E36" w:rsidRPr="00A73669" w:rsidRDefault="00512656">
      <w:pPr>
        <w:pStyle w:val="BodyText"/>
        <w:spacing w:before="1"/>
        <w:ind w:left="724"/>
        <w:rPr>
          <w:rFonts w:ascii="Microsoft JhengHei" w:eastAsia="Microsoft JhengHei" w:hAnsi="Microsoft JhengHei" w:cs="Times New Roman"/>
        </w:rPr>
      </w:pPr>
      <w:proofErr w:type="gramStart"/>
      <w:r w:rsidRPr="00A73669">
        <w:rPr>
          <w:rFonts w:ascii="Microsoft JhengHei" w:eastAsia="Microsoft JhengHei" w:hAnsi="Microsoft JhengHei" w:cs="Times New Roman"/>
        </w:rPr>
        <w:t>Example</w:t>
      </w:r>
      <w:r w:rsidRPr="00A73669">
        <w:rPr>
          <w:rFonts w:ascii="Microsoft JhengHei" w:eastAsia="Microsoft JhengHei" w:hAnsi="Microsoft JhengHei" w:cs="Times New Roman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:</w:t>
      </w:r>
      <w:proofErr w:type="gramEnd"/>
    </w:p>
    <w:p w14:paraId="1762DF07" w14:textId="77777777" w:rsidR="00400E36" w:rsidRPr="00A73669" w:rsidRDefault="00512656">
      <w:pPr>
        <w:pStyle w:val="BodyText"/>
        <w:ind w:left="724" w:right="6363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SELECT column1 FROM table1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UNION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ALL</w:t>
      </w:r>
    </w:p>
    <w:p w14:paraId="4712BCE0" w14:textId="77777777" w:rsidR="00400E36" w:rsidRPr="00A73669" w:rsidRDefault="00512656">
      <w:pPr>
        <w:pStyle w:val="BodyText"/>
        <w:spacing w:before="1" w:line="266" w:lineRule="exact"/>
        <w:ind w:left="724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SELECT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column1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FROM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table2;</w:t>
      </w:r>
    </w:p>
    <w:p w14:paraId="34E4B318" w14:textId="77777777" w:rsidR="00400E36" w:rsidRPr="00A73669" w:rsidRDefault="00400E36">
      <w:pPr>
        <w:pStyle w:val="BodyText"/>
        <w:spacing w:before="1" w:line="266" w:lineRule="exact"/>
        <w:ind w:left="724"/>
        <w:rPr>
          <w:rFonts w:ascii="Microsoft JhengHei" w:eastAsia="Microsoft JhengHei" w:hAnsi="Microsoft JhengHei" w:cs="Times New Roman"/>
          <w:b w:val="0"/>
          <w:bCs w:val="0"/>
        </w:rPr>
      </w:pPr>
    </w:p>
    <w:p w14:paraId="44B771C4" w14:textId="77777777" w:rsidR="00400E36" w:rsidRPr="00A73669" w:rsidRDefault="00512656">
      <w:pPr>
        <w:pStyle w:val="ListParagraph"/>
        <w:numPr>
          <w:ilvl w:val="0"/>
          <w:numId w:val="15"/>
        </w:numPr>
        <w:tabs>
          <w:tab w:val="left" w:pos="797"/>
        </w:tabs>
        <w:ind w:right="307" w:firstLine="0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 xml:space="preserve">INTERSECT: Returns only the rows that are present in both queries. </w:t>
      </w:r>
    </w:p>
    <w:p w14:paraId="4C944212" w14:textId="77777777" w:rsidR="00400E36" w:rsidRPr="00A73669" w:rsidRDefault="00512656">
      <w:pPr>
        <w:pStyle w:val="BodyText"/>
        <w:ind w:left="724"/>
        <w:rPr>
          <w:rFonts w:ascii="Microsoft JhengHei" w:eastAsia="Microsoft JhengHei" w:hAnsi="Microsoft JhengHei" w:cs="Times New Roman"/>
        </w:rPr>
      </w:pPr>
      <w:proofErr w:type="gramStart"/>
      <w:r w:rsidRPr="00A73669">
        <w:rPr>
          <w:rFonts w:ascii="Microsoft JhengHei" w:eastAsia="Microsoft JhengHei" w:hAnsi="Microsoft JhengHei" w:cs="Times New Roman"/>
        </w:rPr>
        <w:t>Example</w:t>
      </w:r>
      <w:r w:rsidRPr="00A73669">
        <w:rPr>
          <w:rFonts w:ascii="Microsoft JhengHei" w:eastAsia="Microsoft JhengHei" w:hAnsi="Microsoft JhengHei" w:cs="Times New Roman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:</w:t>
      </w:r>
      <w:proofErr w:type="gramEnd"/>
    </w:p>
    <w:p w14:paraId="6EB78C85" w14:textId="77777777" w:rsidR="00400E36" w:rsidRPr="00A73669" w:rsidRDefault="00512656">
      <w:pPr>
        <w:pStyle w:val="BodyText"/>
        <w:ind w:left="724" w:right="6363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SELECT column1 FROM table1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INTERSECT</w:t>
      </w:r>
    </w:p>
    <w:p w14:paraId="1296BE4F" w14:textId="77777777" w:rsidR="00400E36" w:rsidRPr="00A73669" w:rsidRDefault="00512656">
      <w:pPr>
        <w:pStyle w:val="BodyText"/>
        <w:ind w:left="724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SELECT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column1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FROM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table2;</w:t>
      </w:r>
    </w:p>
    <w:p w14:paraId="3C0F9712" w14:textId="77777777" w:rsidR="00400E36" w:rsidRPr="00A73669" w:rsidRDefault="00400E36">
      <w:pPr>
        <w:pStyle w:val="BodyText"/>
        <w:ind w:left="724"/>
        <w:rPr>
          <w:rFonts w:ascii="Microsoft JhengHei" w:eastAsia="Microsoft JhengHei" w:hAnsi="Microsoft JhengHei" w:cs="Times New Roman"/>
          <w:b w:val="0"/>
          <w:bCs w:val="0"/>
        </w:rPr>
      </w:pPr>
    </w:p>
    <w:p w14:paraId="3D23541F" w14:textId="77777777" w:rsidR="00400E36" w:rsidRPr="00A73669" w:rsidRDefault="00512656">
      <w:pPr>
        <w:pStyle w:val="ListParagraph"/>
        <w:numPr>
          <w:ilvl w:val="0"/>
          <w:numId w:val="15"/>
        </w:numPr>
        <w:tabs>
          <w:tab w:val="left" w:pos="797"/>
        </w:tabs>
        <w:ind w:right="829" w:firstLine="0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/>
        </w:rPr>
        <w:t xml:space="preserve">EXCEPT (or MINUS in some SQL databases): </w:t>
      </w:r>
      <w:r w:rsidRPr="00A73669">
        <w:rPr>
          <w:rFonts w:ascii="Microsoft JhengHei" w:eastAsia="Microsoft JhengHei" w:hAnsi="Microsoft JhengHei" w:cs="Times New Roman"/>
          <w:bCs/>
        </w:rPr>
        <w:t>Returns rows from the first query that are not</w:t>
      </w:r>
      <w:r w:rsidRPr="00A73669">
        <w:rPr>
          <w:rFonts w:ascii="Microsoft JhengHei" w:eastAsia="Microsoft JhengHei" w:hAnsi="Microsoft JhengHei" w:cs="Times New Roman"/>
          <w:bCs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present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in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second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query.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It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removes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duplicates,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similar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to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lastRenderedPageBreak/>
        <w:t>INTERSECT.</w:t>
      </w:r>
    </w:p>
    <w:p w14:paraId="0F5F0726" w14:textId="77777777" w:rsidR="00400E36" w:rsidRPr="00A73669" w:rsidRDefault="00512656">
      <w:pPr>
        <w:pStyle w:val="BodyText"/>
        <w:rPr>
          <w:rFonts w:ascii="Microsoft JhengHei" w:eastAsia="Microsoft JhengHei" w:hAnsi="Microsoft JhengHei" w:cs="Times New Roman"/>
        </w:rPr>
      </w:pPr>
      <w:proofErr w:type="gramStart"/>
      <w:r w:rsidRPr="00A73669">
        <w:rPr>
          <w:rFonts w:ascii="Microsoft JhengHei" w:eastAsia="Microsoft JhengHei" w:hAnsi="Microsoft JhengHei" w:cs="Times New Roman"/>
        </w:rPr>
        <w:t>Example</w:t>
      </w:r>
      <w:r w:rsidRPr="00A73669">
        <w:rPr>
          <w:rFonts w:ascii="Microsoft JhengHei" w:eastAsia="Microsoft JhengHei" w:hAnsi="Microsoft JhengHei" w:cs="Times New Roman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:</w:t>
      </w:r>
      <w:proofErr w:type="gramEnd"/>
    </w:p>
    <w:p w14:paraId="4BA20722" w14:textId="77777777" w:rsidR="00400E36" w:rsidRPr="00A73669" w:rsidRDefault="00512656">
      <w:pPr>
        <w:pStyle w:val="BodyText"/>
        <w:ind w:left="724" w:right="6363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SELECT column1 FROM table1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EXCEPT</w:t>
      </w:r>
    </w:p>
    <w:p w14:paraId="21F88463" w14:textId="77777777" w:rsidR="00400E36" w:rsidRPr="00A73669" w:rsidRDefault="00512656">
      <w:pPr>
        <w:pStyle w:val="BodyText"/>
        <w:spacing w:before="1"/>
        <w:ind w:left="724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SELECT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column1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FROM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table2;</w:t>
      </w:r>
    </w:p>
    <w:p w14:paraId="55FB860E" w14:textId="77777777" w:rsidR="00400E36" w:rsidRPr="00A73669" w:rsidRDefault="00400E36">
      <w:pPr>
        <w:pStyle w:val="BodyText"/>
        <w:spacing w:before="6"/>
        <w:ind w:left="0"/>
        <w:rPr>
          <w:rFonts w:ascii="Microsoft JhengHei" w:eastAsia="Microsoft JhengHei" w:hAnsi="Microsoft JhengHei" w:cs="Times New Roman"/>
        </w:rPr>
      </w:pPr>
    </w:p>
    <w:p w14:paraId="2D52BADA" w14:textId="77777777" w:rsidR="00400E36" w:rsidRPr="00A73669" w:rsidRDefault="00512656">
      <w:pPr>
        <w:pStyle w:val="BodyText"/>
        <w:tabs>
          <w:tab w:val="left" w:pos="9636"/>
        </w:tabs>
        <w:spacing w:before="56"/>
        <w:ind w:right="185" w:hanging="29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  <w:spacing w:val="-2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Q11.</w:t>
      </w:r>
      <w:r w:rsidRPr="00A73669">
        <w:rPr>
          <w:rFonts w:ascii="Microsoft JhengHei" w:eastAsia="Microsoft JhengHei" w:hAnsi="Microsoft JhengHei" w:cs="Times New Roman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Explain</w:t>
      </w:r>
      <w:r w:rsidRPr="00A73669">
        <w:rPr>
          <w:rFonts w:ascii="Microsoft JhengHei" w:eastAsia="Microsoft JhengHei" w:hAnsi="Microsoft JhengHei" w:cs="Times New Roman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Group</w:t>
      </w:r>
      <w:r w:rsidRPr="00A73669">
        <w:rPr>
          <w:rFonts w:ascii="Microsoft JhengHei" w:eastAsia="Microsoft JhengHei" w:hAnsi="Microsoft JhengHei" w:cs="Times New Roman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by</w:t>
      </w:r>
      <w:r w:rsidRPr="00A73669">
        <w:rPr>
          <w:rFonts w:ascii="Microsoft JhengHei" w:eastAsia="Microsoft JhengHei" w:hAnsi="Microsoft JhengHei" w:cs="Times New Roman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and</w:t>
      </w:r>
      <w:r w:rsidRPr="00A73669">
        <w:rPr>
          <w:rFonts w:ascii="Microsoft JhengHei" w:eastAsia="Microsoft JhengHei" w:hAnsi="Microsoft JhengHei" w:cs="Times New Roman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having</w:t>
      </w:r>
      <w:r w:rsidRPr="00A73669">
        <w:rPr>
          <w:rFonts w:ascii="Microsoft JhengHei" w:eastAsia="Microsoft JhengHei" w:hAnsi="Microsoft JhengHei" w:cs="Times New Roman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clause.</w:t>
      </w:r>
      <w:r w:rsidRPr="00A73669">
        <w:rPr>
          <w:rFonts w:ascii="Microsoft JhengHei" w:eastAsia="Microsoft JhengHei" w:hAnsi="Microsoft JhengHei" w:cs="Times New Roman"/>
        </w:rPr>
        <w:tab/>
        <w:t xml:space="preserve">                                                                                                     Ans.</w:t>
      </w:r>
    </w:p>
    <w:p w14:paraId="59D70906" w14:textId="77777777" w:rsidR="00400E36" w:rsidRPr="00A73669" w:rsidRDefault="00512656">
      <w:pPr>
        <w:pStyle w:val="BodyText"/>
        <w:spacing w:before="1" w:line="268" w:lineRule="exact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</w:rPr>
        <w:t>Group</w:t>
      </w:r>
      <w:r w:rsidRPr="00A73669">
        <w:rPr>
          <w:rFonts w:ascii="Microsoft JhengHei" w:eastAsia="Microsoft JhengHei" w:hAnsi="Microsoft JhengHei" w:cs="Times New Roman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by</w:t>
      </w:r>
      <w:r w:rsidRPr="00A73669">
        <w:rPr>
          <w:rFonts w:ascii="Microsoft JhengHei" w:eastAsia="Microsoft JhengHei" w:hAnsi="Microsoft JhengHei" w:cs="Times New Roman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clause:</w:t>
      </w:r>
    </w:p>
    <w:p w14:paraId="2981FE21" w14:textId="77777777" w:rsidR="00400E36" w:rsidRPr="00A73669" w:rsidRDefault="00512656">
      <w:pPr>
        <w:pStyle w:val="ListParagraph"/>
        <w:numPr>
          <w:ilvl w:val="0"/>
          <w:numId w:val="16"/>
        </w:numPr>
        <w:tabs>
          <w:tab w:val="left" w:pos="940"/>
          <w:tab w:val="left" w:pos="941"/>
        </w:tabs>
        <w:spacing w:line="279" w:lineRule="exact"/>
        <w:ind w:left="940" w:hanging="361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</w:rPr>
        <w:t>The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function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to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divide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tuples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into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groups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and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returns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an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aggregate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for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each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group.</w:t>
      </w:r>
    </w:p>
    <w:p w14:paraId="7AFEEE62" w14:textId="77777777" w:rsidR="00400E36" w:rsidRPr="00A73669" w:rsidRDefault="00512656">
      <w:pPr>
        <w:pStyle w:val="ListParagraph"/>
        <w:numPr>
          <w:ilvl w:val="0"/>
          <w:numId w:val="16"/>
        </w:numPr>
        <w:tabs>
          <w:tab w:val="left" w:pos="940"/>
          <w:tab w:val="left" w:pos="941"/>
        </w:tabs>
        <w:ind w:right="590" w:firstLine="0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</w:rPr>
        <w:t>Usually, it is an aggregate function's companion.</w:t>
      </w:r>
    </w:p>
    <w:p w14:paraId="210C20DC" w14:textId="77777777" w:rsidR="00400E36" w:rsidRPr="00A73669" w:rsidRDefault="00400E36">
      <w:pPr>
        <w:pStyle w:val="BodyText"/>
        <w:spacing w:before="1"/>
        <w:rPr>
          <w:rFonts w:ascii="Microsoft JhengHei" w:eastAsia="Microsoft JhengHei" w:hAnsi="Microsoft JhengHei" w:cs="Times New Roman"/>
        </w:rPr>
      </w:pPr>
    </w:p>
    <w:p w14:paraId="69556A1E" w14:textId="77777777" w:rsidR="00400E36" w:rsidRPr="00A73669" w:rsidRDefault="00400E36">
      <w:pPr>
        <w:pStyle w:val="BodyText"/>
        <w:spacing w:before="1"/>
        <w:rPr>
          <w:rFonts w:ascii="Microsoft JhengHei" w:eastAsia="Microsoft JhengHei" w:hAnsi="Microsoft JhengHei" w:cs="Times New Roman"/>
        </w:rPr>
      </w:pPr>
    </w:p>
    <w:p w14:paraId="0CD4E4B5" w14:textId="77777777" w:rsidR="00400E36" w:rsidRPr="00A73669" w:rsidRDefault="00512656">
      <w:pPr>
        <w:pStyle w:val="BodyText"/>
        <w:spacing w:before="1"/>
        <w:rPr>
          <w:rFonts w:ascii="Microsoft JhengHei" w:eastAsia="Microsoft JhengHei" w:hAnsi="Microsoft JhengHei" w:cs="Times New Roman"/>
          <w:spacing w:val="-47"/>
          <w:lang w:val="en-IN"/>
        </w:rPr>
      </w:pPr>
      <w:proofErr w:type="gramStart"/>
      <w:r w:rsidRPr="00A73669">
        <w:rPr>
          <w:rFonts w:ascii="Microsoft JhengHei" w:eastAsia="Microsoft JhengHei" w:hAnsi="Microsoft JhengHei" w:cs="Times New Roman"/>
        </w:rPr>
        <w:t>Syntax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:</w:t>
      </w:r>
      <w:proofErr w:type="gramEnd"/>
    </w:p>
    <w:p w14:paraId="5E56A521" w14:textId="77777777" w:rsidR="00400E36" w:rsidRPr="00A73669" w:rsidRDefault="00512656">
      <w:pPr>
        <w:pStyle w:val="ListParagraph"/>
        <w:tabs>
          <w:tab w:val="left" w:pos="940"/>
          <w:tab w:val="left" w:pos="941"/>
        </w:tabs>
        <w:ind w:right="590" w:firstLine="0"/>
        <w:rPr>
          <w:rFonts w:ascii="Microsoft JhengHei" w:eastAsia="Microsoft JhengHei" w:hAnsi="Microsoft JhengHei" w:cs="Times New Roman"/>
          <w:bCs/>
          <w:lang w:val="en-IN"/>
        </w:rPr>
      </w:pPr>
      <w:r w:rsidRPr="00A73669">
        <w:rPr>
          <w:rFonts w:ascii="Microsoft JhengHei" w:eastAsia="Microsoft JhengHei" w:hAnsi="Microsoft JhengHei" w:cs="Times New Roman"/>
          <w:b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SELECT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food,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sum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(sold)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total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Sold</w:t>
      </w:r>
      <w:r w:rsidRPr="00A73669">
        <w:rPr>
          <w:rFonts w:ascii="Microsoft JhengHei" w:eastAsia="Microsoft JhengHei" w:hAnsi="Microsoft JhengHei" w:cs="Times New Roman"/>
          <w:bCs/>
          <w:lang w:val="en-IN"/>
        </w:rPr>
        <w:t xml:space="preserve"> </w:t>
      </w:r>
    </w:p>
    <w:p w14:paraId="3D09D7BA" w14:textId="77777777" w:rsidR="00400E36" w:rsidRPr="00A73669" w:rsidRDefault="00512656">
      <w:pPr>
        <w:pStyle w:val="ListParagraph"/>
        <w:tabs>
          <w:tab w:val="left" w:pos="940"/>
          <w:tab w:val="left" w:pos="941"/>
        </w:tabs>
        <w:ind w:right="590" w:firstLine="0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</w:rPr>
        <w:t>FROM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Food Cart</w:t>
      </w:r>
      <w:r w:rsidRPr="00A73669">
        <w:rPr>
          <w:rFonts w:ascii="Microsoft JhengHei" w:eastAsia="Microsoft JhengHei" w:hAnsi="Microsoft JhengHei" w:cs="Times New Roman"/>
          <w:lang w:val="en-IN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group</w:t>
      </w:r>
      <w:r w:rsidRPr="00A73669">
        <w:rPr>
          <w:rFonts w:ascii="Microsoft JhengHei" w:eastAsia="Microsoft JhengHei" w:hAnsi="Microsoft JhengHei" w:cs="Times New Roman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by</w:t>
      </w:r>
      <w:r w:rsidRPr="00A73669">
        <w:rPr>
          <w:rFonts w:ascii="Microsoft JhengHei" w:eastAsia="Microsoft JhengHei" w:hAnsi="Microsoft JhengHei" w:cs="Times New Roman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food;</w:t>
      </w:r>
    </w:p>
    <w:p w14:paraId="3DA5D443" w14:textId="77777777" w:rsidR="00400E36" w:rsidRPr="00A73669" w:rsidRDefault="00400E36">
      <w:pPr>
        <w:pStyle w:val="BodyText"/>
        <w:rPr>
          <w:rFonts w:ascii="Microsoft JhengHei" w:eastAsia="Microsoft JhengHei" w:hAnsi="Microsoft JhengHei" w:cs="Times New Roman"/>
          <w:lang w:val="en-IN"/>
        </w:rPr>
      </w:pPr>
    </w:p>
    <w:p w14:paraId="1DCCD214" w14:textId="77777777" w:rsidR="00400E36" w:rsidRPr="00A73669" w:rsidRDefault="00512656">
      <w:pPr>
        <w:pStyle w:val="BodyText"/>
        <w:spacing w:before="1" w:line="268" w:lineRule="exact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</w:rPr>
        <w:t>Having</w:t>
      </w:r>
      <w:r w:rsidRPr="00A73669">
        <w:rPr>
          <w:rFonts w:ascii="Microsoft JhengHei" w:eastAsia="Microsoft JhengHei" w:hAnsi="Microsoft JhengHei" w:cs="Times New Roman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clause:</w:t>
      </w:r>
    </w:p>
    <w:p w14:paraId="55A40488" w14:textId="77777777" w:rsidR="00400E36" w:rsidRPr="00A73669" w:rsidRDefault="00512656">
      <w:pPr>
        <w:pStyle w:val="ListParagraph"/>
        <w:numPr>
          <w:ilvl w:val="0"/>
          <w:numId w:val="16"/>
        </w:numPr>
        <w:tabs>
          <w:tab w:val="left" w:pos="940"/>
          <w:tab w:val="left" w:pos="941"/>
        </w:tabs>
        <w:spacing w:line="279" w:lineRule="exact"/>
        <w:ind w:left="940" w:hanging="361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</w:rPr>
        <w:t>The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substitute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of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WHERE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for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aggregate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functions</w:t>
      </w:r>
    </w:p>
    <w:p w14:paraId="104EC940" w14:textId="77777777" w:rsidR="00400E36" w:rsidRPr="00A73669" w:rsidRDefault="00512656">
      <w:pPr>
        <w:pStyle w:val="ListParagraph"/>
        <w:numPr>
          <w:ilvl w:val="0"/>
          <w:numId w:val="16"/>
        </w:numPr>
        <w:tabs>
          <w:tab w:val="left" w:pos="940"/>
          <w:tab w:val="left" w:pos="941"/>
        </w:tabs>
        <w:spacing w:before="3"/>
        <w:ind w:right="4525" w:firstLine="0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Cs/>
        </w:rPr>
        <w:t>Usually, it is an aggregate function's companion</w:t>
      </w:r>
      <w:r w:rsidRPr="00A73669">
        <w:rPr>
          <w:rFonts w:ascii="Microsoft JhengHei" w:eastAsia="Microsoft JhengHei" w:hAnsi="Microsoft JhengHei" w:cs="Times New Roman"/>
          <w:bCs/>
          <w:spacing w:val="-47"/>
        </w:rPr>
        <w:t xml:space="preserve"> </w:t>
      </w:r>
    </w:p>
    <w:p w14:paraId="398B48AF" w14:textId="77777777" w:rsidR="00400E36" w:rsidRPr="00A73669" w:rsidRDefault="00400E36">
      <w:pPr>
        <w:pStyle w:val="BodyText"/>
        <w:spacing w:before="1"/>
        <w:rPr>
          <w:rFonts w:ascii="Microsoft JhengHei" w:eastAsia="Microsoft JhengHei" w:hAnsi="Microsoft JhengHei" w:cs="Times New Roman"/>
        </w:rPr>
      </w:pPr>
    </w:p>
    <w:p w14:paraId="2F703066" w14:textId="77777777" w:rsidR="00400E36" w:rsidRPr="00A73669" w:rsidRDefault="00512656">
      <w:pPr>
        <w:pStyle w:val="BodyText"/>
        <w:spacing w:before="1"/>
        <w:rPr>
          <w:rFonts w:ascii="Microsoft JhengHei" w:eastAsia="Microsoft JhengHei" w:hAnsi="Microsoft JhengHei" w:cs="Times New Roman"/>
        </w:rPr>
      </w:pPr>
      <w:proofErr w:type="gramStart"/>
      <w:r w:rsidRPr="00A73669">
        <w:rPr>
          <w:rFonts w:ascii="Microsoft JhengHei" w:eastAsia="Microsoft JhengHei" w:hAnsi="Microsoft JhengHei" w:cs="Times New Roman"/>
        </w:rPr>
        <w:t>Syntax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:</w:t>
      </w:r>
      <w:proofErr w:type="gramEnd"/>
    </w:p>
    <w:p w14:paraId="7DFD9630" w14:textId="77777777" w:rsidR="00400E36" w:rsidRPr="00A73669" w:rsidRDefault="00512656">
      <w:pPr>
        <w:pStyle w:val="ListParagraph"/>
        <w:tabs>
          <w:tab w:val="left" w:pos="940"/>
          <w:tab w:val="left" w:pos="941"/>
        </w:tabs>
        <w:spacing w:before="3"/>
        <w:ind w:rightChars="68" w:right="150" w:firstLine="0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</w:rPr>
        <w:t>SELECT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food,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sum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(sold)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as</w:t>
      </w:r>
      <w:r w:rsidRPr="00A73669">
        <w:rPr>
          <w:rFonts w:ascii="Microsoft JhengHei" w:eastAsia="Microsoft JhengHei" w:hAnsi="Microsoft JhengHei" w:cs="Times New Roman"/>
          <w:bCs/>
          <w:spacing w:val="1"/>
        </w:rPr>
        <w:t xml:space="preserve"> </w:t>
      </w:r>
      <w:proofErr w:type="spellStart"/>
      <w:r w:rsidRPr="00A73669">
        <w:rPr>
          <w:rFonts w:ascii="Microsoft JhengHei" w:eastAsia="Microsoft JhengHei" w:hAnsi="Microsoft JhengHei" w:cs="Times New Roman"/>
          <w:bCs/>
        </w:rPr>
        <w:t>totalSold</w:t>
      </w:r>
      <w:proofErr w:type="spellEnd"/>
    </w:p>
    <w:p w14:paraId="0477A72D" w14:textId="77777777" w:rsidR="00400E36" w:rsidRPr="00A73669" w:rsidRDefault="00512656">
      <w:pPr>
        <w:pStyle w:val="BodyText"/>
        <w:ind w:rightChars="68" w:right="150"/>
        <w:rPr>
          <w:rFonts w:ascii="Microsoft JhengHei" w:eastAsia="Microsoft JhengHei" w:hAnsi="Microsoft JhengHei" w:cs="Times New Roman"/>
          <w:b w:val="0"/>
        </w:rPr>
      </w:pPr>
      <w:r w:rsidRPr="00A73669">
        <w:rPr>
          <w:rFonts w:ascii="Microsoft JhengHei" w:eastAsia="Microsoft JhengHei" w:hAnsi="Microsoft JhengHei" w:cs="Times New Roman"/>
          <w:b w:val="0"/>
        </w:rPr>
        <w:t>FROM Food Cart</w:t>
      </w:r>
      <w:r w:rsidRPr="00A73669">
        <w:rPr>
          <w:rFonts w:ascii="Microsoft JhengHei" w:eastAsia="Microsoft JhengHei" w:hAnsi="Microsoft JhengHei" w:cs="Times New Roman"/>
          <w:b w:val="0"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spacing w:val="-47"/>
          <w:lang w:val="en-IN"/>
        </w:rPr>
        <w:t xml:space="preserve">   </w:t>
      </w:r>
      <w:r w:rsidRPr="00A73669">
        <w:rPr>
          <w:rFonts w:ascii="Microsoft JhengHei" w:eastAsia="Microsoft JhengHei" w:hAnsi="Microsoft JhengHei" w:cs="Times New Roman"/>
          <w:b w:val="0"/>
        </w:rPr>
        <w:t>group by</w:t>
      </w:r>
      <w:r w:rsidRPr="00A73669">
        <w:rPr>
          <w:rFonts w:ascii="Microsoft JhengHei" w:eastAsia="Microsoft JhengHei" w:hAnsi="Microsoft JhengHei" w:cs="Times New Roman"/>
          <w:b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</w:rPr>
        <w:t>food</w:t>
      </w:r>
    </w:p>
    <w:p w14:paraId="7D552703" w14:textId="77777777" w:rsidR="00400E36" w:rsidRPr="00A73669" w:rsidRDefault="00512656">
      <w:pPr>
        <w:pStyle w:val="BodyText"/>
        <w:spacing w:before="1"/>
        <w:ind w:rightChars="68" w:right="150"/>
        <w:rPr>
          <w:rFonts w:ascii="Microsoft JhengHei" w:eastAsia="Microsoft JhengHei" w:hAnsi="Microsoft JhengHei" w:cs="Times New Roman"/>
          <w:b w:val="0"/>
        </w:rPr>
      </w:pPr>
      <w:r w:rsidRPr="00A73669">
        <w:rPr>
          <w:rFonts w:ascii="Microsoft JhengHei" w:eastAsia="Microsoft JhengHei" w:hAnsi="Microsoft JhengHei" w:cs="Times New Roman"/>
          <w:b w:val="0"/>
        </w:rPr>
        <w:t>having</w:t>
      </w:r>
      <w:r w:rsidRPr="00A73669">
        <w:rPr>
          <w:rFonts w:ascii="Microsoft JhengHei" w:eastAsia="Microsoft JhengHei" w:hAnsi="Microsoft JhengHei" w:cs="Times New Roman"/>
          <w:b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</w:rPr>
        <w:t>sum</w:t>
      </w:r>
      <w:r w:rsidRPr="00A73669">
        <w:rPr>
          <w:rFonts w:ascii="Microsoft JhengHei" w:eastAsia="Microsoft JhengHei" w:hAnsi="Microsoft JhengHei" w:cs="Times New Roman"/>
          <w:b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</w:rPr>
        <w:t>(sold)</w:t>
      </w:r>
      <w:r w:rsidRPr="00A73669">
        <w:rPr>
          <w:rFonts w:ascii="Microsoft JhengHei" w:eastAsia="Microsoft JhengHei" w:hAnsi="Microsoft JhengHei" w:cs="Times New Roman"/>
          <w:b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</w:rPr>
        <w:t>&gt;</w:t>
      </w:r>
      <w:r w:rsidRPr="00A73669">
        <w:rPr>
          <w:rFonts w:ascii="Microsoft JhengHei" w:eastAsia="Microsoft JhengHei" w:hAnsi="Microsoft JhengHei" w:cs="Times New Roman"/>
          <w:b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</w:rPr>
        <w:t>450;</w:t>
      </w:r>
    </w:p>
    <w:p w14:paraId="46C68ABC" w14:textId="77777777" w:rsidR="00400E36" w:rsidRPr="00A73669" w:rsidRDefault="00400E36">
      <w:pPr>
        <w:pStyle w:val="BodyText"/>
        <w:spacing w:before="1"/>
        <w:ind w:left="0"/>
        <w:rPr>
          <w:rFonts w:ascii="Microsoft JhengHei" w:eastAsia="Microsoft JhengHei" w:hAnsi="Microsoft JhengHei" w:cs="Times New Roman"/>
        </w:rPr>
      </w:pPr>
    </w:p>
    <w:p w14:paraId="49C536D2" w14:textId="77777777" w:rsidR="00400E36" w:rsidRPr="00A73669" w:rsidRDefault="00512656">
      <w:pPr>
        <w:pStyle w:val="BodyText"/>
        <w:tabs>
          <w:tab w:val="left" w:pos="9636"/>
        </w:tabs>
        <w:spacing w:line="235" w:lineRule="auto"/>
        <w:ind w:right="185" w:hanging="29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  <w:spacing w:val="-2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Q12.</w:t>
      </w:r>
      <w:r w:rsidRPr="00A73669">
        <w:rPr>
          <w:rFonts w:ascii="Microsoft JhengHei" w:eastAsia="Microsoft JhengHei" w:hAnsi="Microsoft JhengHei" w:cs="Times New Roman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What</w:t>
      </w:r>
      <w:r w:rsidRPr="00A73669">
        <w:rPr>
          <w:rFonts w:ascii="Microsoft JhengHei" w:eastAsia="Microsoft JhengHei" w:hAnsi="Microsoft JhengHei" w:cs="Times New Roman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do</w:t>
      </w:r>
      <w:r w:rsidRPr="00A73669">
        <w:rPr>
          <w:rFonts w:ascii="Microsoft JhengHei" w:eastAsia="Microsoft JhengHei" w:hAnsi="Microsoft JhengHei" w:cs="Times New Roman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you</w:t>
      </w:r>
      <w:r w:rsidRPr="00A73669">
        <w:rPr>
          <w:rFonts w:ascii="Microsoft JhengHei" w:eastAsia="Microsoft JhengHei" w:hAnsi="Microsoft JhengHei" w:cs="Times New Roman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mean</w:t>
      </w:r>
      <w:r w:rsidRPr="00A73669">
        <w:rPr>
          <w:rFonts w:ascii="Microsoft JhengHei" w:eastAsia="Microsoft JhengHei" w:hAnsi="Microsoft JhengHei" w:cs="Times New Roman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by</w:t>
      </w:r>
      <w:r w:rsidRPr="00A73669">
        <w:rPr>
          <w:rFonts w:ascii="Microsoft JhengHei" w:eastAsia="Microsoft JhengHei" w:hAnsi="Microsoft JhengHei" w:cs="Times New Roman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super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key</w:t>
      </w:r>
      <w:r w:rsidRPr="00A73669">
        <w:rPr>
          <w:rFonts w:ascii="Microsoft JhengHei" w:eastAsia="Microsoft JhengHei" w:hAnsi="Microsoft JhengHei" w:cs="Times New Roman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and</w:t>
      </w:r>
      <w:r w:rsidRPr="00A73669">
        <w:rPr>
          <w:rFonts w:ascii="Microsoft JhengHei" w:eastAsia="Microsoft JhengHei" w:hAnsi="Microsoft JhengHei" w:cs="Times New Roman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candidate</w:t>
      </w:r>
      <w:r w:rsidRPr="00A73669">
        <w:rPr>
          <w:rFonts w:ascii="Microsoft JhengHei" w:eastAsia="Microsoft JhengHei" w:hAnsi="Microsoft JhengHei" w:cs="Times New Roman"/>
          <w:spacing w:val="-7"/>
        </w:rPr>
        <w:t xml:space="preserve"> </w:t>
      </w:r>
      <w:proofErr w:type="gramStart"/>
      <w:r w:rsidRPr="00A73669">
        <w:rPr>
          <w:rFonts w:ascii="Microsoft JhengHei" w:eastAsia="Microsoft JhengHei" w:hAnsi="Microsoft JhengHei" w:cs="Times New Roman"/>
        </w:rPr>
        <w:t>key.</w:t>
      </w:r>
      <w:proofErr w:type="gramEnd"/>
      <w:r w:rsidRPr="00A73669">
        <w:rPr>
          <w:rFonts w:ascii="Microsoft JhengHei" w:eastAsia="Microsoft JhengHei" w:hAnsi="Microsoft JhengHei" w:cs="Times New Roman"/>
        </w:rPr>
        <w:tab/>
        <w:t xml:space="preserve">                                                                        Ans.</w:t>
      </w:r>
    </w:p>
    <w:p w14:paraId="2DD4FF0A" w14:textId="77777777" w:rsidR="00400E36" w:rsidRPr="00A73669" w:rsidRDefault="00512656">
      <w:pPr>
        <w:pStyle w:val="ListParagraph"/>
        <w:numPr>
          <w:ilvl w:val="0"/>
          <w:numId w:val="17"/>
        </w:numPr>
        <w:tabs>
          <w:tab w:val="left" w:pos="797"/>
        </w:tabs>
        <w:spacing w:before="2"/>
        <w:ind w:hanging="217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>Super</w:t>
      </w:r>
      <w:r w:rsidRPr="00A73669">
        <w:rPr>
          <w:rFonts w:ascii="Microsoft JhengHei" w:eastAsia="Microsoft JhengHei" w:hAnsi="Microsoft JhengHei" w:cs="Times New Roman"/>
          <w:b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Key:</w:t>
      </w:r>
    </w:p>
    <w:p w14:paraId="5F48F9EC" w14:textId="77777777" w:rsidR="00400E36" w:rsidRPr="00A73669" w:rsidRDefault="00512656">
      <w:pPr>
        <w:pStyle w:val="ListParagraph"/>
        <w:numPr>
          <w:ilvl w:val="0"/>
          <w:numId w:val="18"/>
        </w:numPr>
        <w:tabs>
          <w:tab w:val="left" w:pos="840"/>
        </w:tabs>
        <w:spacing w:before="1"/>
        <w:ind w:right="800" w:firstLine="144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super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key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is a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set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of one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or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more</w:t>
      </w:r>
      <w:r w:rsidRPr="00A73669">
        <w:rPr>
          <w:rFonts w:ascii="Microsoft JhengHei" w:eastAsia="Microsoft JhengHei" w:hAnsi="Microsoft JhengHei" w:cs="Times New Roman"/>
          <w:bCs/>
          <w:spacing w:val="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columns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(attributes)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that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uniquely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identifies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row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in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table.</w:t>
      </w:r>
    </w:p>
    <w:p w14:paraId="0DA8C408" w14:textId="77777777" w:rsidR="00400E36" w:rsidRPr="00A73669" w:rsidRDefault="00512656">
      <w:pPr>
        <w:pStyle w:val="ListParagraph"/>
        <w:numPr>
          <w:ilvl w:val="0"/>
          <w:numId w:val="18"/>
        </w:numPr>
        <w:tabs>
          <w:tab w:val="left" w:pos="845"/>
        </w:tabs>
        <w:ind w:right="647" w:firstLine="144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</w:rPr>
        <w:t>It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can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contain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additional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columns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beyond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what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is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necessary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for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uniqueness.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Essentially,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any</w:t>
      </w:r>
      <w:r w:rsidRPr="00A73669">
        <w:rPr>
          <w:rFonts w:ascii="Microsoft JhengHei" w:eastAsia="Microsoft JhengHei" w:hAnsi="Microsoft JhengHei" w:cs="Times New Roman"/>
          <w:bCs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combination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of columns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that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can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uniquely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identify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rows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qualifies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super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key.</w:t>
      </w:r>
    </w:p>
    <w:p w14:paraId="1E750C99" w14:textId="77777777" w:rsidR="00400E36" w:rsidRPr="00A73669" w:rsidRDefault="00512656">
      <w:pPr>
        <w:pStyle w:val="ListParagraph"/>
        <w:numPr>
          <w:ilvl w:val="0"/>
          <w:numId w:val="18"/>
        </w:numPr>
        <w:tabs>
          <w:tab w:val="left" w:pos="845"/>
        </w:tabs>
        <w:spacing w:before="1"/>
        <w:ind w:right="322" w:firstLine="144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</w:rPr>
        <w:t>For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example,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in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table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with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columns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A,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B,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and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C,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both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(A,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B)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and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(A,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B,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C)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could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be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super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keys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if</w:t>
      </w:r>
      <w:r w:rsidRPr="00A73669">
        <w:rPr>
          <w:rFonts w:ascii="Microsoft JhengHei" w:eastAsia="Microsoft JhengHei" w:hAnsi="Microsoft JhengHei" w:cs="Times New Roman"/>
          <w:bCs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each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combination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can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uniquely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identify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row.</w:t>
      </w:r>
    </w:p>
    <w:p w14:paraId="0B710B13" w14:textId="77777777" w:rsidR="00400E36" w:rsidRPr="00A73669" w:rsidRDefault="00512656">
      <w:pPr>
        <w:pStyle w:val="ListParagraph"/>
        <w:numPr>
          <w:ilvl w:val="0"/>
          <w:numId w:val="17"/>
        </w:numPr>
        <w:tabs>
          <w:tab w:val="left" w:pos="797"/>
        </w:tabs>
        <w:ind w:hanging="217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>Candidate</w:t>
      </w:r>
      <w:r w:rsidRPr="00A73669">
        <w:rPr>
          <w:rFonts w:ascii="Microsoft JhengHei" w:eastAsia="Microsoft JhengHei" w:hAnsi="Microsoft JhengHei" w:cs="Times New Roman"/>
          <w:b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Key:</w:t>
      </w:r>
    </w:p>
    <w:p w14:paraId="0AC281F1" w14:textId="77777777" w:rsidR="00400E36" w:rsidRPr="00A73669" w:rsidRDefault="00512656">
      <w:pPr>
        <w:pStyle w:val="ListParagraph"/>
        <w:numPr>
          <w:ilvl w:val="0"/>
          <w:numId w:val="19"/>
        </w:numPr>
        <w:tabs>
          <w:tab w:val="left" w:pos="840"/>
        </w:tabs>
        <w:spacing w:before="1"/>
        <w:ind w:right="259" w:firstLine="144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</w:rPr>
        <w:t>A candidate key is a minimal super key, meaning it is a super key with no redundant columns. It</w:t>
      </w:r>
      <w:r w:rsidRPr="00A73669">
        <w:rPr>
          <w:rFonts w:ascii="Microsoft JhengHei" w:eastAsia="Microsoft JhengHei" w:hAnsi="Microsoft JhengHei" w:cs="Times New Roman"/>
          <w:bCs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 xml:space="preserve">is a set of columns that uniquely identifies rows and cannot be reduced </w:t>
      </w:r>
      <w:r w:rsidRPr="00A73669">
        <w:rPr>
          <w:rFonts w:ascii="Microsoft JhengHei" w:eastAsia="Microsoft JhengHei" w:hAnsi="Microsoft JhengHei" w:cs="Times New Roman"/>
          <w:bCs/>
        </w:rPr>
        <w:lastRenderedPageBreak/>
        <w:t>further without losing</w:t>
      </w:r>
      <w:r w:rsidRPr="00A73669">
        <w:rPr>
          <w:rFonts w:ascii="Microsoft JhengHei" w:eastAsia="Microsoft JhengHei" w:hAnsi="Microsoft JhengHei" w:cs="Times New Roman"/>
          <w:bCs/>
          <w:spacing w:val="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uniqueness.</w:t>
      </w:r>
    </w:p>
    <w:p w14:paraId="62FFAA34" w14:textId="77777777" w:rsidR="00400E36" w:rsidRPr="00A73669" w:rsidRDefault="00512656">
      <w:pPr>
        <w:pStyle w:val="ListParagraph"/>
        <w:numPr>
          <w:ilvl w:val="0"/>
          <w:numId w:val="19"/>
        </w:numPr>
        <w:tabs>
          <w:tab w:val="left" w:pos="840"/>
        </w:tabs>
        <w:spacing w:before="1"/>
        <w:ind w:left="839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</w:rPr>
        <w:t>There</w:t>
      </w:r>
      <w:r w:rsidRPr="00A73669">
        <w:rPr>
          <w:rFonts w:ascii="Microsoft JhengHei" w:eastAsia="Microsoft JhengHei" w:hAnsi="Microsoft JhengHei" w:cs="Times New Roman"/>
          <w:bCs/>
          <w:spacing w:val="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can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be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multiple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candidate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keys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for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table,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and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one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of them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chosen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primary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key.</w:t>
      </w:r>
    </w:p>
    <w:p w14:paraId="05317AD0" w14:textId="77777777" w:rsidR="00400E36" w:rsidRPr="00A73669" w:rsidRDefault="00512656">
      <w:pPr>
        <w:pStyle w:val="ListParagraph"/>
        <w:numPr>
          <w:ilvl w:val="0"/>
          <w:numId w:val="19"/>
        </w:numPr>
        <w:tabs>
          <w:tab w:val="left" w:pos="845"/>
        </w:tabs>
        <w:ind w:right="340" w:firstLine="144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</w:rPr>
        <w:t>For instance, if (A, B) is a super key and removing either A or B makes it no longer unique, then</w:t>
      </w:r>
      <w:r w:rsidRPr="00A73669">
        <w:rPr>
          <w:rFonts w:ascii="Microsoft JhengHei" w:eastAsia="Microsoft JhengHei" w:hAnsi="Microsoft JhengHei" w:cs="Times New Roman"/>
          <w:bCs/>
          <w:spacing w:val="-48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(A, B) is a candidate key. If (C) alone also uniquely identifies rows, then (C) could be another</w:t>
      </w:r>
      <w:r w:rsidRPr="00A73669">
        <w:rPr>
          <w:rFonts w:ascii="Microsoft JhengHei" w:eastAsia="Microsoft JhengHei" w:hAnsi="Microsoft JhengHei" w:cs="Times New Roman"/>
          <w:bCs/>
          <w:spacing w:val="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candidate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key.</w:t>
      </w:r>
    </w:p>
    <w:p w14:paraId="564142F2" w14:textId="77777777" w:rsidR="00400E36" w:rsidRPr="00A73669" w:rsidRDefault="00400E36">
      <w:pPr>
        <w:pStyle w:val="BodyText"/>
        <w:spacing w:before="6"/>
        <w:ind w:left="0"/>
        <w:rPr>
          <w:rFonts w:ascii="Microsoft JhengHei" w:eastAsia="Microsoft JhengHei" w:hAnsi="Microsoft JhengHei" w:cs="Times New Roman"/>
        </w:rPr>
      </w:pPr>
    </w:p>
    <w:p w14:paraId="20B21F66" w14:textId="77777777" w:rsidR="00400E36" w:rsidRPr="00A73669" w:rsidRDefault="00512656">
      <w:pPr>
        <w:pStyle w:val="BodyText"/>
        <w:tabs>
          <w:tab w:val="left" w:pos="9636"/>
        </w:tabs>
        <w:spacing w:before="57"/>
        <w:ind w:right="185" w:hanging="29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  <w:spacing w:val="-2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Q13.</w:t>
      </w:r>
      <w:r w:rsidRPr="00A73669">
        <w:rPr>
          <w:rFonts w:ascii="Microsoft JhengHei" w:eastAsia="Microsoft JhengHei" w:hAnsi="Microsoft JhengHei" w:cs="Times New Roman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Explain</w:t>
      </w:r>
      <w:r w:rsidRPr="00A73669">
        <w:rPr>
          <w:rFonts w:ascii="Microsoft JhengHei" w:eastAsia="Microsoft JhengHei" w:hAnsi="Microsoft JhengHei" w:cs="Times New Roman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different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types</w:t>
      </w:r>
      <w:r w:rsidRPr="00A73669">
        <w:rPr>
          <w:rFonts w:ascii="Microsoft JhengHei" w:eastAsia="Microsoft JhengHei" w:hAnsi="Microsoft JhengHei" w:cs="Times New Roman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of</w:t>
      </w:r>
      <w:r w:rsidRPr="00A73669">
        <w:rPr>
          <w:rFonts w:ascii="Microsoft JhengHei" w:eastAsia="Microsoft JhengHei" w:hAnsi="Microsoft JhengHei" w:cs="Times New Roman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constraints</w:t>
      </w:r>
      <w:r w:rsidRPr="00A73669">
        <w:rPr>
          <w:rFonts w:ascii="Microsoft JhengHei" w:eastAsia="Microsoft JhengHei" w:hAnsi="Microsoft JhengHei" w:cs="Times New Roman"/>
          <w:spacing w:val="-6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in</w:t>
      </w:r>
      <w:r w:rsidRPr="00A73669">
        <w:rPr>
          <w:rFonts w:ascii="Microsoft JhengHei" w:eastAsia="Microsoft JhengHei" w:hAnsi="Microsoft JhengHei" w:cs="Times New Roman"/>
          <w:spacing w:val="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SQL</w:t>
      </w:r>
      <w:r w:rsidRPr="00A73669">
        <w:rPr>
          <w:rFonts w:ascii="Microsoft JhengHei" w:eastAsia="Microsoft JhengHei" w:hAnsi="Microsoft JhengHei" w:cs="Times New Roman"/>
        </w:rPr>
        <w:tab/>
        <w:t xml:space="preserve">                                                                                      Ans.</w:t>
      </w:r>
    </w:p>
    <w:p w14:paraId="6C6B4B97" w14:textId="77777777" w:rsidR="00400E36" w:rsidRPr="00A73669" w:rsidRDefault="00512656">
      <w:pPr>
        <w:pStyle w:val="ListParagraph"/>
        <w:numPr>
          <w:ilvl w:val="0"/>
          <w:numId w:val="20"/>
        </w:numPr>
        <w:tabs>
          <w:tab w:val="left" w:pos="797"/>
        </w:tabs>
        <w:spacing w:line="266" w:lineRule="exact"/>
        <w:ind w:hanging="217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>Primary</w:t>
      </w:r>
      <w:r w:rsidRPr="00A73669">
        <w:rPr>
          <w:rFonts w:ascii="Microsoft JhengHei" w:eastAsia="Microsoft JhengHei" w:hAnsi="Microsoft JhengHei" w:cs="Times New Roman"/>
          <w:b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Key</w:t>
      </w:r>
      <w:r w:rsidRPr="00A73669">
        <w:rPr>
          <w:rFonts w:ascii="Microsoft JhengHei" w:eastAsia="Microsoft JhengHei" w:hAnsi="Microsoft JhengHei" w:cs="Times New Roman"/>
          <w:b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Constraint:</w:t>
      </w:r>
    </w:p>
    <w:p w14:paraId="6B3FE141" w14:textId="77777777" w:rsidR="00400E36" w:rsidRPr="00A73669" w:rsidRDefault="00512656">
      <w:pPr>
        <w:pStyle w:val="ListParagraph"/>
        <w:numPr>
          <w:ilvl w:val="0"/>
          <w:numId w:val="21"/>
        </w:numPr>
        <w:tabs>
          <w:tab w:val="left" w:pos="845"/>
        </w:tabs>
        <w:spacing w:line="266" w:lineRule="exact"/>
        <w:ind w:hanging="121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</w:rPr>
        <w:t>Ensures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that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each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row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in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 table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is</w:t>
      </w:r>
      <w:r w:rsidRPr="00A73669">
        <w:rPr>
          <w:rFonts w:ascii="Microsoft JhengHei" w:eastAsia="Microsoft JhengHei" w:hAnsi="Microsoft JhengHei" w:cs="Times New Roman"/>
          <w:bCs/>
          <w:spacing w:val="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unique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and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not</w:t>
      </w:r>
      <w:r w:rsidRPr="00A73669">
        <w:rPr>
          <w:rFonts w:ascii="Microsoft JhengHei" w:eastAsia="Microsoft JhengHei" w:hAnsi="Microsoft JhengHei" w:cs="Times New Roman"/>
          <w:bCs/>
          <w:spacing w:val="-7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null.</w:t>
      </w:r>
    </w:p>
    <w:p w14:paraId="0CB16F21" w14:textId="77777777" w:rsidR="00400E36" w:rsidRPr="00A73669" w:rsidRDefault="00512656">
      <w:pPr>
        <w:pStyle w:val="ListParagraph"/>
        <w:numPr>
          <w:ilvl w:val="0"/>
          <w:numId w:val="21"/>
        </w:numPr>
        <w:tabs>
          <w:tab w:val="left" w:pos="840"/>
        </w:tabs>
        <w:ind w:left="839" w:hanging="116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table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can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have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only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one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primary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key,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which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can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consist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of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one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or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more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columns.</w:t>
      </w:r>
    </w:p>
    <w:p w14:paraId="0E0109DA" w14:textId="77777777" w:rsidR="00400E36" w:rsidRPr="00A73669" w:rsidRDefault="00512656">
      <w:pPr>
        <w:pStyle w:val="ListParagraph"/>
        <w:numPr>
          <w:ilvl w:val="0"/>
          <w:numId w:val="21"/>
        </w:numPr>
        <w:tabs>
          <w:tab w:val="left" w:pos="845"/>
        </w:tabs>
        <w:spacing w:before="1"/>
        <w:ind w:hanging="121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>Example:</w:t>
      </w:r>
    </w:p>
    <w:p w14:paraId="58E3A0E6" w14:textId="77777777" w:rsidR="00400E36" w:rsidRPr="00A73669" w:rsidRDefault="00512656">
      <w:pPr>
        <w:pStyle w:val="BodyText"/>
        <w:ind w:left="1027" w:right="5972" w:hanging="203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 xml:space="preserve">CREATE TABLE Employees </w:t>
      </w:r>
      <w:proofErr w:type="gramStart"/>
      <w:r w:rsidRPr="00A73669">
        <w:rPr>
          <w:rFonts w:ascii="Microsoft JhengHei" w:eastAsia="Microsoft JhengHei" w:hAnsi="Microsoft JhengHei" w:cs="Times New Roman"/>
          <w:b w:val="0"/>
          <w:bCs w:val="0"/>
        </w:rPr>
        <w:t>(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1"/>
        </w:rPr>
        <w:t xml:space="preserve">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EmployeeID</w:t>
      </w:r>
      <w:proofErr w:type="spellEnd"/>
      <w:proofErr w:type="gramEnd"/>
      <w:r w:rsidRPr="00A73669">
        <w:rPr>
          <w:rFonts w:ascii="Microsoft JhengHei" w:eastAsia="Microsoft JhengHei" w:hAnsi="Microsoft JhengHei" w:cs="Times New Roman"/>
          <w:b w:val="0"/>
          <w:bCs w:val="0"/>
          <w:spacing w:val="-6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INT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PRIMARY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6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KEY,</w:t>
      </w:r>
    </w:p>
    <w:p w14:paraId="2FA073F1" w14:textId="77777777" w:rsidR="00400E36" w:rsidRPr="00A73669" w:rsidRDefault="00512656">
      <w:pPr>
        <w:pStyle w:val="BodyText"/>
        <w:spacing w:before="1"/>
        <w:ind w:left="1022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FirstName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proofErr w:type="gramStart"/>
      <w:r w:rsidRPr="00A73669">
        <w:rPr>
          <w:rFonts w:ascii="Microsoft JhengHei" w:eastAsia="Microsoft JhengHei" w:hAnsi="Microsoft JhengHei" w:cs="Times New Roman"/>
          <w:b w:val="0"/>
          <w:bCs w:val="0"/>
        </w:rPr>
        <w:t>VARCHAR(</w:t>
      </w:r>
      <w:proofErr w:type="gramEnd"/>
      <w:r w:rsidRPr="00A73669">
        <w:rPr>
          <w:rFonts w:ascii="Microsoft JhengHei" w:eastAsia="Microsoft JhengHei" w:hAnsi="Microsoft JhengHei" w:cs="Times New Roman"/>
          <w:b w:val="0"/>
          <w:bCs w:val="0"/>
        </w:rPr>
        <w:t>50),</w:t>
      </w:r>
    </w:p>
    <w:p w14:paraId="398CBCF8" w14:textId="77777777" w:rsidR="00400E36" w:rsidRPr="00A73669" w:rsidRDefault="00512656">
      <w:pPr>
        <w:pStyle w:val="BodyText"/>
        <w:spacing w:before="43"/>
        <w:ind w:left="1027"/>
        <w:rPr>
          <w:rFonts w:ascii="Microsoft JhengHei" w:eastAsia="Microsoft JhengHei" w:hAnsi="Microsoft JhengHei" w:cs="Times New Roman"/>
          <w:b w:val="0"/>
          <w:bCs w:val="0"/>
        </w:rPr>
      </w:pP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LastName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  <w:spacing w:val="-7"/>
        </w:rPr>
        <w:t xml:space="preserve"> </w:t>
      </w:r>
      <w:proofErr w:type="gramStart"/>
      <w:r w:rsidRPr="00A73669">
        <w:rPr>
          <w:rFonts w:ascii="Microsoft JhengHei" w:eastAsia="Microsoft JhengHei" w:hAnsi="Microsoft JhengHei" w:cs="Times New Roman"/>
          <w:b w:val="0"/>
          <w:bCs w:val="0"/>
        </w:rPr>
        <w:t>VARCHAR(</w:t>
      </w:r>
      <w:proofErr w:type="gramEnd"/>
      <w:r w:rsidRPr="00A73669">
        <w:rPr>
          <w:rFonts w:ascii="Microsoft JhengHei" w:eastAsia="Microsoft JhengHei" w:hAnsi="Microsoft JhengHei" w:cs="Times New Roman"/>
          <w:b w:val="0"/>
          <w:bCs w:val="0"/>
        </w:rPr>
        <w:t>50)</w:t>
      </w:r>
    </w:p>
    <w:p w14:paraId="673A3675" w14:textId="77777777" w:rsidR="00400E36" w:rsidRPr="00A73669" w:rsidRDefault="00512656">
      <w:pPr>
        <w:pStyle w:val="BodyText"/>
        <w:spacing w:before="1"/>
        <w:ind w:left="825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);</w:t>
      </w:r>
    </w:p>
    <w:p w14:paraId="3F480178" w14:textId="77777777" w:rsidR="00400E36" w:rsidRPr="00A73669" w:rsidRDefault="00512656">
      <w:pPr>
        <w:pStyle w:val="ListParagraph"/>
        <w:numPr>
          <w:ilvl w:val="0"/>
          <w:numId w:val="20"/>
        </w:numPr>
        <w:tabs>
          <w:tab w:val="left" w:pos="797"/>
        </w:tabs>
        <w:ind w:hanging="217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>Foreign</w:t>
      </w:r>
      <w:r w:rsidRPr="00A73669">
        <w:rPr>
          <w:rFonts w:ascii="Microsoft JhengHei" w:eastAsia="Microsoft JhengHei" w:hAnsi="Microsoft JhengHei" w:cs="Times New Roman"/>
          <w:b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Key</w:t>
      </w:r>
      <w:r w:rsidRPr="00A73669">
        <w:rPr>
          <w:rFonts w:ascii="Microsoft JhengHei" w:eastAsia="Microsoft JhengHei" w:hAnsi="Microsoft JhengHei" w:cs="Times New Roman"/>
          <w:b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Constraint:</w:t>
      </w:r>
    </w:p>
    <w:p w14:paraId="486D1FB3" w14:textId="77777777" w:rsidR="00400E36" w:rsidRPr="00A73669" w:rsidRDefault="00512656">
      <w:pPr>
        <w:pStyle w:val="ListParagraph"/>
        <w:numPr>
          <w:ilvl w:val="0"/>
          <w:numId w:val="22"/>
        </w:numPr>
        <w:tabs>
          <w:tab w:val="left" w:pos="845"/>
        </w:tabs>
        <w:ind w:right="820" w:firstLine="144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</w:rPr>
        <w:t>Establishes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relationship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between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two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tables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by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linking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primary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key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of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one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table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to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column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in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another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table.</w:t>
      </w:r>
    </w:p>
    <w:p w14:paraId="1D65FE54" w14:textId="77777777" w:rsidR="00400E36" w:rsidRPr="00A73669" w:rsidRDefault="00512656">
      <w:pPr>
        <w:pStyle w:val="ListParagraph"/>
        <w:numPr>
          <w:ilvl w:val="0"/>
          <w:numId w:val="22"/>
        </w:numPr>
        <w:tabs>
          <w:tab w:val="left" w:pos="845"/>
        </w:tabs>
        <w:spacing w:before="1"/>
        <w:ind w:right="410" w:firstLine="144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</w:rPr>
        <w:t>It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ensures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that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value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in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foreign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key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column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matches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value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in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primary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key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column</w:t>
      </w:r>
      <w:r w:rsidRPr="00A73669">
        <w:rPr>
          <w:rFonts w:ascii="Microsoft JhengHei" w:eastAsia="Microsoft JhengHei" w:hAnsi="Microsoft JhengHei" w:cs="Times New Roman"/>
          <w:bCs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of the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referenced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table.</w:t>
      </w:r>
    </w:p>
    <w:p w14:paraId="6CDAB05C" w14:textId="77777777" w:rsidR="00400E36" w:rsidRPr="00A73669" w:rsidRDefault="00512656">
      <w:pPr>
        <w:pStyle w:val="ListParagraph"/>
        <w:numPr>
          <w:ilvl w:val="0"/>
          <w:numId w:val="22"/>
        </w:numPr>
        <w:tabs>
          <w:tab w:val="left" w:pos="845"/>
        </w:tabs>
        <w:spacing w:before="1"/>
        <w:ind w:left="844" w:hanging="121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>Example:</w:t>
      </w:r>
    </w:p>
    <w:p w14:paraId="1CAC9D14" w14:textId="77777777" w:rsidR="00400E36" w:rsidRPr="00A73669" w:rsidRDefault="00512656">
      <w:pPr>
        <w:pStyle w:val="BodyText"/>
        <w:spacing w:before="4" w:line="235" w:lineRule="auto"/>
        <w:ind w:left="1022" w:right="6339" w:hanging="198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 xml:space="preserve">CREATE TABLE Orders </w:t>
      </w:r>
      <w:proofErr w:type="gramStart"/>
      <w:r w:rsidRPr="00A73669">
        <w:rPr>
          <w:rFonts w:ascii="Microsoft JhengHei" w:eastAsia="Microsoft JhengHei" w:hAnsi="Microsoft JhengHei" w:cs="Times New Roman"/>
          <w:b w:val="0"/>
          <w:bCs w:val="0"/>
        </w:rPr>
        <w:t>(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1"/>
        </w:rPr>
        <w:t xml:space="preserve">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OrderID</w:t>
      </w:r>
      <w:proofErr w:type="spellEnd"/>
      <w:proofErr w:type="gramEnd"/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INT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PRIMARY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KEY,</w:t>
      </w:r>
    </w:p>
    <w:p w14:paraId="2512D239" w14:textId="77777777" w:rsidR="00400E36" w:rsidRPr="00A73669" w:rsidRDefault="00512656">
      <w:pPr>
        <w:pStyle w:val="BodyText"/>
        <w:spacing w:before="3"/>
        <w:ind w:left="1027"/>
        <w:rPr>
          <w:rFonts w:ascii="Microsoft JhengHei" w:eastAsia="Microsoft JhengHei" w:hAnsi="Microsoft JhengHei" w:cs="Times New Roman"/>
          <w:b w:val="0"/>
          <w:bCs w:val="0"/>
        </w:rPr>
      </w:pP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EmployeeID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  <w:spacing w:val="-6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INT,</w:t>
      </w:r>
    </w:p>
    <w:p w14:paraId="5E1792E5" w14:textId="77777777" w:rsidR="00400E36" w:rsidRPr="00A73669" w:rsidRDefault="00512656">
      <w:pPr>
        <w:pStyle w:val="BodyText"/>
        <w:ind w:left="1022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FOREIGN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8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KEY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7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(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EmployeeID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</w:rPr>
        <w:t>)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8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REFERENCES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1"/>
        </w:rPr>
        <w:t xml:space="preserve"> </w:t>
      </w:r>
      <w:proofErr w:type="gramStart"/>
      <w:r w:rsidRPr="00A73669">
        <w:rPr>
          <w:rFonts w:ascii="Microsoft JhengHei" w:eastAsia="Microsoft JhengHei" w:hAnsi="Microsoft JhengHei" w:cs="Times New Roman"/>
          <w:b w:val="0"/>
          <w:bCs w:val="0"/>
        </w:rPr>
        <w:t>Employees(</w:t>
      </w:r>
      <w:proofErr w:type="spellStart"/>
      <w:proofErr w:type="gramEnd"/>
      <w:r w:rsidRPr="00A73669">
        <w:rPr>
          <w:rFonts w:ascii="Microsoft JhengHei" w:eastAsia="Microsoft JhengHei" w:hAnsi="Microsoft JhengHei" w:cs="Times New Roman"/>
          <w:b w:val="0"/>
          <w:bCs w:val="0"/>
        </w:rPr>
        <w:t>EmployeeID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</w:rPr>
        <w:t>)</w:t>
      </w:r>
    </w:p>
    <w:p w14:paraId="496B5241" w14:textId="77777777" w:rsidR="00400E36" w:rsidRPr="00A73669" w:rsidRDefault="00512656">
      <w:pPr>
        <w:pStyle w:val="BodyText"/>
        <w:ind w:left="825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);</w:t>
      </w:r>
    </w:p>
    <w:p w14:paraId="353F5324" w14:textId="77777777" w:rsidR="00400E36" w:rsidRPr="00A73669" w:rsidRDefault="00512656">
      <w:pPr>
        <w:pStyle w:val="ListParagraph"/>
        <w:numPr>
          <w:ilvl w:val="0"/>
          <w:numId w:val="20"/>
        </w:numPr>
        <w:tabs>
          <w:tab w:val="left" w:pos="797"/>
        </w:tabs>
        <w:spacing w:before="1"/>
        <w:ind w:hanging="217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>Unique</w:t>
      </w:r>
      <w:r w:rsidRPr="00A73669">
        <w:rPr>
          <w:rFonts w:ascii="Microsoft JhengHei" w:eastAsia="Microsoft JhengHei" w:hAnsi="Microsoft JhengHei" w:cs="Times New Roman"/>
          <w:b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Constraint:</w:t>
      </w:r>
    </w:p>
    <w:p w14:paraId="59656983" w14:textId="77777777" w:rsidR="00400E36" w:rsidRPr="00A73669" w:rsidRDefault="00512656">
      <w:pPr>
        <w:pStyle w:val="ListParagraph"/>
        <w:numPr>
          <w:ilvl w:val="0"/>
          <w:numId w:val="23"/>
        </w:numPr>
        <w:tabs>
          <w:tab w:val="left" w:pos="845"/>
        </w:tabs>
        <w:ind w:hanging="121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</w:rPr>
        <w:t>Ensures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that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all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values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in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column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or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group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of columns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are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unique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across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table.</w:t>
      </w:r>
    </w:p>
    <w:p w14:paraId="228DB3D6" w14:textId="77777777" w:rsidR="00400E36" w:rsidRPr="00A73669" w:rsidRDefault="00512656">
      <w:pPr>
        <w:pStyle w:val="ListParagraph"/>
        <w:numPr>
          <w:ilvl w:val="0"/>
          <w:numId w:val="23"/>
        </w:numPr>
        <w:tabs>
          <w:tab w:val="left" w:pos="840"/>
        </w:tabs>
        <w:ind w:left="839" w:hanging="116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</w:rPr>
        <w:t>Unlike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primary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key,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table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can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have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multiple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unique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constraints.</w:t>
      </w:r>
    </w:p>
    <w:p w14:paraId="3138EC23" w14:textId="77777777" w:rsidR="00400E36" w:rsidRPr="00A73669" w:rsidRDefault="00512656">
      <w:pPr>
        <w:pStyle w:val="ListParagraph"/>
        <w:numPr>
          <w:ilvl w:val="0"/>
          <w:numId w:val="23"/>
        </w:numPr>
        <w:tabs>
          <w:tab w:val="left" w:pos="845"/>
        </w:tabs>
        <w:spacing w:before="1"/>
        <w:ind w:hanging="121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>Example:</w:t>
      </w:r>
    </w:p>
    <w:p w14:paraId="6FC7DAEC" w14:textId="77777777" w:rsidR="00400E36" w:rsidRPr="00A73669" w:rsidRDefault="00512656">
      <w:pPr>
        <w:pStyle w:val="BodyText"/>
        <w:ind w:left="1022" w:right="5982" w:hanging="198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 xml:space="preserve">CREATE TABLE Customers </w:t>
      </w:r>
      <w:proofErr w:type="gramStart"/>
      <w:r w:rsidRPr="00A73669">
        <w:rPr>
          <w:rFonts w:ascii="Microsoft JhengHei" w:eastAsia="Microsoft JhengHei" w:hAnsi="Microsoft JhengHei" w:cs="Times New Roman"/>
          <w:b w:val="0"/>
          <w:bCs w:val="0"/>
        </w:rPr>
        <w:t>(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1"/>
        </w:rPr>
        <w:t xml:space="preserve">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CustomerID</w:t>
      </w:r>
      <w:proofErr w:type="spellEnd"/>
      <w:proofErr w:type="gramEnd"/>
      <w:r w:rsidRPr="00A73669">
        <w:rPr>
          <w:rFonts w:ascii="Microsoft JhengHei" w:eastAsia="Microsoft JhengHei" w:hAnsi="Microsoft JhengHei" w:cs="Times New Roman"/>
          <w:b w:val="0"/>
          <w:bCs w:val="0"/>
        </w:rPr>
        <w:t xml:space="preserve"> INT PRIMARY KEY,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Email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VARCHAR(100)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UNIQUE</w:t>
      </w:r>
    </w:p>
    <w:p w14:paraId="61267243" w14:textId="77777777" w:rsidR="00400E36" w:rsidRPr="00A73669" w:rsidRDefault="00512656">
      <w:pPr>
        <w:pStyle w:val="BodyText"/>
        <w:spacing w:before="1"/>
        <w:ind w:left="825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);</w:t>
      </w:r>
    </w:p>
    <w:p w14:paraId="1AFA6F26" w14:textId="77777777" w:rsidR="00400E36" w:rsidRPr="00A73669" w:rsidRDefault="00512656">
      <w:pPr>
        <w:pStyle w:val="ListParagraph"/>
        <w:numPr>
          <w:ilvl w:val="0"/>
          <w:numId w:val="20"/>
        </w:numPr>
        <w:tabs>
          <w:tab w:val="left" w:pos="797"/>
        </w:tabs>
        <w:ind w:hanging="217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lastRenderedPageBreak/>
        <w:t>Not</w:t>
      </w:r>
      <w:r w:rsidRPr="00A73669">
        <w:rPr>
          <w:rFonts w:ascii="Microsoft JhengHei" w:eastAsia="Microsoft JhengHei" w:hAnsi="Microsoft JhengHei" w:cs="Times New Roman"/>
          <w:b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Null</w:t>
      </w:r>
      <w:r w:rsidRPr="00A73669">
        <w:rPr>
          <w:rFonts w:ascii="Microsoft JhengHei" w:eastAsia="Microsoft JhengHei" w:hAnsi="Microsoft JhengHei" w:cs="Times New Roman"/>
          <w:b/>
          <w:spacing w:val="1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Constraint:</w:t>
      </w:r>
    </w:p>
    <w:p w14:paraId="1486D37B" w14:textId="77777777" w:rsidR="00400E36" w:rsidRPr="00A73669" w:rsidRDefault="00512656">
      <w:pPr>
        <w:pStyle w:val="ListParagraph"/>
        <w:numPr>
          <w:ilvl w:val="0"/>
          <w:numId w:val="24"/>
        </w:numPr>
        <w:tabs>
          <w:tab w:val="left" w:pos="845"/>
        </w:tabs>
        <w:spacing w:before="1"/>
        <w:ind w:right="908" w:firstLine="144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</w:rPr>
        <w:t>Prevents null values from being inserted into a column, ensuring that the column always</w:t>
      </w:r>
      <w:r w:rsidRPr="00A73669">
        <w:rPr>
          <w:rFonts w:ascii="Microsoft JhengHei" w:eastAsia="Microsoft JhengHei" w:hAnsi="Microsoft JhengHei" w:cs="Times New Roman"/>
          <w:bCs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contains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value.</w:t>
      </w:r>
    </w:p>
    <w:p w14:paraId="136BE4E3" w14:textId="77777777" w:rsidR="00400E36" w:rsidRPr="00A73669" w:rsidRDefault="00512656">
      <w:pPr>
        <w:pStyle w:val="ListParagraph"/>
        <w:numPr>
          <w:ilvl w:val="0"/>
          <w:numId w:val="24"/>
        </w:numPr>
        <w:tabs>
          <w:tab w:val="left" w:pos="845"/>
        </w:tabs>
        <w:ind w:left="844" w:hanging="121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>Example:</w:t>
      </w:r>
    </w:p>
    <w:p w14:paraId="2D388BB8" w14:textId="77777777" w:rsidR="00400E36" w:rsidRPr="00A73669" w:rsidRDefault="00512656">
      <w:pPr>
        <w:pStyle w:val="BodyText"/>
        <w:spacing w:before="1"/>
        <w:ind w:left="1027" w:right="6158" w:hanging="203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 xml:space="preserve">CREATE TABLE Products </w:t>
      </w:r>
      <w:proofErr w:type="gramStart"/>
      <w:r w:rsidRPr="00A73669">
        <w:rPr>
          <w:rFonts w:ascii="Microsoft JhengHei" w:eastAsia="Microsoft JhengHei" w:hAnsi="Microsoft JhengHei" w:cs="Times New Roman"/>
          <w:b w:val="0"/>
          <w:bCs w:val="0"/>
        </w:rPr>
        <w:t>(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1"/>
        </w:rPr>
        <w:t xml:space="preserve">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ProductID</w:t>
      </w:r>
      <w:proofErr w:type="spellEnd"/>
      <w:proofErr w:type="gramEnd"/>
      <w:r w:rsidRPr="00A73669">
        <w:rPr>
          <w:rFonts w:ascii="Microsoft JhengHei" w:eastAsia="Microsoft JhengHei" w:hAnsi="Microsoft JhengHei" w:cs="Times New Roman"/>
          <w:b w:val="0"/>
          <w:bCs w:val="0"/>
          <w:spacing w:val="-6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INT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PRIMARY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KEY,</w:t>
      </w:r>
    </w:p>
    <w:p w14:paraId="6D54CE9C" w14:textId="77777777" w:rsidR="00400E36" w:rsidRPr="00A73669" w:rsidRDefault="00512656">
      <w:pPr>
        <w:pStyle w:val="BodyText"/>
        <w:ind w:left="1027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ProductName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7"/>
        </w:rPr>
        <w:t xml:space="preserve"> </w:t>
      </w:r>
      <w:proofErr w:type="gramStart"/>
      <w:r w:rsidRPr="00A73669">
        <w:rPr>
          <w:rFonts w:ascii="Microsoft JhengHei" w:eastAsia="Microsoft JhengHei" w:hAnsi="Microsoft JhengHei" w:cs="Times New Roman"/>
          <w:b w:val="0"/>
          <w:bCs w:val="0"/>
        </w:rPr>
        <w:t>VARCHAR(</w:t>
      </w:r>
      <w:proofErr w:type="gramEnd"/>
      <w:r w:rsidRPr="00A73669">
        <w:rPr>
          <w:rFonts w:ascii="Microsoft JhengHei" w:eastAsia="Microsoft JhengHei" w:hAnsi="Microsoft JhengHei" w:cs="Times New Roman"/>
          <w:b w:val="0"/>
          <w:bCs w:val="0"/>
        </w:rPr>
        <w:t>100)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7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NOT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NULL</w:t>
      </w:r>
    </w:p>
    <w:p w14:paraId="69871C6C" w14:textId="77777777" w:rsidR="00400E36" w:rsidRPr="00A73669" w:rsidRDefault="00512656">
      <w:pPr>
        <w:pStyle w:val="BodyText"/>
        <w:spacing w:line="266" w:lineRule="exact"/>
        <w:ind w:left="825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);</w:t>
      </w:r>
    </w:p>
    <w:p w14:paraId="7F5A4ED8" w14:textId="77777777" w:rsidR="00400E36" w:rsidRPr="00A73669" w:rsidRDefault="00512656">
      <w:pPr>
        <w:pStyle w:val="ListParagraph"/>
        <w:numPr>
          <w:ilvl w:val="0"/>
          <w:numId w:val="20"/>
        </w:numPr>
        <w:tabs>
          <w:tab w:val="left" w:pos="797"/>
        </w:tabs>
        <w:spacing w:line="266" w:lineRule="exact"/>
        <w:ind w:hanging="217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>Check</w:t>
      </w:r>
      <w:r w:rsidRPr="00A73669">
        <w:rPr>
          <w:rFonts w:ascii="Microsoft JhengHei" w:eastAsia="Microsoft JhengHei" w:hAnsi="Microsoft JhengHei" w:cs="Times New Roman"/>
          <w:b/>
          <w:spacing w:val="1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Constraint:</w:t>
      </w:r>
    </w:p>
    <w:p w14:paraId="468FBF16" w14:textId="77777777" w:rsidR="00400E36" w:rsidRPr="00A73669" w:rsidRDefault="00512656">
      <w:pPr>
        <w:pStyle w:val="ListParagraph"/>
        <w:numPr>
          <w:ilvl w:val="0"/>
          <w:numId w:val="25"/>
        </w:numPr>
        <w:tabs>
          <w:tab w:val="left" w:pos="845"/>
        </w:tabs>
        <w:ind w:hanging="121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</w:rPr>
        <w:t>Ensures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that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all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values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in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column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satisfy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specific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condition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or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criteria.</w:t>
      </w:r>
    </w:p>
    <w:p w14:paraId="13A28A55" w14:textId="77777777" w:rsidR="00400E36" w:rsidRPr="00A73669" w:rsidRDefault="00512656">
      <w:pPr>
        <w:pStyle w:val="ListParagraph"/>
        <w:numPr>
          <w:ilvl w:val="0"/>
          <w:numId w:val="25"/>
        </w:numPr>
        <w:tabs>
          <w:tab w:val="left" w:pos="845"/>
        </w:tabs>
        <w:spacing w:before="1"/>
        <w:ind w:hanging="121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>Example:</w:t>
      </w:r>
    </w:p>
    <w:p w14:paraId="5DA1A276" w14:textId="77777777" w:rsidR="00400E36" w:rsidRPr="00A73669" w:rsidRDefault="00512656">
      <w:pPr>
        <w:pStyle w:val="BodyText"/>
        <w:ind w:left="1022" w:right="5964" w:hanging="198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 xml:space="preserve">CREATE TABLE Employees </w:t>
      </w:r>
      <w:proofErr w:type="gramStart"/>
      <w:r w:rsidRPr="00A73669">
        <w:rPr>
          <w:rFonts w:ascii="Microsoft JhengHei" w:eastAsia="Microsoft JhengHei" w:hAnsi="Microsoft JhengHei" w:cs="Times New Roman"/>
          <w:b w:val="0"/>
          <w:bCs w:val="0"/>
        </w:rPr>
        <w:t>(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1"/>
        </w:rPr>
        <w:t xml:space="preserve">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EmployeeID</w:t>
      </w:r>
      <w:proofErr w:type="spellEnd"/>
      <w:proofErr w:type="gramEnd"/>
      <w:r w:rsidRPr="00A73669">
        <w:rPr>
          <w:rFonts w:ascii="Microsoft JhengHei" w:eastAsia="Microsoft JhengHei" w:hAnsi="Microsoft JhengHei" w:cs="Times New Roman"/>
          <w:b w:val="0"/>
          <w:bCs w:val="0"/>
        </w:rPr>
        <w:t xml:space="preserve"> INT PRIMARY KEY,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Age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INT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CHECK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(Age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&gt;=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18)</w:t>
      </w:r>
    </w:p>
    <w:p w14:paraId="1CE282EE" w14:textId="77777777" w:rsidR="00400E36" w:rsidRPr="00A73669" w:rsidRDefault="00512656">
      <w:pPr>
        <w:pStyle w:val="BodyText"/>
        <w:spacing w:before="1"/>
        <w:ind w:left="825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);</w:t>
      </w:r>
    </w:p>
    <w:p w14:paraId="38C593D1" w14:textId="77777777" w:rsidR="00400E36" w:rsidRPr="00A73669" w:rsidRDefault="00512656">
      <w:pPr>
        <w:pStyle w:val="ListParagraph"/>
        <w:numPr>
          <w:ilvl w:val="0"/>
          <w:numId w:val="20"/>
        </w:numPr>
        <w:tabs>
          <w:tab w:val="left" w:pos="797"/>
        </w:tabs>
        <w:spacing w:before="1"/>
        <w:ind w:hanging="217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>Default</w:t>
      </w:r>
      <w:r w:rsidRPr="00A73669">
        <w:rPr>
          <w:rFonts w:ascii="Microsoft JhengHei" w:eastAsia="Microsoft JhengHei" w:hAnsi="Microsoft JhengHei" w:cs="Times New Roman"/>
          <w:b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Constraint:</w:t>
      </w:r>
    </w:p>
    <w:p w14:paraId="0EC48AFA" w14:textId="77777777" w:rsidR="00400E36" w:rsidRPr="00A73669" w:rsidRDefault="00512656">
      <w:pPr>
        <w:pStyle w:val="ListParagraph"/>
        <w:numPr>
          <w:ilvl w:val="0"/>
          <w:numId w:val="26"/>
        </w:numPr>
        <w:tabs>
          <w:tab w:val="left" w:pos="840"/>
        </w:tabs>
        <w:ind w:left="839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</w:rPr>
        <w:t>Assigns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default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value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to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column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if no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value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provided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during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an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insert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operation.</w:t>
      </w:r>
    </w:p>
    <w:p w14:paraId="25144854" w14:textId="77777777" w:rsidR="00400E36" w:rsidRPr="00A73669" w:rsidRDefault="00512656">
      <w:pPr>
        <w:pStyle w:val="ListParagraph"/>
        <w:numPr>
          <w:ilvl w:val="0"/>
          <w:numId w:val="26"/>
        </w:numPr>
        <w:tabs>
          <w:tab w:val="left" w:pos="845"/>
        </w:tabs>
        <w:ind w:left="844" w:hanging="121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>Example:</w:t>
      </w:r>
    </w:p>
    <w:p w14:paraId="16277823" w14:textId="77777777" w:rsidR="00400E36" w:rsidRPr="00A73669" w:rsidRDefault="00512656">
      <w:pPr>
        <w:pStyle w:val="BodyText"/>
        <w:ind w:left="1022" w:right="6339" w:hanging="198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 xml:space="preserve">CREATE TABLE Orders </w:t>
      </w:r>
      <w:proofErr w:type="gramStart"/>
      <w:r w:rsidRPr="00A73669">
        <w:rPr>
          <w:rFonts w:ascii="Microsoft JhengHei" w:eastAsia="Microsoft JhengHei" w:hAnsi="Microsoft JhengHei" w:cs="Times New Roman"/>
          <w:b w:val="0"/>
          <w:bCs w:val="0"/>
        </w:rPr>
        <w:t>(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1"/>
        </w:rPr>
        <w:t xml:space="preserve">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OrderID</w:t>
      </w:r>
      <w:proofErr w:type="spellEnd"/>
      <w:proofErr w:type="gramEnd"/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INT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PRIMARY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KEY,</w:t>
      </w:r>
    </w:p>
    <w:p w14:paraId="0338A458" w14:textId="77777777" w:rsidR="00400E36" w:rsidRPr="00A73669" w:rsidRDefault="00512656">
      <w:pPr>
        <w:pStyle w:val="BodyText"/>
        <w:spacing w:before="1"/>
        <w:ind w:left="1022"/>
        <w:rPr>
          <w:rFonts w:ascii="Microsoft JhengHei" w:eastAsia="Microsoft JhengHei" w:hAnsi="Microsoft JhengHei" w:cs="Times New Roman"/>
          <w:b w:val="0"/>
          <w:bCs w:val="0"/>
        </w:rPr>
      </w:pP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OrderDate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DATE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6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DEFAULT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proofErr w:type="gramStart"/>
      <w:r w:rsidRPr="00A73669">
        <w:rPr>
          <w:rFonts w:ascii="Microsoft JhengHei" w:eastAsia="Microsoft JhengHei" w:hAnsi="Microsoft JhengHei" w:cs="Times New Roman"/>
          <w:b w:val="0"/>
          <w:bCs w:val="0"/>
        </w:rPr>
        <w:t>GETDATE(</w:t>
      </w:r>
      <w:proofErr w:type="gramEnd"/>
      <w:r w:rsidRPr="00A73669">
        <w:rPr>
          <w:rFonts w:ascii="Microsoft JhengHei" w:eastAsia="Microsoft JhengHei" w:hAnsi="Microsoft JhengHei" w:cs="Times New Roman"/>
          <w:b w:val="0"/>
          <w:bCs w:val="0"/>
        </w:rPr>
        <w:t>)</w:t>
      </w:r>
    </w:p>
    <w:p w14:paraId="2F057E57" w14:textId="77777777" w:rsidR="00400E36" w:rsidRPr="00A73669" w:rsidRDefault="00512656">
      <w:pPr>
        <w:pStyle w:val="BodyText"/>
        <w:ind w:left="825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);</w:t>
      </w:r>
    </w:p>
    <w:p w14:paraId="00CC9632" w14:textId="77777777" w:rsidR="00400E36" w:rsidRPr="00A73669" w:rsidRDefault="00400E36">
      <w:pPr>
        <w:pStyle w:val="BodyText"/>
        <w:tabs>
          <w:tab w:val="left" w:pos="9636"/>
        </w:tabs>
        <w:spacing w:before="56"/>
        <w:ind w:right="185" w:hanging="29"/>
        <w:rPr>
          <w:rFonts w:ascii="Microsoft JhengHei" w:eastAsia="Microsoft JhengHei" w:hAnsi="Microsoft JhengHei" w:cs="Times New Roman"/>
          <w:spacing w:val="-22"/>
          <w:shd w:val="clear" w:color="auto" w:fill="EDEBE0"/>
        </w:rPr>
      </w:pPr>
    </w:p>
    <w:p w14:paraId="43AAA453" w14:textId="77777777" w:rsidR="00400E36" w:rsidRPr="00A73669" w:rsidRDefault="00512656">
      <w:pPr>
        <w:pStyle w:val="BodyText"/>
        <w:tabs>
          <w:tab w:val="left" w:pos="9636"/>
        </w:tabs>
        <w:spacing w:before="56"/>
        <w:ind w:right="185" w:hanging="29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  <w:spacing w:val="-2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Q14.</w:t>
      </w:r>
      <w:r w:rsidRPr="00A73669">
        <w:rPr>
          <w:rFonts w:ascii="Microsoft JhengHei" w:eastAsia="Microsoft JhengHei" w:hAnsi="Microsoft JhengHei" w:cs="Times New Roman"/>
          <w:spacing w:val="-6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Explain</w:t>
      </w:r>
      <w:r w:rsidRPr="00A73669">
        <w:rPr>
          <w:rFonts w:ascii="Microsoft JhengHei" w:eastAsia="Microsoft JhengHei" w:hAnsi="Microsoft JhengHei" w:cs="Times New Roman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primary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key</w:t>
      </w:r>
      <w:r w:rsidRPr="00A73669">
        <w:rPr>
          <w:rFonts w:ascii="Microsoft JhengHei" w:eastAsia="Microsoft JhengHei" w:hAnsi="Microsoft JhengHei" w:cs="Times New Roman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constraint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with</w:t>
      </w:r>
      <w:r w:rsidRPr="00A73669">
        <w:rPr>
          <w:rFonts w:ascii="Microsoft JhengHei" w:eastAsia="Microsoft JhengHei" w:hAnsi="Microsoft JhengHei" w:cs="Times New Roman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syntax.</w:t>
      </w:r>
      <w:r w:rsidRPr="00A73669">
        <w:rPr>
          <w:rFonts w:ascii="Microsoft JhengHei" w:eastAsia="Microsoft JhengHei" w:hAnsi="Microsoft JhengHei" w:cs="Times New Roman"/>
        </w:rPr>
        <w:tab/>
        <w:t xml:space="preserve">                                                                                        Ans.</w:t>
      </w:r>
    </w:p>
    <w:p w14:paraId="046EEBC9" w14:textId="77777777" w:rsidR="00400E36" w:rsidRPr="00A73669" w:rsidRDefault="00512656">
      <w:pPr>
        <w:pStyle w:val="BodyText"/>
        <w:spacing w:line="265" w:lineRule="exact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</w:rPr>
        <w:t>Primary</w:t>
      </w:r>
      <w:r w:rsidRPr="00A73669">
        <w:rPr>
          <w:rFonts w:ascii="Microsoft JhengHei" w:eastAsia="Microsoft JhengHei" w:hAnsi="Microsoft JhengHei" w:cs="Times New Roman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Key</w:t>
      </w:r>
      <w:r w:rsidRPr="00A73669">
        <w:rPr>
          <w:rFonts w:ascii="Microsoft JhengHei" w:eastAsia="Microsoft JhengHei" w:hAnsi="Microsoft JhengHei" w:cs="Times New Roman"/>
          <w:spacing w:val="1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Constraint:</w:t>
      </w:r>
    </w:p>
    <w:p w14:paraId="2E581E9D" w14:textId="77777777" w:rsidR="00400E36" w:rsidRPr="00A73669" w:rsidRDefault="00512656">
      <w:pPr>
        <w:pStyle w:val="ListParagraph"/>
        <w:numPr>
          <w:ilvl w:val="0"/>
          <w:numId w:val="26"/>
        </w:numPr>
        <w:tabs>
          <w:tab w:val="left" w:pos="845"/>
        </w:tabs>
        <w:spacing w:before="1"/>
        <w:ind w:left="844" w:hanging="121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</w:rPr>
        <w:t>Ensures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that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each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row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in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table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is</w:t>
      </w:r>
      <w:r w:rsidRPr="00A73669">
        <w:rPr>
          <w:rFonts w:ascii="Microsoft JhengHei" w:eastAsia="Microsoft JhengHei" w:hAnsi="Microsoft JhengHei" w:cs="Times New Roman"/>
          <w:bCs/>
          <w:spacing w:val="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unique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and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not</w:t>
      </w:r>
      <w:r w:rsidRPr="00A73669">
        <w:rPr>
          <w:rFonts w:ascii="Microsoft JhengHei" w:eastAsia="Microsoft JhengHei" w:hAnsi="Microsoft JhengHei" w:cs="Times New Roman"/>
          <w:bCs/>
          <w:spacing w:val="-7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null.</w:t>
      </w:r>
    </w:p>
    <w:p w14:paraId="059B4767" w14:textId="77777777" w:rsidR="00400E36" w:rsidRPr="00A73669" w:rsidRDefault="00512656">
      <w:pPr>
        <w:pStyle w:val="ListParagraph"/>
        <w:numPr>
          <w:ilvl w:val="0"/>
          <w:numId w:val="26"/>
        </w:numPr>
        <w:tabs>
          <w:tab w:val="left" w:pos="840"/>
        </w:tabs>
        <w:ind w:left="839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table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can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have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only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one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primary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key,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which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can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consist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of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one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or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more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columns.</w:t>
      </w:r>
    </w:p>
    <w:p w14:paraId="310EF025" w14:textId="77777777" w:rsidR="00400E36" w:rsidRPr="00A73669" w:rsidRDefault="00512656">
      <w:pPr>
        <w:pStyle w:val="ListParagraph"/>
        <w:numPr>
          <w:ilvl w:val="0"/>
          <w:numId w:val="26"/>
        </w:numPr>
        <w:tabs>
          <w:tab w:val="left" w:pos="845"/>
        </w:tabs>
        <w:spacing w:before="43"/>
        <w:ind w:left="844" w:hanging="121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>Example:</w:t>
      </w:r>
    </w:p>
    <w:p w14:paraId="251F77FC" w14:textId="77777777" w:rsidR="00400E36" w:rsidRPr="00A73669" w:rsidRDefault="00512656">
      <w:pPr>
        <w:pStyle w:val="BodyText"/>
        <w:spacing w:before="1"/>
        <w:ind w:left="1027" w:right="5973" w:hanging="203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 xml:space="preserve">CREATE TABLE Employees </w:t>
      </w:r>
      <w:proofErr w:type="gramStart"/>
      <w:r w:rsidRPr="00A73669">
        <w:rPr>
          <w:rFonts w:ascii="Microsoft JhengHei" w:eastAsia="Microsoft JhengHei" w:hAnsi="Microsoft JhengHei" w:cs="Times New Roman"/>
          <w:b w:val="0"/>
          <w:bCs w:val="0"/>
        </w:rPr>
        <w:t>(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1"/>
        </w:rPr>
        <w:t xml:space="preserve">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EmployeeID</w:t>
      </w:r>
      <w:proofErr w:type="spellEnd"/>
      <w:proofErr w:type="gramEnd"/>
      <w:r w:rsidRPr="00A73669">
        <w:rPr>
          <w:rFonts w:ascii="Microsoft JhengHei" w:eastAsia="Microsoft JhengHei" w:hAnsi="Microsoft JhengHei" w:cs="Times New Roman"/>
          <w:b w:val="0"/>
          <w:bCs w:val="0"/>
          <w:spacing w:val="-7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INT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PRIMARY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6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KEY,</w:t>
      </w:r>
    </w:p>
    <w:p w14:paraId="434ACF65" w14:textId="77777777" w:rsidR="00400E36" w:rsidRPr="00A73669" w:rsidRDefault="00512656">
      <w:pPr>
        <w:pStyle w:val="BodyText"/>
        <w:ind w:left="1027" w:right="6481" w:hanging="5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 xml:space="preserve">FirstName </w:t>
      </w:r>
      <w:proofErr w:type="gramStart"/>
      <w:r w:rsidRPr="00A73669">
        <w:rPr>
          <w:rFonts w:ascii="Microsoft JhengHei" w:eastAsia="Microsoft JhengHei" w:hAnsi="Microsoft JhengHei" w:cs="Times New Roman"/>
          <w:b w:val="0"/>
          <w:bCs w:val="0"/>
        </w:rPr>
        <w:t>VARCHAR(</w:t>
      </w:r>
      <w:proofErr w:type="gramEnd"/>
      <w:r w:rsidRPr="00A73669">
        <w:rPr>
          <w:rFonts w:ascii="Microsoft JhengHei" w:eastAsia="Microsoft JhengHei" w:hAnsi="Microsoft JhengHei" w:cs="Times New Roman"/>
          <w:b w:val="0"/>
          <w:bCs w:val="0"/>
        </w:rPr>
        <w:t>50),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7"/>
        </w:rPr>
        <w:t xml:space="preserve">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LastName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  <w:spacing w:val="-6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VARCHAR(50)</w:t>
      </w:r>
    </w:p>
    <w:p w14:paraId="28032F28" w14:textId="77777777" w:rsidR="00400E36" w:rsidRPr="00A73669" w:rsidRDefault="00512656">
      <w:pPr>
        <w:pStyle w:val="BodyText"/>
        <w:spacing w:before="1"/>
        <w:ind w:left="825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);</w:t>
      </w:r>
    </w:p>
    <w:p w14:paraId="1D34E6BA" w14:textId="77777777" w:rsidR="00400E36" w:rsidRPr="00A73669" w:rsidRDefault="00400E36">
      <w:pPr>
        <w:pStyle w:val="BodyText"/>
        <w:spacing w:before="5"/>
        <w:ind w:left="0"/>
        <w:rPr>
          <w:rFonts w:ascii="Microsoft JhengHei" w:eastAsia="Microsoft JhengHei" w:hAnsi="Microsoft JhengHei" w:cs="Times New Roman"/>
        </w:rPr>
      </w:pPr>
    </w:p>
    <w:p w14:paraId="11843534" w14:textId="77777777" w:rsidR="00400E36" w:rsidRPr="00A73669" w:rsidRDefault="00512656">
      <w:pPr>
        <w:pStyle w:val="BodyText"/>
        <w:tabs>
          <w:tab w:val="left" w:pos="9636"/>
        </w:tabs>
        <w:spacing w:before="57"/>
        <w:ind w:right="185" w:hanging="29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  <w:spacing w:val="-2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Q15.</w:t>
      </w:r>
      <w:r w:rsidRPr="00A73669">
        <w:rPr>
          <w:rFonts w:ascii="Microsoft JhengHei" w:eastAsia="Microsoft JhengHei" w:hAnsi="Microsoft JhengHei" w:cs="Times New Roman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Explain</w:t>
      </w:r>
      <w:r w:rsidRPr="00A73669">
        <w:rPr>
          <w:rFonts w:ascii="Microsoft JhengHei" w:eastAsia="Microsoft JhengHei" w:hAnsi="Microsoft JhengHei" w:cs="Times New Roman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foreign</w:t>
      </w:r>
      <w:r w:rsidRPr="00A73669">
        <w:rPr>
          <w:rFonts w:ascii="Microsoft JhengHei" w:eastAsia="Microsoft JhengHei" w:hAnsi="Microsoft JhengHei" w:cs="Times New Roman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key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constraint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with</w:t>
      </w:r>
      <w:r w:rsidRPr="00A73669">
        <w:rPr>
          <w:rFonts w:ascii="Microsoft JhengHei" w:eastAsia="Microsoft JhengHei" w:hAnsi="Microsoft JhengHei" w:cs="Times New Roman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syntax.</w:t>
      </w:r>
      <w:r w:rsidRPr="00A73669">
        <w:rPr>
          <w:rFonts w:ascii="Microsoft JhengHei" w:eastAsia="Microsoft JhengHei" w:hAnsi="Microsoft JhengHei" w:cs="Times New Roman"/>
        </w:rPr>
        <w:tab/>
        <w:t xml:space="preserve">                                                                                         Ans.</w:t>
      </w:r>
    </w:p>
    <w:p w14:paraId="17F9D83F" w14:textId="77777777" w:rsidR="00400E36" w:rsidRPr="00A73669" w:rsidRDefault="00512656">
      <w:pPr>
        <w:pStyle w:val="BodyText"/>
        <w:spacing w:line="264" w:lineRule="exact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</w:rPr>
        <w:t>Foreign</w:t>
      </w:r>
      <w:r w:rsidRPr="00A73669">
        <w:rPr>
          <w:rFonts w:ascii="Microsoft JhengHei" w:eastAsia="Microsoft JhengHei" w:hAnsi="Microsoft JhengHei" w:cs="Times New Roman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Key</w:t>
      </w:r>
      <w:r w:rsidRPr="00A73669">
        <w:rPr>
          <w:rFonts w:ascii="Microsoft JhengHei" w:eastAsia="Microsoft JhengHei" w:hAnsi="Microsoft JhengHei" w:cs="Times New Roman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Constraint:</w:t>
      </w:r>
    </w:p>
    <w:p w14:paraId="66E99FE2" w14:textId="77777777" w:rsidR="00400E36" w:rsidRPr="00A73669" w:rsidRDefault="00512656">
      <w:pPr>
        <w:pStyle w:val="ListParagraph"/>
        <w:numPr>
          <w:ilvl w:val="0"/>
          <w:numId w:val="26"/>
        </w:numPr>
        <w:tabs>
          <w:tab w:val="left" w:pos="845"/>
        </w:tabs>
        <w:ind w:right="820" w:firstLine="144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</w:rPr>
        <w:t>Establishes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relationship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between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two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tables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by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linking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primary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key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of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one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table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to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column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in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another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table.</w:t>
      </w:r>
    </w:p>
    <w:p w14:paraId="2BA78761" w14:textId="77777777" w:rsidR="00400E36" w:rsidRPr="00A73669" w:rsidRDefault="00512656">
      <w:pPr>
        <w:pStyle w:val="ListParagraph"/>
        <w:numPr>
          <w:ilvl w:val="0"/>
          <w:numId w:val="26"/>
        </w:numPr>
        <w:tabs>
          <w:tab w:val="left" w:pos="845"/>
        </w:tabs>
        <w:spacing w:before="1"/>
        <w:ind w:right="410" w:firstLine="144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</w:rPr>
        <w:t>It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ensures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that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the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value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in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foreign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key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column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matches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value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in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the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primary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key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column</w:t>
      </w:r>
      <w:r w:rsidRPr="00A73669">
        <w:rPr>
          <w:rFonts w:ascii="Microsoft JhengHei" w:eastAsia="Microsoft JhengHei" w:hAnsi="Microsoft JhengHei" w:cs="Times New Roman"/>
          <w:bCs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of the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referenced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table.</w:t>
      </w:r>
    </w:p>
    <w:p w14:paraId="55016BC1" w14:textId="77777777" w:rsidR="00400E36" w:rsidRPr="00A73669" w:rsidRDefault="00512656">
      <w:pPr>
        <w:pStyle w:val="ListParagraph"/>
        <w:numPr>
          <w:ilvl w:val="0"/>
          <w:numId w:val="26"/>
        </w:numPr>
        <w:tabs>
          <w:tab w:val="left" w:pos="845"/>
        </w:tabs>
        <w:ind w:left="844" w:hanging="121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>Example:</w:t>
      </w:r>
    </w:p>
    <w:p w14:paraId="328FAAF3" w14:textId="77777777" w:rsidR="00400E36" w:rsidRPr="00A73669" w:rsidRDefault="00512656">
      <w:pPr>
        <w:pStyle w:val="BodyText"/>
        <w:spacing w:before="1"/>
        <w:ind w:left="1022" w:right="6339" w:hanging="198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 xml:space="preserve">CREATE TABLE Orders </w:t>
      </w:r>
      <w:proofErr w:type="gramStart"/>
      <w:r w:rsidRPr="00A73669">
        <w:rPr>
          <w:rFonts w:ascii="Microsoft JhengHei" w:eastAsia="Microsoft JhengHei" w:hAnsi="Microsoft JhengHei" w:cs="Times New Roman"/>
          <w:b w:val="0"/>
          <w:bCs w:val="0"/>
        </w:rPr>
        <w:t>(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1"/>
        </w:rPr>
        <w:t xml:space="preserve">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OrderID</w:t>
      </w:r>
      <w:proofErr w:type="spellEnd"/>
      <w:proofErr w:type="gramEnd"/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INT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PRIMARY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KEY,</w:t>
      </w:r>
    </w:p>
    <w:p w14:paraId="4C9DEBF7" w14:textId="77777777" w:rsidR="00400E36" w:rsidRPr="00A73669" w:rsidRDefault="00512656">
      <w:pPr>
        <w:pStyle w:val="BodyText"/>
        <w:spacing w:before="1"/>
        <w:ind w:left="1027"/>
        <w:rPr>
          <w:rFonts w:ascii="Microsoft JhengHei" w:eastAsia="Microsoft JhengHei" w:hAnsi="Microsoft JhengHei" w:cs="Times New Roman"/>
          <w:b w:val="0"/>
          <w:bCs w:val="0"/>
        </w:rPr>
      </w:pP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EmployeeID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  <w:spacing w:val="-6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INT,</w:t>
      </w:r>
    </w:p>
    <w:p w14:paraId="61724BB4" w14:textId="77777777" w:rsidR="00400E36" w:rsidRPr="00A73669" w:rsidRDefault="00512656">
      <w:pPr>
        <w:pStyle w:val="BodyText"/>
        <w:ind w:left="1022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FOREIGN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8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KEY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7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(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EmployeeID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</w:rPr>
        <w:t>)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8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REFERENCES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1"/>
        </w:rPr>
        <w:t xml:space="preserve"> </w:t>
      </w:r>
      <w:proofErr w:type="gramStart"/>
      <w:r w:rsidRPr="00A73669">
        <w:rPr>
          <w:rFonts w:ascii="Microsoft JhengHei" w:eastAsia="Microsoft JhengHei" w:hAnsi="Microsoft JhengHei" w:cs="Times New Roman"/>
          <w:b w:val="0"/>
          <w:bCs w:val="0"/>
        </w:rPr>
        <w:t>Employees(</w:t>
      </w:r>
      <w:proofErr w:type="spellStart"/>
      <w:proofErr w:type="gramEnd"/>
      <w:r w:rsidRPr="00A73669">
        <w:rPr>
          <w:rFonts w:ascii="Microsoft JhengHei" w:eastAsia="Microsoft JhengHei" w:hAnsi="Microsoft JhengHei" w:cs="Times New Roman"/>
          <w:b w:val="0"/>
          <w:bCs w:val="0"/>
        </w:rPr>
        <w:t>EmployeeID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</w:rPr>
        <w:t>)</w:t>
      </w:r>
    </w:p>
    <w:p w14:paraId="78CF2495" w14:textId="77777777" w:rsidR="00400E36" w:rsidRPr="00A73669" w:rsidRDefault="00512656">
      <w:pPr>
        <w:pStyle w:val="BodyText"/>
        <w:ind w:left="825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);</w:t>
      </w:r>
    </w:p>
    <w:p w14:paraId="3DBB736C" w14:textId="77777777" w:rsidR="00400E36" w:rsidRPr="00A73669" w:rsidRDefault="00400E36">
      <w:pPr>
        <w:pStyle w:val="BodyText"/>
        <w:spacing w:before="5"/>
        <w:ind w:left="0"/>
        <w:rPr>
          <w:rFonts w:ascii="Microsoft JhengHei" w:eastAsia="Microsoft JhengHei" w:hAnsi="Microsoft JhengHei" w:cs="Times New Roman"/>
        </w:rPr>
      </w:pPr>
    </w:p>
    <w:p w14:paraId="5B47C37C" w14:textId="77777777" w:rsidR="00400E36" w:rsidRPr="00A73669" w:rsidRDefault="00512656">
      <w:pPr>
        <w:pStyle w:val="BodyText"/>
        <w:tabs>
          <w:tab w:val="left" w:pos="9636"/>
        </w:tabs>
        <w:spacing w:before="57"/>
        <w:ind w:right="185" w:hanging="29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  <w:spacing w:val="-2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Q16.</w:t>
      </w:r>
      <w:r w:rsidRPr="00A73669">
        <w:rPr>
          <w:rFonts w:ascii="Microsoft JhengHei" w:eastAsia="Microsoft JhengHei" w:hAnsi="Microsoft JhengHei" w:cs="Times New Roman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Consider</w:t>
      </w:r>
      <w:r w:rsidRPr="00A73669">
        <w:rPr>
          <w:rFonts w:ascii="Microsoft JhengHei" w:eastAsia="Microsoft JhengHei" w:hAnsi="Microsoft JhengHei" w:cs="Times New Roman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the</w:t>
      </w:r>
      <w:r w:rsidRPr="00A73669">
        <w:rPr>
          <w:rFonts w:ascii="Microsoft JhengHei" w:eastAsia="Microsoft JhengHei" w:hAnsi="Microsoft JhengHei" w:cs="Times New Roman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following</w:t>
      </w:r>
      <w:r w:rsidRPr="00A73669">
        <w:rPr>
          <w:rFonts w:ascii="Microsoft JhengHei" w:eastAsia="Microsoft JhengHei" w:hAnsi="Microsoft JhengHei" w:cs="Times New Roman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relation</w:t>
      </w:r>
      <w:r w:rsidRPr="00A73669">
        <w:rPr>
          <w:rFonts w:ascii="Microsoft JhengHei" w:eastAsia="Microsoft JhengHei" w:hAnsi="Microsoft JhengHei" w:cs="Times New Roman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and</w:t>
      </w:r>
      <w:r w:rsidRPr="00A73669">
        <w:rPr>
          <w:rFonts w:ascii="Microsoft JhengHei" w:eastAsia="Microsoft JhengHei" w:hAnsi="Microsoft JhengHei" w:cs="Times New Roman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answer</w:t>
      </w:r>
      <w:r w:rsidRPr="00A73669">
        <w:rPr>
          <w:rFonts w:ascii="Microsoft JhengHei" w:eastAsia="Microsoft JhengHei" w:hAnsi="Microsoft JhengHei" w:cs="Times New Roman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the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given</w:t>
      </w:r>
      <w:r w:rsidRPr="00A73669">
        <w:rPr>
          <w:rFonts w:ascii="Microsoft JhengHei" w:eastAsia="Microsoft JhengHei" w:hAnsi="Microsoft JhengHei" w:cs="Times New Roman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queries.</w:t>
      </w:r>
      <w:r w:rsidRPr="00A73669">
        <w:rPr>
          <w:rFonts w:ascii="Microsoft JhengHei" w:eastAsia="Microsoft JhengHei" w:hAnsi="Microsoft JhengHei" w:cs="Times New Roman"/>
        </w:rPr>
        <w:tab/>
        <w:t xml:space="preserve"> Author</w:t>
      </w:r>
      <w:r w:rsidRPr="00A73669">
        <w:rPr>
          <w:rFonts w:ascii="Microsoft JhengHei" w:eastAsia="Microsoft JhengHei" w:hAnsi="Microsoft JhengHei" w:cs="Times New Roman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(Author-Name,</w:t>
      </w:r>
      <w:r w:rsidRPr="00A73669">
        <w:rPr>
          <w:rFonts w:ascii="Microsoft JhengHei" w:eastAsia="Microsoft JhengHei" w:hAnsi="Microsoft JhengHei" w:cs="Times New Roman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country)</w:t>
      </w:r>
    </w:p>
    <w:p w14:paraId="6B23504C" w14:textId="77777777" w:rsidR="00400E36" w:rsidRPr="00A73669" w:rsidRDefault="00512656">
      <w:pPr>
        <w:pStyle w:val="BodyText"/>
        <w:spacing w:before="1"/>
        <w:ind w:right="2681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</w:rPr>
        <w:t>Books (ISBN, title, Pub-year, unit-price, Author-name, Publisher - name)</w:t>
      </w:r>
    </w:p>
    <w:p w14:paraId="44CC7529" w14:textId="77777777" w:rsidR="00400E36" w:rsidRPr="00A73669" w:rsidRDefault="00512656">
      <w:pPr>
        <w:pStyle w:val="BodyText"/>
        <w:spacing w:before="1"/>
        <w:ind w:right="2681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Ans.</w:t>
      </w:r>
    </w:p>
    <w:p w14:paraId="72B781FB" w14:textId="77777777" w:rsidR="00400E36" w:rsidRPr="00A73669" w:rsidRDefault="00512656">
      <w:pPr>
        <w:pStyle w:val="ListParagraph"/>
        <w:numPr>
          <w:ilvl w:val="0"/>
          <w:numId w:val="27"/>
        </w:numPr>
        <w:tabs>
          <w:tab w:val="left" w:pos="797"/>
        </w:tabs>
        <w:ind w:hanging="217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>Get</w:t>
      </w:r>
      <w:r w:rsidRPr="00A73669">
        <w:rPr>
          <w:rFonts w:ascii="Microsoft JhengHei" w:eastAsia="Microsoft JhengHei" w:hAnsi="Microsoft JhengHei" w:cs="Times New Roman"/>
          <w:b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the</w:t>
      </w:r>
      <w:r w:rsidRPr="00A73669">
        <w:rPr>
          <w:rFonts w:ascii="Microsoft JhengHei" w:eastAsia="Microsoft JhengHei" w:hAnsi="Microsoft JhengHei" w:cs="Times New Roman"/>
          <w:b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author</w:t>
      </w:r>
      <w:r w:rsidRPr="00A73669">
        <w:rPr>
          <w:rFonts w:ascii="Microsoft JhengHei" w:eastAsia="Microsoft JhengHei" w:hAnsi="Microsoft JhengHei" w:cs="Times New Roman"/>
          <w:b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country</w:t>
      </w:r>
      <w:r w:rsidRPr="00A73669">
        <w:rPr>
          <w:rFonts w:ascii="Microsoft JhengHei" w:eastAsia="Microsoft JhengHei" w:hAnsi="Microsoft JhengHei" w:cs="Times New Roman"/>
          <w:b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details</w:t>
      </w:r>
      <w:r w:rsidRPr="00A73669">
        <w:rPr>
          <w:rFonts w:ascii="Microsoft JhengHei" w:eastAsia="Microsoft JhengHei" w:hAnsi="Microsoft JhengHei" w:cs="Times New Roman"/>
          <w:b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for</w:t>
      </w:r>
      <w:r w:rsidRPr="00A73669">
        <w:rPr>
          <w:rFonts w:ascii="Microsoft JhengHei" w:eastAsia="Microsoft JhengHei" w:hAnsi="Microsoft JhengHei" w:cs="Times New Roman"/>
          <w:b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the</w:t>
      </w:r>
      <w:r w:rsidRPr="00A73669">
        <w:rPr>
          <w:rFonts w:ascii="Microsoft JhengHei" w:eastAsia="Microsoft JhengHei" w:hAnsi="Microsoft JhengHei" w:cs="Times New Roman"/>
          <w:b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book</w:t>
      </w:r>
      <w:r w:rsidRPr="00A73669">
        <w:rPr>
          <w:rFonts w:ascii="Microsoft JhengHei" w:eastAsia="Microsoft JhengHei" w:hAnsi="Microsoft JhengHei" w:cs="Times New Roman"/>
          <w:b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'DBMS':</w:t>
      </w:r>
    </w:p>
    <w:p w14:paraId="05025D18" w14:textId="77777777" w:rsidR="00400E36" w:rsidRPr="00A73669" w:rsidRDefault="00512656">
      <w:pPr>
        <w:pStyle w:val="BodyText"/>
        <w:ind w:left="724" w:right="7502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 xml:space="preserve">SELECT </w:t>
      </w:r>
      <w:proofErr w:type="spellStart"/>
      <w:proofErr w:type="gramStart"/>
      <w:r w:rsidRPr="00A73669">
        <w:rPr>
          <w:rFonts w:ascii="Microsoft JhengHei" w:eastAsia="Microsoft JhengHei" w:hAnsi="Microsoft JhengHei" w:cs="Times New Roman"/>
          <w:b w:val="0"/>
          <w:bCs w:val="0"/>
        </w:rPr>
        <w:t>A.country</w:t>
      </w:r>
      <w:proofErr w:type="spellEnd"/>
      <w:proofErr w:type="gramEnd"/>
      <w:r w:rsidRPr="00A73669">
        <w:rPr>
          <w:rFonts w:ascii="Microsoft JhengHei" w:eastAsia="Microsoft JhengHei" w:hAnsi="Microsoft JhengHei" w:cs="Times New Roman"/>
          <w:b w:val="0"/>
          <w:bCs w:val="0"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FROM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Author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A</w:t>
      </w:r>
    </w:p>
    <w:p w14:paraId="46BA0C34" w14:textId="77777777" w:rsidR="00400E36" w:rsidRPr="00A73669" w:rsidRDefault="00512656">
      <w:pPr>
        <w:pStyle w:val="BodyText"/>
        <w:spacing w:before="5" w:line="235" w:lineRule="auto"/>
        <w:ind w:left="724" w:right="4402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 xml:space="preserve">JOIN Books B ON </w:t>
      </w:r>
      <w:proofErr w:type="spellStart"/>
      <w:proofErr w:type="gramStart"/>
      <w:r w:rsidRPr="00A73669">
        <w:rPr>
          <w:rFonts w:ascii="Microsoft JhengHei" w:eastAsia="Microsoft JhengHei" w:hAnsi="Microsoft JhengHei" w:cs="Times New Roman"/>
          <w:b w:val="0"/>
          <w:bCs w:val="0"/>
        </w:rPr>
        <w:t>A.Author</w:t>
      </w:r>
      <w:proofErr w:type="spellEnd"/>
      <w:proofErr w:type="gramEnd"/>
      <w:r w:rsidRPr="00A73669">
        <w:rPr>
          <w:rFonts w:ascii="Microsoft JhengHei" w:eastAsia="Microsoft JhengHei" w:hAnsi="Microsoft JhengHei" w:cs="Times New Roman"/>
          <w:b w:val="0"/>
          <w:bCs w:val="0"/>
        </w:rPr>
        <w:t xml:space="preserve">-Name =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B.Author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</w:rPr>
        <w:t>-Name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WHERE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B.title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=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'DBMS';</w:t>
      </w:r>
    </w:p>
    <w:p w14:paraId="6A73005A" w14:textId="77777777" w:rsidR="00400E36" w:rsidRPr="00A73669" w:rsidRDefault="00400E36">
      <w:pPr>
        <w:pStyle w:val="BodyText"/>
        <w:spacing w:before="3"/>
        <w:ind w:left="0"/>
        <w:rPr>
          <w:rFonts w:ascii="Microsoft JhengHei" w:eastAsia="Microsoft JhengHei" w:hAnsi="Microsoft JhengHei" w:cs="Times New Roman"/>
        </w:rPr>
      </w:pPr>
    </w:p>
    <w:p w14:paraId="58E17840" w14:textId="77777777" w:rsidR="00400E36" w:rsidRPr="00A73669" w:rsidRDefault="00512656">
      <w:pPr>
        <w:pStyle w:val="ListParagraph"/>
        <w:numPr>
          <w:ilvl w:val="0"/>
          <w:numId w:val="27"/>
        </w:numPr>
        <w:tabs>
          <w:tab w:val="left" w:pos="797"/>
        </w:tabs>
        <w:ind w:hanging="217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>Get</w:t>
      </w:r>
      <w:r w:rsidRPr="00A73669">
        <w:rPr>
          <w:rFonts w:ascii="Microsoft JhengHei" w:eastAsia="Microsoft JhengHei" w:hAnsi="Microsoft JhengHei" w:cs="Times New Roman"/>
          <w:b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the</w:t>
      </w:r>
      <w:r w:rsidRPr="00A73669">
        <w:rPr>
          <w:rFonts w:ascii="Microsoft JhengHei" w:eastAsia="Microsoft JhengHei" w:hAnsi="Microsoft JhengHei" w:cs="Times New Roman"/>
          <w:b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details</w:t>
      </w:r>
      <w:r w:rsidRPr="00A73669">
        <w:rPr>
          <w:rFonts w:ascii="Microsoft JhengHei" w:eastAsia="Microsoft JhengHei" w:hAnsi="Microsoft JhengHei" w:cs="Times New Roman"/>
          <w:b/>
          <w:spacing w:val="1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of</w:t>
      </w:r>
      <w:r w:rsidRPr="00A73669">
        <w:rPr>
          <w:rFonts w:ascii="Microsoft JhengHei" w:eastAsia="Microsoft JhengHei" w:hAnsi="Microsoft JhengHei" w:cs="Times New Roman"/>
          <w:b/>
          <w:spacing w:val="1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book</w:t>
      </w:r>
      <w:r w:rsidRPr="00A73669">
        <w:rPr>
          <w:rFonts w:ascii="Microsoft JhengHei" w:eastAsia="Microsoft JhengHei" w:hAnsi="Microsoft JhengHei" w:cs="Times New Roman"/>
          <w:b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title</w:t>
      </w:r>
      <w:r w:rsidRPr="00A73669">
        <w:rPr>
          <w:rFonts w:ascii="Microsoft JhengHei" w:eastAsia="Microsoft JhengHei" w:hAnsi="Microsoft JhengHei" w:cs="Times New Roman"/>
          <w:b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starting</w:t>
      </w:r>
      <w:r w:rsidRPr="00A73669">
        <w:rPr>
          <w:rFonts w:ascii="Microsoft JhengHei" w:eastAsia="Microsoft JhengHei" w:hAnsi="Microsoft JhengHei" w:cs="Times New Roman"/>
          <w:b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with ‘D’:</w:t>
      </w:r>
    </w:p>
    <w:p w14:paraId="5CCF1D3E" w14:textId="77777777" w:rsidR="00400E36" w:rsidRPr="00A73669" w:rsidRDefault="00512656">
      <w:pPr>
        <w:pStyle w:val="BodyText"/>
        <w:ind w:left="724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SELECT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*</w:t>
      </w:r>
    </w:p>
    <w:p w14:paraId="10A1C63E" w14:textId="77777777" w:rsidR="00400E36" w:rsidRPr="00A73669" w:rsidRDefault="00512656">
      <w:pPr>
        <w:pStyle w:val="BodyText"/>
        <w:ind w:left="724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FROM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Books</w:t>
      </w:r>
    </w:p>
    <w:p w14:paraId="293EEF86" w14:textId="77777777" w:rsidR="00400E36" w:rsidRPr="00A73669" w:rsidRDefault="00512656">
      <w:pPr>
        <w:pStyle w:val="BodyText"/>
        <w:spacing w:before="1"/>
        <w:ind w:left="724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WHERE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title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LIKE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'D%';</w:t>
      </w:r>
    </w:p>
    <w:p w14:paraId="6E77A797" w14:textId="77777777" w:rsidR="00400E36" w:rsidRPr="00A73669" w:rsidRDefault="00400E36">
      <w:pPr>
        <w:pStyle w:val="BodyText"/>
        <w:spacing w:before="1"/>
        <w:ind w:left="0"/>
        <w:rPr>
          <w:rFonts w:ascii="Microsoft JhengHei" w:eastAsia="Microsoft JhengHei" w:hAnsi="Microsoft JhengHei" w:cs="Times New Roman"/>
        </w:rPr>
      </w:pPr>
    </w:p>
    <w:p w14:paraId="7F6549BB" w14:textId="77777777" w:rsidR="00400E36" w:rsidRPr="00A73669" w:rsidRDefault="00512656">
      <w:pPr>
        <w:pStyle w:val="ListParagraph"/>
        <w:numPr>
          <w:ilvl w:val="0"/>
          <w:numId w:val="27"/>
        </w:numPr>
        <w:tabs>
          <w:tab w:val="left" w:pos="797"/>
        </w:tabs>
        <w:ind w:left="724" w:right="2130" w:hanging="144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>Get the author details whose name has ‘A’ in the second place:</w:t>
      </w:r>
    </w:p>
    <w:p w14:paraId="6BCA9121" w14:textId="77777777" w:rsidR="00400E36" w:rsidRPr="00A73669" w:rsidRDefault="00512656">
      <w:pPr>
        <w:pStyle w:val="ListParagraph"/>
        <w:ind w:left="0" w:right="3269" w:firstLineChars="528" w:firstLine="913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SELECT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*</w:t>
      </w:r>
    </w:p>
    <w:p w14:paraId="552E851D" w14:textId="77777777" w:rsidR="00400E36" w:rsidRPr="00A73669" w:rsidRDefault="00512656">
      <w:pPr>
        <w:pStyle w:val="BodyText"/>
        <w:ind w:left="0" w:firstLine="720"/>
        <w:rPr>
          <w:rFonts w:ascii="Microsoft JhengHei" w:eastAsia="Microsoft JhengHei" w:hAnsi="Microsoft JhengHei" w:cs="Times New Roman"/>
          <w:b w:val="0"/>
        </w:rPr>
      </w:pPr>
      <w:r w:rsidRPr="00A73669">
        <w:rPr>
          <w:rFonts w:ascii="Microsoft JhengHei" w:eastAsia="Microsoft JhengHei" w:hAnsi="Microsoft JhengHei" w:cs="Times New Roman"/>
          <w:b w:val="0"/>
        </w:rPr>
        <w:t>FROM</w:t>
      </w:r>
      <w:r w:rsidRPr="00A73669">
        <w:rPr>
          <w:rFonts w:ascii="Microsoft JhengHei" w:eastAsia="Microsoft JhengHei" w:hAnsi="Microsoft JhengHei" w:cs="Times New Roman"/>
          <w:b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</w:rPr>
        <w:t>Author</w:t>
      </w:r>
    </w:p>
    <w:p w14:paraId="74B5998D" w14:textId="77777777" w:rsidR="00400E36" w:rsidRPr="00A73669" w:rsidRDefault="00512656">
      <w:pPr>
        <w:pStyle w:val="BodyText"/>
        <w:spacing w:before="1"/>
        <w:ind w:left="724"/>
        <w:rPr>
          <w:rFonts w:ascii="Microsoft JhengHei" w:eastAsia="Microsoft JhengHei" w:hAnsi="Microsoft JhengHei" w:cs="Times New Roman"/>
          <w:b w:val="0"/>
        </w:rPr>
      </w:pPr>
      <w:r w:rsidRPr="00A73669">
        <w:rPr>
          <w:rFonts w:ascii="Microsoft JhengHei" w:eastAsia="Microsoft JhengHei" w:hAnsi="Microsoft JhengHei" w:cs="Times New Roman"/>
          <w:b w:val="0"/>
        </w:rPr>
        <w:t>WHERE</w:t>
      </w:r>
      <w:r w:rsidRPr="00A73669">
        <w:rPr>
          <w:rFonts w:ascii="Microsoft JhengHei" w:eastAsia="Microsoft JhengHei" w:hAnsi="Microsoft JhengHei" w:cs="Times New Roman"/>
          <w:b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</w:rPr>
        <w:t>Author-Name</w:t>
      </w:r>
      <w:r w:rsidRPr="00A73669">
        <w:rPr>
          <w:rFonts w:ascii="Microsoft JhengHei" w:eastAsia="Microsoft JhengHei" w:hAnsi="Microsoft JhengHei" w:cs="Times New Roman"/>
          <w:b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</w:rPr>
        <w:t>LIKE</w:t>
      </w:r>
      <w:r w:rsidRPr="00A73669">
        <w:rPr>
          <w:rFonts w:ascii="Microsoft JhengHei" w:eastAsia="Microsoft JhengHei" w:hAnsi="Microsoft JhengHei" w:cs="Times New Roman"/>
          <w:b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</w:rPr>
        <w:t>'_A%';</w:t>
      </w:r>
    </w:p>
    <w:p w14:paraId="75D0A543" w14:textId="77777777" w:rsidR="00400E36" w:rsidRPr="00A73669" w:rsidRDefault="00400E36">
      <w:pPr>
        <w:pStyle w:val="BodyText"/>
        <w:ind w:left="0"/>
        <w:rPr>
          <w:rFonts w:ascii="Microsoft JhengHei" w:eastAsia="Microsoft JhengHei" w:hAnsi="Microsoft JhengHei" w:cs="Times New Roman"/>
        </w:rPr>
      </w:pPr>
    </w:p>
    <w:p w14:paraId="60610309" w14:textId="77777777" w:rsidR="00400E36" w:rsidRPr="00A73669" w:rsidRDefault="00512656">
      <w:pPr>
        <w:pStyle w:val="ListParagraph"/>
        <w:numPr>
          <w:ilvl w:val="0"/>
          <w:numId w:val="27"/>
        </w:numPr>
        <w:tabs>
          <w:tab w:val="left" w:pos="797"/>
        </w:tabs>
        <w:ind w:left="580" w:right="-70" w:firstLine="0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 xml:space="preserve">Define primary key AUTHOR NAME in the author table and foreign key on Author-name </w:t>
      </w:r>
      <w:proofErr w:type="gramStart"/>
      <w:r w:rsidRPr="00A73669">
        <w:rPr>
          <w:rFonts w:ascii="Microsoft JhengHei" w:eastAsia="Microsoft JhengHei" w:hAnsi="Microsoft JhengHei" w:cs="Times New Roman"/>
          <w:b/>
        </w:rPr>
        <w:t>of</w:t>
      </w:r>
      <w:r w:rsidRPr="00A73669">
        <w:rPr>
          <w:rFonts w:ascii="Microsoft JhengHei" w:eastAsia="Microsoft JhengHei" w:hAnsi="Microsoft JhengHei" w:cs="Times New Roman"/>
          <w:b/>
          <w:lang w:val="en-IN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books</w:t>
      </w:r>
      <w:proofErr w:type="gramEnd"/>
      <w:r w:rsidRPr="00A73669">
        <w:rPr>
          <w:rFonts w:ascii="Microsoft JhengHei" w:eastAsia="Microsoft JhengHei" w:hAnsi="Microsoft JhengHei" w:cs="Times New Roman"/>
          <w:b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table:</w:t>
      </w:r>
    </w:p>
    <w:p w14:paraId="04BE4850" w14:textId="77777777" w:rsidR="00400E36" w:rsidRPr="00A73669" w:rsidRDefault="00512656">
      <w:pPr>
        <w:pStyle w:val="BodyText"/>
        <w:spacing w:before="1"/>
        <w:ind w:left="724" w:right="4550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</w:rPr>
        <w:t>-- Define Primary Key in Author table</w:t>
      </w:r>
    </w:p>
    <w:p w14:paraId="12E8E8F3" w14:textId="77777777" w:rsidR="00400E36" w:rsidRPr="00A73669" w:rsidRDefault="00512656">
      <w:pPr>
        <w:pStyle w:val="BodyText"/>
        <w:spacing w:before="1"/>
        <w:ind w:left="724" w:right="5714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ALTER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TABLE Author</w:t>
      </w:r>
    </w:p>
    <w:p w14:paraId="0C3D7B7C" w14:textId="77777777" w:rsidR="00400E36" w:rsidRPr="00A73669" w:rsidRDefault="00512656">
      <w:pPr>
        <w:pStyle w:val="BodyText"/>
        <w:ind w:left="724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ADD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PRIMARY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KEY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(Author-Name);</w:t>
      </w:r>
    </w:p>
    <w:p w14:paraId="2DB70948" w14:textId="77777777" w:rsidR="00400E36" w:rsidRPr="00A73669" w:rsidRDefault="00400E36">
      <w:pPr>
        <w:pStyle w:val="BodyText"/>
        <w:spacing w:before="5"/>
        <w:ind w:left="0"/>
        <w:rPr>
          <w:rFonts w:ascii="Microsoft JhengHei" w:eastAsia="Microsoft JhengHei" w:hAnsi="Microsoft JhengHei" w:cs="Times New Roman"/>
        </w:rPr>
      </w:pPr>
    </w:p>
    <w:p w14:paraId="61EBE2B3" w14:textId="77777777" w:rsidR="00400E36" w:rsidRPr="00A73669" w:rsidRDefault="00512656">
      <w:pPr>
        <w:pStyle w:val="BodyText"/>
        <w:spacing w:before="1" w:line="235" w:lineRule="auto"/>
        <w:ind w:left="724" w:right="4550"/>
        <w:rPr>
          <w:rFonts w:ascii="Microsoft JhengHei" w:eastAsia="Microsoft JhengHei" w:hAnsi="Microsoft JhengHei" w:cs="Times New Roman"/>
          <w:spacing w:val="-47"/>
        </w:rPr>
      </w:pPr>
      <w:r w:rsidRPr="00A73669">
        <w:rPr>
          <w:rFonts w:ascii="Microsoft JhengHei" w:eastAsia="Microsoft JhengHei" w:hAnsi="Microsoft JhengHei" w:cs="Times New Roman"/>
        </w:rPr>
        <w:t>-- Define Foreign Key in Books table</w:t>
      </w:r>
      <w:r w:rsidRPr="00A73669">
        <w:rPr>
          <w:rFonts w:ascii="Microsoft JhengHei" w:eastAsia="Microsoft JhengHei" w:hAnsi="Microsoft JhengHei" w:cs="Times New Roman"/>
          <w:spacing w:val="-47"/>
        </w:rPr>
        <w:t xml:space="preserve"> </w:t>
      </w:r>
    </w:p>
    <w:p w14:paraId="3164DB2C" w14:textId="77777777" w:rsidR="00400E36" w:rsidRPr="00A73669" w:rsidRDefault="00512656">
      <w:pPr>
        <w:pStyle w:val="BodyText"/>
        <w:spacing w:before="1" w:line="235" w:lineRule="auto"/>
        <w:ind w:left="724" w:right="5838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ALTER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TABLE Books</w:t>
      </w:r>
    </w:p>
    <w:p w14:paraId="05390147" w14:textId="77777777" w:rsidR="00400E36" w:rsidRPr="00A73669" w:rsidRDefault="00512656">
      <w:pPr>
        <w:pStyle w:val="BodyText"/>
        <w:spacing w:before="2"/>
        <w:ind w:left="724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ADD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CONSTRAINT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fk_author</w:t>
      </w:r>
      <w:proofErr w:type="spellEnd"/>
    </w:p>
    <w:p w14:paraId="76F2AF8C" w14:textId="77777777" w:rsidR="00400E36" w:rsidRPr="00A73669" w:rsidRDefault="00512656">
      <w:pPr>
        <w:pStyle w:val="BodyText"/>
        <w:ind w:left="724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FOREIGN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KEY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(Author-Name)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REFERENCES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1"/>
        </w:rPr>
        <w:t xml:space="preserve"> </w:t>
      </w:r>
      <w:proofErr w:type="gramStart"/>
      <w:r w:rsidRPr="00A73669">
        <w:rPr>
          <w:rFonts w:ascii="Microsoft JhengHei" w:eastAsia="Microsoft JhengHei" w:hAnsi="Microsoft JhengHei" w:cs="Times New Roman"/>
          <w:b w:val="0"/>
          <w:bCs w:val="0"/>
        </w:rPr>
        <w:t>Author(</w:t>
      </w:r>
      <w:proofErr w:type="gramEnd"/>
      <w:r w:rsidRPr="00A73669">
        <w:rPr>
          <w:rFonts w:ascii="Microsoft JhengHei" w:eastAsia="Microsoft JhengHei" w:hAnsi="Microsoft JhengHei" w:cs="Times New Roman"/>
          <w:b w:val="0"/>
          <w:bCs w:val="0"/>
        </w:rPr>
        <w:t>Author-Name);</w:t>
      </w:r>
    </w:p>
    <w:p w14:paraId="574574E2" w14:textId="77777777" w:rsidR="00400E36" w:rsidRPr="00A73669" w:rsidRDefault="00512656">
      <w:pPr>
        <w:pStyle w:val="ListParagraph"/>
        <w:numPr>
          <w:ilvl w:val="0"/>
          <w:numId w:val="27"/>
        </w:numPr>
        <w:tabs>
          <w:tab w:val="left" w:pos="797"/>
        </w:tabs>
        <w:spacing w:before="112"/>
        <w:ind w:hanging="217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>Get</w:t>
      </w:r>
      <w:r w:rsidRPr="00A73669">
        <w:rPr>
          <w:rFonts w:ascii="Microsoft JhengHei" w:eastAsia="Microsoft JhengHei" w:hAnsi="Microsoft JhengHei" w:cs="Times New Roman"/>
          <w:b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the</w:t>
      </w:r>
      <w:r w:rsidRPr="00A73669">
        <w:rPr>
          <w:rFonts w:ascii="Microsoft JhengHei" w:eastAsia="Microsoft JhengHei" w:hAnsi="Microsoft JhengHei" w:cs="Times New Roman"/>
          <w:b/>
          <w:spacing w:val="2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sum</w:t>
      </w:r>
      <w:r w:rsidRPr="00A73669">
        <w:rPr>
          <w:rFonts w:ascii="Microsoft JhengHei" w:eastAsia="Microsoft JhengHei" w:hAnsi="Microsoft JhengHei" w:cs="Times New Roman"/>
          <w:b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of book</w:t>
      </w:r>
      <w:r w:rsidRPr="00A73669">
        <w:rPr>
          <w:rFonts w:ascii="Microsoft JhengHei" w:eastAsia="Microsoft JhengHei" w:hAnsi="Microsoft JhengHei" w:cs="Times New Roman"/>
          <w:b/>
          <w:spacing w:val="1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price</w:t>
      </w:r>
      <w:r w:rsidRPr="00A73669">
        <w:rPr>
          <w:rFonts w:ascii="Microsoft JhengHei" w:eastAsia="Microsoft JhengHei" w:hAnsi="Microsoft JhengHei" w:cs="Times New Roman"/>
          <w:b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published</w:t>
      </w:r>
      <w:r w:rsidRPr="00A73669">
        <w:rPr>
          <w:rFonts w:ascii="Microsoft JhengHei" w:eastAsia="Microsoft JhengHei" w:hAnsi="Microsoft JhengHei" w:cs="Times New Roman"/>
          <w:b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in</w:t>
      </w:r>
      <w:r w:rsidRPr="00A73669">
        <w:rPr>
          <w:rFonts w:ascii="Microsoft JhengHei" w:eastAsia="Microsoft JhengHei" w:hAnsi="Microsoft JhengHei" w:cs="Times New Roman"/>
          <w:b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each</w:t>
      </w:r>
      <w:r w:rsidRPr="00A73669">
        <w:rPr>
          <w:rFonts w:ascii="Microsoft JhengHei" w:eastAsia="Microsoft JhengHei" w:hAnsi="Microsoft JhengHei" w:cs="Times New Roman"/>
          <w:b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year:</w:t>
      </w:r>
    </w:p>
    <w:p w14:paraId="1EA1F904" w14:textId="77777777" w:rsidR="00400E36" w:rsidRPr="00A73669" w:rsidRDefault="00512656">
      <w:pPr>
        <w:pStyle w:val="BodyText"/>
        <w:ind w:left="724" w:right="4642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 xml:space="preserve">SELECT Pub-year, </w:t>
      </w:r>
      <w:proofErr w:type="gramStart"/>
      <w:r w:rsidRPr="00A73669">
        <w:rPr>
          <w:rFonts w:ascii="Microsoft JhengHei" w:eastAsia="Microsoft JhengHei" w:hAnsi="Microsoft JhengHei" w:cs="Times New Roman"/>
          <w:b w:val="0"/>
          <w:bCs w:val="0"/>
        </w:rPr>
        <w:t>SUM(</w:t>
      </w:r>
      <w:proofErr w:type="gramEnd"/>
      <w:r w:rsidRPr="00A73669">
        <w:rPr>
          <w:rFonts w:ascii="Microsoft JhengHei" w:eastAsia="Microsoft JhengHei" w:hAnsi="Microsoft JhengHei" w:cs="Times New Roman"/>
          <w:b w:val="0"/>
          <w:bCs w:val="0"/>
        </w:rPr>
        <w:t xml:space="preserve">unit-price) AS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Total_Price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FROM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Books</w:t>
      </w:r>
    </w:p>
    <w:p w14:paraId="46DACC0B" w14:textId="77777777" w:rsidR="00400E36" w:rsidRPr="00A73669" w:rsidRDefault="00512656">
      <w:pPr>
        <w:pStyle w:val="BodyText"/>
        <w:spacing w:before="2"/>
        <w:ind w:left="724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GROUP BY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Pub-year;</w:t>
      </w:r>
    </w:p>
    <w:p w14:paraId="52D2A7AC" w14:textId="77777777" w:rsidR="00400E36" w:rsidRPr="00A73669" w:rsidRDefault="00400E36">
      <w:pPr>
        <w:pStyle w:val="BodyText"/>
        <w:ind w:left="0"/>
        <w:rPr>
          <w:rFonts w:ascii="Microsoft JhengHei" w:eastAsia="Microsoft JhengHei" w:hAnsi="Microsoft JhengHei" w:cs="Times New Roman"/>
        </w:rPr>
      </w:pPr>
    </w:p>
    <w:p w14:paraId="76775DFA" w14:textId="77777777" w:rsidR="00400E36" w:rsidRPr="00A73669" w:rsidRDefault="00512656">
      <w:pPr>
        <w:pStyle w:val="ListParagraph"/>
        <w:numPr>
          <w:ilvl w:val="0"/>
          <w:numId w:val="27"/>
        </w:numPr>
        <w:tabs>
          <w:tab w:val="left" w:pos="797"/>
        </w:tabs>
        <w:ind w:hanging="217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>Get</w:t>
      </w:r>
      <w:r w:rsidRPr="00A73669">
        <w:rPr>
          <w:rFonts w:ascii="Microsoft JhengHei" w:eastAsia="Microsoft JhengHei" w:hAnsi="Microsoft JhengHei" w:cs="Times New Roman"/>
          <w:b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the</w:t>
      </w:r>
      <w:r w:rsidRPr="00A73669">
        <w:rPr>
          <w:rFonts w:ascii="Microsoft JhengHei" w:eastAsia="Microsoft JhengHei" w:hAnsi="Microsoft JhengHei" w:cs="Times New Roman"/>
          <w:b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average</w:t>
      </w:r>
      <w:r w:rsidRPr="00A73669">
        <w:rPr>
          <w:rFonts w:ascii="Microsoft JhengHei" w:eastAsia="Microsoft JhengHei" w:hAnsi="Microsoft JhengHei" w:cs="Times New Roman"/>
          <w:b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price</w:t>
      </w:r>
      <w:r w:rsidRPr="00A73669">
        <w:rPr>
          <w:rFonts w:ascii="Microsoft JhengHei" w:eastAsia="Microsoft JhengHei" w:hAnsi="Microsoft JhengHei" w:cs="Times New Roman"/>
          <w:b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of book</w:t>
      </w:r>
      <w:r w:rsidRPr="00A73669">
        <w:rPr>
          <w:rFonts w:ascii="Microsoft JhengHei" w:eastAsia="Microsoft JhengHei" w:hAnsi="Microsoft JhengHei" w:cs="Times New Roman"/>
          <w:b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published</w:t>
      </w:r>
      <w:r w:rsidRPr="00A73669">
        <w:rPr>
          <w:rFonts w:ascii="Microsoft JhengHei" w:eastAsia="Microsoft JhengHei" w:hAnsi="Microsoft JhengHei" w:cs="Times New Roman"/>
          <w:b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in</w:t>
      </w:r>
      <w:r w:rsidRPr="00A73669">
        <w:rPr>
          <w:rFonts w:ascii="Microsoft JhengHei" w:eastAsia="Microsoft JhengHei" w:hAnsi="Microsoft JhengHei" w:cs="Times New Roman"/>
          <w:b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each</w:t>
      </w:r>
      <w:r w:rsidRPr="00A73669">
        <w:rPr>
          <w:rFonts w:ascii="Microsoft JhengHei" w:eastAsia="Microsoft JhengHei" w:hAnsi="Microsoft JhengHei" w:cs="Times New Roman"/>
          <w:b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year:</w:t>
      </w:r>
    </w:p>
    <w:p w14:paraId="5C5D409F" w14:textId="77777777" w:rsidR="00400E36" w:rsidRPr="00A73669" w:rsidRDefault="00512656">
      <w:pPr>
        <w:pStyle w:val="BodyText"/>
        <w:ind w:left="724" w:right="4394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 xml:space="preserve">SELECT Pub-year, </w:t>
      </w:r>
      <w:proofErr w:type="gramStart"/>
      <w:r w:rsidRPr="00A73669">
        <w:rPr>
          <w:rFonts w:ascii="Microsoft JhengHei" w:eastAsia="Microsoft JhengHei" w:hAnsi="Microsoft JhengHei" w:cs="Times New Roman"/>
          <w:b w:val="0"/>
          <w:bCs w:val="0"/>
        </w:rPr>
        <w:t>AVG(</w:t>
      </w:r>
      <w:proofErr w:type="gramEnd"/>
      <w:r w:rsidRPr="00A73669">
        <w:rPr>
          <w:rFonts w:ascii="Microsoft JhengHei" w:eastAsia="Microsoft JhengHei" w:hAnsi="Microsoft JhengHei" w:cs="Times New Roman"/>
          <w:b w:val="0"/>
          <w:bCs w:val="0"/>
        </w:rPr>
        <w:t xml:space="preserve">unit-price) AS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Average_Price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FROM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Books</w:t>
      </w:r>
    </w:p>
    <w:p w14:paraId="0084F6E5" w14:textId="77777777" w:rsidR="00400E36" w:rsidRPr="00A73669" w:rsidRDefault="00512656">
      <w:pPr>
        <w:pStyle w:val="BodyText"/>
        <w:spacing w:line="264" w:lineRule="exact"/>
        <w:ind w:left="724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GROUP BY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Pub-year;</w:t>
      </w:r>
    </w:p>
    <w:p w14:paraId="08006E96" w14:textId="77777777" w:rsidR="00400E36" w:rsidRPr="00A73669" w:rsidRDefault="00400E36">
      <w:pPr>
        <w:pStyle w:val="BodyText"/>
        <w:spacing w:before="1"/>
        <w:ind w:left="0"/>
        <w:rPr>
          <w:rFonts w:ascii="Microsoft JhengHei" w:eastAsia="Microsoft JhengHei" w:hAnsi="Microsoft JhengHei" w:cs="Times New Roman"/>
        </w:rPr>
      </w:pPr>
    </w:p>
    <w:p w14:paraId="139F173C" w14:textId="77777777" w:rsidR="00400E36" w:rsidRPr="00A73669" w:rsidRDefault="00512656">
      <w:pPr>
        <w:pStyle w:val="ListParagraph"/>
        <w:numPr>
          <w:ilvl w:val="0"/>
          <w:numId w:val="27"/>
        </w:numPr>
        <w:tabs>
          <w:tab w:val="left" w:pos="797"/>
        </w:tabs>
        <w:ind w:left="724" w:right="989" w:hanging="144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>Get the count of books published in each year where the count should be more than 10:</w:t>
      </w:r>
    </w:p>
    <w:p w14:paraId="594B1440" w14:textId="77777777" w:rsidR="00400E36" w:rsidRPr="00A73669" w:rsidRDefault="00512656">
      <w:pPr>
        <w:pStyle w:val="ListParagraph"/>
        <w:tabs>
          <w:tab w:val="left" w:pos="797"/>
        </w:tabs>
        <w:ind w:right="989" w:firstLine="0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SELECT</w:t>
      </w:r>
      <w:r w:rsidRPr="00A73669">
        <w:rPr>
          <w:rFonts w:ascii="Microsoft JhengHei" w:eastAsia="Microsoft JhengHei" w:hAnsi="Microsoft JhengHei" w:cs="Times New Roman"/>
          <w:bCs/>
          <w:spacing w:val="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Pub-year,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proofErr w:type="gramStart"/>
      <w:r w:rsidRPr="00A73669">
        <w:rPr>
          <w:rFonts w:ascii="Microsoft JhengHei" w:eastAsia="Microsoft JhengHei" w:hAnsi="Microsoft JhengHei" w:cs="Times New Roman"/>
          <w:bCs/>
        </w:rPr>
        <w:t>COUNT(</w:t>
      </w:r>
      <w:proofErr w:type="gramEnd"/>
      <w:r w:rsidRPr="00A73669">
        <w:rPr>
          <w:rFonts w:ascii="Microsoft JhengHei" w:eastAsia="Microsoft JhengHei" w:hAnsi="Microsoft JhengHei" w:cs="Times New Roman"/>
          <w:bCs/>
        </w:rPr>
        <w:t>*)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AS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proofErr w:type="spellStart"/>
      <w:r w:rsidRPr="00A73669">
        <w:rPr>
          <w:rFonts w:ascii="Microsoft JhengHei" w:eastAsia="Microsoft JhengHei" w:hAnsi="Microsoft JhengHei" w:cs="Times New Roman"/>
          <w:bCs/>
        </w:rPr>
        <w:t>Book_Count</w:t>
      </w:r>
      <w:proofErr w:type="spellEnd"/>
    </w:p>
    <w:p w14:paraId="3054CD54" w14:textId="77777777" w:rsidR="00400E36" w:rsidRPr="00A73669" w:rsidRDefault="00512656">
      <w:pPr>
        <w:pStyle w:val="BodyText"/>
        <w:spacing w:before="1"/>
        <w:ind w:left="724" w:right="7917"/>
        <w:rPr>
          <w:rFonts w:ascii="Microsoft JhengHei" w:eastAsia="Microsoft JhengHei" w:hAnsi="Microsoft JhengHei" w:cs="Times New Roman"/>
          <w:b w:val="0"/>
        </w:rPr>
      </w:pPr>
      <w:r w:rsidRPr="00A73669">
        <w:rPr>
          <w:rFonts w:ascii="Microsoft JhengHei" w:eastAsia="Microsoft JhengHei" w:hAnsi="Microsoft JhengHei" w:cs="Times New Roman"/>
          <w:b w:val="0"/>
        </w:rPr>
        <w:t>FROM</w:t>
      </w:r>
    </w:p>
    <w:p w14:paraId="4055EB3A" w14:textId="77777777" w:rsidR="00400E36" w:rsidRPr="00A73669" w:rsidRDefault="00512656">
      <w:pPr>
        <w:pStyle w:val="BodyText"/>
        <w:spacing w:before="1"/>
        <w:ind w:left="724" w:right="7917"/>
        <w:rPr>
          <w:rFonts w:ascii="Microsoft JhengHei" w:eastAsia="Microsoft JhengHei" w:hAnsi="Microsoft JhengHei" w:cs="Times New Roman"/>
          <w:b w:val="0"/>
        </w:rPr>
      </w:pPr>
      <w:r w:rsidRPr="00A73669">
        <w:rPr>
          <w:rFonts w:ascii="Microsoft JhengHei" w:eastAsia="Microsoft JhengHei" w:hAnsi="Microsoft JhengHei" w:cs="Times New Roman"/>
          <w:b w:val="0"/>
        </w:rPr>
        <w:t>Books</w:t>
      </w:r>
      <w:r w:rsidRPr="00A73669">
        <w:rPr>
          <w:rFonts w:ascii="Microsoft JhengHei" w:eastAsia="Microsoft JhengHei" w:hAnsi="Microsoft JhengHei" w:cs="Times New Roman"/>
          <w:b w:val="0"/>
          <w:spacing w:val="-47"/>
        </w:rPr>
        <w:t xml:space="preserve"> </w:t>
      </w:r>
    </w:p>
    <w:p w14:paraId="3B2DF67F" w14:textId="77777777" w:rsidR="00400E36" w:rsidRPr="00A73669" w:rsidRDefault="00512656">
      <w:pPr>
        <w:pStyle w:val="BodyText"/>
        <w:ind w:right="6898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  <w:b w:val="0"/>
          <w:lang w:val="en-IN"/>
        </w:rPr>
        <w:t>G</w:t>
      </w:r>
      <w:r w:rsidRPr="00A73669">
        <w:rPr>
          <w:rFonts w:ascii="Microsoft JhengHei" w:eastAsia="Microsoft JhengHei" w:hAnsi="Microsoft JhengHei" w:cs="Times New Roman"/>
          <w:b w:val="0"/>
        </w:rPr>
        <w:t>ROUP BY Pub-year</w:t>
      </w:r>
      <w:r w:rsidRPr="00A73669">
        <w:rPr>
          <w:rFonts w:ascii="Microsoft JhengHei" w:eastAsia="Microsoft JhengHei" w:hAnsi="Microsoft JhengHei" w:cs="Times New Roman"/>
          <w:b w:val="0"/>
          <w:spacing w:val="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</w:rPr>
        <w:t>HAVING</w:t>
      </w:r>
      <w:r w:rsidRPr="00A73669">
        <w:rPr>
          <w:rFonts w:ascii="Microsoft JhengHei" w:eastAsia="Microsoft JhengHei" w:hAnsi="Microsoft JhengHei" w:cs="Times New Roman"/>
          <w:b w:val="0"/>
          <w:spacing w:val="-3"/>
        </w:rPr>
        <w:t xml:space="preserve"> </w:t>
      </w:r>
      <w:proofErr w:type="gramStart"/>
      <w:r w:rsidRPr="00A73669">
        <w:rPr>
          <w:rFonts w:ascii="Microsoft JhengHei" w:eastAsia="Microsoft JhengHei" w:hAnsi="Microsoft JhengHei" w:cs="Times New Roman"/>
          <w:b w:val="0"/>
        </w:rPr>
        <w:t>COUNT(</w:t>
      </w:r>
      <w:proofErr w:type="gramEnd"/>
      <w:r w:rsidRPr="00A73669">
        <w:rPr>
          <w:rFonts w:ascii="Microsoft JhengHei" w:eastAsia="Microsoft JhengHei" w:hAnsi="Microsoft JhengHei" w:cs="Times New Roman"/>
          <w:b w:val="0"/>
        </w:rPr>
        <w:t>*)</w:t>
      </w:r>
      <w:r w:rsidRPr="00A73669">
        <w:rPr>
          <w:rFonts w:ascii="Microsoft JhengHei" w:eastAsia="Microsoft JhengHei" w:hAnsi="Microsoft JhengHei" w:cs="Times New Roman"/>
          <w:b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</w:rPr>
        <w:t>&gt;</w:t>
      </w:r>
      <w:r w:rsidRPr="00A73669">
        <w:rPr>
          <w:rFonts w:ascii="Microsoft JhengHei" w:eastAsia="Microsoft JhengHei" w:hAnsi="Microsoft JhengHei" w:cs="Times New Roman"/>
          <w:b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</w:rPr>
        <w:t>10;</w:t>
      </w:r>
    </w:p>
    <w:p w14:paraId="6D564B96" w14:textId="77777777" w:rsidR="00400E36" w:rsidRPr="00A73669" w:rsidRDefault="00400E36">
      <w:pPr>
        <w:pStyle w:val="BodyText"/>
        <w:spacing w:before="1"/>
        <w:ind w:left="0"/>
        <w:rPr>
          <w:rFonts w:ascii="Microsoft JhengHei" w:eastAsia="Microsoft JhengHei" w:hAnsi="Microsoft JhengHei" w:cs="Times New Roman"/>
        </w:rPr>
      </w:pPr>
    </w:p>
    <w:p w14:paraId="229EB773" w14:textId="77777777" w:rsidR="00400E36" w:rsidRPr="00A73669" w:rsidRDefault="00512656">
      <w:pPr>
        <w:pStyle w:val="ListParagraph"/>
        <w:numPr>
          <w:ilvl w:val="0"/>
          <w:numId w:val="27"/>
        </w:numPr>
        <w:tabs>
          <w:tab w:val="left" w:pos="797"/>
        </w:tabs>
        <w:spacing w:before="1"/>
        <w:ind w:left="580" w:right="224" w:firstLine="0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>Get the maximum price of books published each year and arrange the output in increasing order</w:t>
      </w:r>
      <w:r w:rsidRPr="00A73669">
        <w:rPr>
          <w:rFonts w:ascii="Microsoft JhengHei" w:eastAsia="Microsoft JhengHei" w:hAnsi="Microsoft JhengHei" w:cs="Times New Roman"/>
          <w:b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of</w:t>
      </w:r>
      <w:r w:rsidRPr="00A73669">
        <w:rPr>
          <w:rFonts w:ascii="Microsoft JhengHei" w:eastAsia="Microsoft JhengHei" w:hAnsi="Microsoft JhengHei" w:cs="Times New Roman"/>
          <w:b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price:</w:t>
      </w:r>
    </w:p>
    <w:p w14:paraId="3DF0774B" w14:textId="77777777" w:rsidR="00400E36" w:rsidRPr="00A73669" w:rsidRDefault="00512656">
      <w:pPr>
        <w:pStyle w:val="BodyText"/>
        <w:ind w:left="724" w:right="4699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 xml:space="preserve">SELECT Pub-year, </w:t>
      </w:r>
      <w:proofErr w:type="gramStart"/>
      <w:r w:rsidRPr="00A73669">
        <w:rPr>
          <w:rFonts w:ascii="Microsoft JhengHei" w:eastAsia="Microsoft JhengHei" w:hAnsi="Microsoft JhengHei" w:cs="Times New Roman"/>
          <w:b w:val="0"/>
          <w:bCs w:val="0"/>
        </w:rPr>
        <w:t>MAX(</w:t>
      </w:r>
      <w:proofErr w:type="gramEnd"/>
      <w:r w:rsidRPr="00A73669">
        <w:rPr>
          <w:rFonts w:ascii="Microsoft JhengHei" w:eastAsia="Microsoft JhengHei" w:hAnsi="Microsoft JhengHei" w:cs="Times New Roman"/>
          <w:b w:val="0"/>
          <w:bCs w:val="0"/>
        </w:rPr>
        <w:t xml:space="preserve">unit-price) AS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Max_Price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FROM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Books</w:t>
      </w:r>
    </w:p>
    <w:p w14:paraId="4D1D3AC8" w14:textId="77777777" w:rsidR="00400E36" w:rsidRPr="00A73669" w:rsidRDefault="00512656">
      <w:pPr>
        <w:pStyle w:val="BodyText"/>
        <w:spacing w:before="1"/>
        <w:ind w:left="724" w:right="6650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GROUP BY Pub-year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ORDER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BY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Max_Price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ASC;</w:t>
      </w:r>
    </w:p>
    <w:p w14:paraId="7564EFE2" w14:textId="77777777" w:rsidR="00400E36" w:rsidRPr="00A73669" w:rsidRDefault="00400E36">
      <w:pPr>
        <w:pStyle w:val="BodyText"/>
        <w:ind w:left="0"/>
        <w:rPr>
          <w:rFonts w:ascii="Microsoft JhengHei" w:eastAsia="Microsoft JhengHei" w:hAnsi="Microsoft JhengHei" w:cs="Times New Roman"/>
        </w:rPr>
      </w:pPr>
    </w:p>
    <w:p w14:paraId="3C539A27" w14:textId="77777777" w:rsidR="00400E36" w:rsidRPr="00A73669" w:rsidRDefault="00512656">
      <w:pPr>
        <w:pStyle w:val="ListParagraph"/>
        <w:numPr>
          <w:ilvl w:val="0"/>
          <w:numId w:val="27"/>
        </w:numPr>
        <w:tabs>
          <w:tab w:val="left" w:pos="797"/>
        </w:tabs>
        <w:spacing w:before="1"/>
        <w:ind w:left="580" w:right="310" w:firstLine="0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 xml:space="preserve">Get the minimum price of books published each year and sort the output in </w:t>
      </w:r>
      <w:r w:rsidRPr="00A73669">
        <w:rPr>
          <w:rFonts w:ascii="Microsoft JhengHei" w:eastAsia="Microsoft JhengHei" w:hAnsi="Microsoft JhengHei" w:cs="Times New Roman"/>
          <w:b/>
        </w:rPr>
        <w:lastRenderedPageBreak/>
        <w:t>decreasing order of</w:t>
      </w:r>
      <w:r w:rsidRPr="00A73669">
        <w:rPr>
          <w:rFonts w:ascii="Microsoft JhengHei" w:eastAsia="Microsoft JhengHei" w:hAnsi="Microsoft JhengHei" w:cs="Times New Roman"/>
          <w:b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  <w:spacing w:val="-47"/>
          <w:lang w:val="en-IN"/>
        </w:rPr>
        <w:t xml:space="preserve">  </w:t>
      </w:r>
      <w:r w:rsidRPr="00A73669">
        <w:rPr>
          <w:rFonts w:ascii="Microsoft JhengHei" w:eastAsia="Microsoft JhengHei" w:hAnsi="Microsoft JhengHei" w:cs="Times New Roman"/>
          <w:b/>
        </w:rPr>
        <w:t>year:</w:t>
      </w:r>
    </w:p>
    <w:p w14:paraId="6E4D971E" w14:textId="77777777" w:rsidR="00400E36" w:rsidRPr="00A73669" w:rsidRDefault="00512656">
      <w:pPr>
        <w:pStyle w:val="BodyText"/>
        <w:ind w:left="724" w:right="4787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 xml:space="preserve">SELECT Pub-year, </w:t>
      </w:r>
      <w:proofErr w:type="gramStart"/>
      <w:r w:rsidRPr="00A73669">
        <w:rPr>
          <w:rFonts w:ascii="Microsoft JhengHei" w:eastAsia="Microsoft JhengHei" w:hAnsi="Microsoft JhengHei" w:cs="Times New Roman"/>
          <w:b w:val="0"/>
          <w:bCs w:val="0"/>
        </w:rPr>
        <w:t>MIN(</w:t>
      </w:r>
      <w:proofErr w:type="gramEnd"/>
      <w:r w:rsidRPr="00A73669">
        <w:rPr>
          <w:rFonts w:ascii="Microsoft JhengHei" w:eastAsia="Microsoft JhengHei" w:hAnsi="Microsoft JhengHei" w:cs="Times New Roman"/>
          <w:b w:val="0"/>
          <w:bCs w:val="0"/>
        </w:rPr>
        <w:t xml:space="preserve">unit-price) AS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Min_Price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FROM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Books</w:t>
      </w:r>
    </w:p>
    <w:p w14:paraId="31AB48A5" w14:textId="77777777" w:rsidR="00400E36" w:rsidRPr="00A73669" w:rsidRDefault="00512656">
      <w:pPr>
        <w:pStyle w:val="BodyText"/>
        <w:ind w:left="724" w:right="6650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GROUP BY Pub-year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ORDER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BY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Pub-year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6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DESC;</w:t>
      </w:r>
    </w:p>
    <w:p w14:paraId="130EA767" w14:textId="77777777" w:rsidR="00400E36" w:rsidRPr="00A73669" w:rsidRDefault="00400E36">
      <w:pPr>
        <w:pStyle w:val="BodyText"/>
        <w:spacing w:before="9"/>
        <w:ind w:left="0"/>
        <w:rPr>
          <w:rFonts w:ascii="Microsoft JhengHei" w:eastAsia="Microsoft JhengHei" w:hAnsi="Microsoft JhengHei" w:cs="Times New Roman"/>
        </w:rPr>
      </w:pPr>
    </w:p>
    <w:p w14:paraId="3438DC81" w14:textId="77777777" w:rsidR="00400E36" w:rsidRPr="00A73669" w:rsidRDefault="00512656">
      <w:pPr>
        <w:pStyle w:val="ListParagraph"/>
        <w:numPr>
          <w:ilvl w:val="0"/>
          <w:numId w:val="27"/>
        </w:numPr>
        <w:tabs>
          <w:tab w:val="left" w:pos="907"/>
        </w:tabs>
        <w:ind w:left="580" w:right="290" w:firstLine="0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 xml:space="preserve">Insert a new row for "C programming" by Yashwant </w:t>
      </w:r>
      <w:proofErr w:type="spellStart"/>
      <w:r w:rsidRPr="00A73669">
        <w:rPr>
          <w:rFonts w:ascii="Microsoft JhengHei" w:eastAsia="Microsoft JhengHei" w:hAnsi="Microsoft JhengHei" w:cs="Times New Roman"/>
          <w:b/>
        </w:rPr>
        <w:t>Kanetkar</w:t>
      </w:r>
      <w:proofErr w:type="spellEnd"/>
      <w:r w:rsidRPr="00A73669">
        <w:rPr>
          <w:rFonts w:ascii="Microsoft JhengHei" w:eastAsia="Microsoft JhengHei" w:hAnsi="Microsoft JhengHei" w:cs="Times New Roman"/>
          <w:b/>
        </w:rPr>
        <w:t xml:space="preserve"> costing 250 in 2012 published by</w:t>
      </w:r>
      <w:r w:rsidRPr="00A73669">
        <w:rPr>
          <w:rFonts w:ascii="Microsoft JhengHei" w:eastAsia="Microsoft JhengHei" w:hAnsi="Microsoft JhengHei" w:cs="Times New Roman"/>
          <w:b/>
          <w:spacing w:val="-47"/>
        </w:rPr>
        <w:t xml:space="preserve"> </w:t>
      </w:r>
      <w:proofErr w:type="spellStart"/>
      <w:r w:rsidRPr="00A73669">
        <w:rPr>
          <w:rFonts w:ascii="Microsoft JhengHei" w:eastAsia="Microsoft JhengHei" w:hAnsi="Microsoft JhengHei" w:cs="Times New Roman"/>
          <w:b/>
        </w:rPr>
        <w:t>McGrawhills</w:t>
      </w:r>
      <w:proofErr w:type="spellEnd"/>
      <w:r w:rsidRPr="00A73669">
        <w:rPr>
          <w:rFonts w:ascii="Microsoft JhengHei" w:eastAsia="Microsoft JhengHei" w:hAnsi="Microsoft JhengHei" w:cs="Times New Roman"/>
          <w:b/>
        </w:rPr>
        <w:t>:</w:t>
      </w:r>
    </w:p>
    <w:p w14:paraId="047022A6" w14:textId="77777777" w:rsidR="00400E36" w:rsidRPr="00A73669" w:rsidRDefault="00512656">
      <w:pPr>
        <w:pStyle w:val="BodyText"/>
        <w:spacing w:before="1"/>
        <w:ind w:left="777" w:right="796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INSERT INTO Books (ISBN, title, Pub-year, unit-price, Author-Name, Publisher-name)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VALUES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('ISBN12345',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'C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6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programming',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2012,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250,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'Yashwant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Kanetkar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</w:rPr>
        <w:t>',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'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McGrawhills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</w:rPr>
        <w:t>');</w:t>
      </w:r>
    </w:p>
    <w:p w14:paraId="5CEDEF5A" w14:textId="77777777" w:rsidR="00400E36" w:rsidRPr="00A73669" w:rsidRDefault="00400E36">
      <w:pPr>
        <w:pStyle w:val="BodyText"/>
        <w:spacing w:before="1"/>
        <w:ind w:left="0"/>
        <w:rPr>
          <w:rFonts w:ascii="Microsoft JhengHei" w:eastAsia="Microsoft JhengHei" w:hAnsi="Microsoft JhengHei" w:cs="Times New Roman"/>
          <w:b w:val="0"/>
          <w:bCs w:val="0"/>
        </w:rPr>
      </w:pPr>
    </w:p>
    <w:p w14:paraId="2F04409D" w14:textId="77777777" w:rsidR="00400E36" w:rsidRPr="00A73669" w:rsidRDefault="00512656">
      <w:pPr>
        <w:pStyle w:val="ListParagraph"/>
        <w:numPr>
          <w:ilvl w:val="0"/>
          <w:numId w:val="27"/>
        </w:numPr>
        <w:tabs>
          <w:tab w:val="left" w:pos="907"/>
        </w:tabs>
        <w:ind w:left="772" w:right="5079" w:hanging="192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/>
        </w:rPr>
        <w:t>Delete the book titled 'Operating system':</w:t>
      </w:r>
      <w:r w:rsidRPr="00A73669">
        <w:rPr>
          <w:rFonts w:ascii="Microsoft JhengHei" w:eastAsia="Microsoft JhengHei" w:hAnsi="Microsoft JhengHei" w:cs="Times New Roman"/>
          <w:b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DELETE FROM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Books</w:t>
      </w:r>
    </w:p>
    <w:p w14:paraId="512F969C" w14:textId="77777777" w:rsidR="00400E36" w:rsidRPr="00A73669" w:rsidRDefault="00512656">
      <w:pPr>
        <w:pStyle w:val="BodyText"/>
        <w:ind w:left="772"/>
        <w:rPr>
          <w:rFonts w:ascii="Microsoft JhengHei" w:eastAsia="Microsoft JhengHei" w:hAnsi="Microsoft JhengHei" w:cs="Times New Roman"/>
          <w:b w:val="0"/>
        </w:rPr>
      </w:pPr>
      <w:r w:rsidRPr="00A73669">
        <w:rPr>
          <w:rFonts w:ascii="Microsoft JhengHei" w:eastAsia="Microsoft JhengHei" w:hAnsi="Microsoft JhengHei" w:cs="Times New Roman"/>
          <w:b w:val="0"/>
        </w:rPr>
        <w:t>WHERE title</w:t>
      </w:r>
      <w:r w:rsidRPr="00A73669">
        <w:rPr>
          <w:rFonts w:ascii="Microsoft JhengHei" w:eastAsia="Microsoft JhengHei" w:hAnsi="Microsoft JhengHei" w:cs="Times New Roman"/>
          <w:b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</w:rPr>
        <w:t>=</w:t>
      </w:r>
      <w:r w:rsidRPr="00A73669">
        <w:rPr>
          <w:rFonts w:ascii="Microsoft JhengHei" w:eastAsia="Microsoft JhengHei" w:hAnsi="Microsoft JhengHei" w:cs="Times New Roman"/>
          <w:b w:val="0"/>
          <w:spacing w:val="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</w:rPr>
        <w:t>'Operating</w:t>
      </w:r>
      <w:r w:rsidRPr="00A73669">
        <w:rPr>
          <w:rFonts w:ascii="Microsoft JhengHei" w:eastAsia="Microsoft JhengHei" w:hAnsi="Microsoft JhengHei" w:cs="Times New Roman"/>
          <w:b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</w:rPr>
        <w:t>system';</w:t>
      </w:r>
    </w:p>
    <w:p w14:paraId="29B1B4C4" w14:textId="77777777" w:rsidR="00400E36" w:rsidRPr="00A73669" w:rsidRDefault="00400E36">
      <w:pPr>
        <w:pStyle w:val="BodyText"/>
        <w:spacing w:before="1"/>
        <w:ind w:left="0"/>
        <w:rPr>
          <w:rFonts w:ascii="Microsoft JhengHei" w:eastAsia="Microsoft JhengHei" w:hAnsi="Microsoft JhengHei" w:cs="Times New Roman"/>
        </w:rPr>
      </w:pPr>
    </w:p>
    <w:p w14:paraId="217091BB" w14:textId="77777777" w:rsidR="00400E36" w:rsidRPr="00A73669" w:rsidRDefault="00512656">
      <w:pPr>
        <w:pStyle w:val="ListParagraph"/>
        <w:numPr>
          <w:ilvl w:val="0"/>
          <w:numId w:val="27"/>
        </w:numPr>
        <w:tabs>
          <w:tab w:val="left" w:pos="907"/>
        </w:tabs>
        <w:ind w:left="772" w:right="5329" w:hanging="192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>Add a column of gender for the author:</w:t>
      </w:r>
    </w:p>
    <w:p w14:paraId="76937431" w14:textId="77777777" w:rsidR="00400E36" w:rsidRPr="00A73669" w:rsidRDefault="00512656">
      <w:pPr>
        <w:pStyle w:val="ListParagraph"/>
        <w:tabs>
          <w:tab w:val="left" w:pos="907"/>
        </w:tabs>
        <w:ind w:right="5329" w:firstLine="0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ALTER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TABLE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Author</w:t>
      </w:r>
    </w:p>
    <w:p w14:paraId="11DD8406" w14:textId="77777777" w:rsidR="00400E36" w:rsidRPr="00A73669" w:rsidRDefault="00512656">
      <w:pPr>
        <w:pStyle w:val="BodyText"/>
        <w:spacing w:before="1"/>
        <w:ind w:left="772"/>
        <w:rPr>
          <w:rFonts w:ascii="Microsoft JhengHei" w:eastAsia="Microsoft JhengHei" w:hAnsi="Microsoft JhengHei" w:cs="Times New Roman"/>
          <w:b w:val="0"/>
        </w:rPr>
      </w:pPr>
      <w:r w:rsidRPr="00A73669">
        <w:rPr>
          <w:rFonts w:ascii="Microsoft JhengHei" w:eastAsia="Microsoft JhengHei" w:hAnsi="Microsoft JhengHei" w:cs="Times New Roman"/>
          <w:b w:val="0"/>
        </w:rPr>
        <w:t>ADD</w:t>
      </w:r>
      <w:r w:rsidRPr="00A73669">
        <w:rPr>
          <w:rFonts w:ascii="Microsoft JhengHei" w:eastAsia="Microsoft JhengHei" w:hAnsi="Microsoft JhengHei" w:cs="Times New Roman"/>
          <w:b w:val="0"/>
          <w:spacing w:val="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</w:rPr>
        <w:t>COLUMN</w:t>
      </w:r>
      <w:r w:rsidRPr="00A73669">
        <w:rPr>
          <w:rFonts w:ascii="Microsoft JhengHei" w:eastAsia="Microsoft JhengHei" w:hAnsi="Microsoft JhengHei" w:cs="Times New Roman"/>
          <w:b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</w:rPr>
        <w:t>gender</w:t>
      </w:r>
      <w:r w:rsidRPr="00A73669">
        <w:rPr>
          <w:rFonts w:ascii="Microsoft JhengHei" w:eastAsia="Microsoft JhengHei" w:hAnsi="Microsoft JhengHei" w:cs="Times New Roman"/>
          <w:b w:val="0"/>
          <w:spacing w:val="-4"/>
        </w:rPr>
        <w:t xml:space="preserve"> </w:t>
      </w:r>
      <w:proofErr w:type="gramStart"/>
      <w:r w:rsidRPr="00A73669">
        <w:rPr>
          <w:rFonts w:ascii="Microsoft JhengHei" w:eastAsia="Microsoft JhengHei" w:hAnsi="Microsoft JhengHei" w:cs="Times New Roman"/>
          <w:b w:val="0"/>
        </w:rPr>
        <w:t>VARCHAR(</w:t>
      </w:r>
      <w:proofErr w:type="gramEnd"/>
      <w:r w:rsidRPr="00A73669">
        <w:rPr>
          <w:rFonts w:ascii="Microsoft JhengHei" w:eastAsia="Microsoft JhengHei" w:hAnsi="Microsoft JhengHei" w:cs="Times New Roman"/>
          <w:b w:val="0"/>
        </w:rPr>
        <w:t>10);</w:t>
      </w:r>
    </w:p>
    <w:p w14:paraId="7A1E9658" w14:textId="77777777" w:rsidR="00400E36" w:rsidRPr="00A73669" w:rsidRDefault="00400E36">
      <w:pPr>
        <w:pStyle w:val="BodyText"/>
        <w:spacing w:before="5"/>
        <w:ind w:left="0"/>
        <w:rPr>
          <w:rFonts w:ascii="Microsoft JhengHei" w:eastAsia="Microsoft JhengHei" w:hAnsi="Microsoft JhengHei" w:cs="Times New Roman"/>
        </w:rPr>
      </w:pPr>
    </w:p>
    <w:p w14:paraId="027AA8B5" w14:textId="77777777" w:rsidR="00400E36" w:rsidRPr="00A73669" w:rsidRDefault="00512656">
      <w:pPr>
        <w:pStyle w:val="BodyText"/>
        <w:tabs>
          <w:tab w:val="left" w:pos="9636"/>
        </w:tabs>
        <w:spacing w:before="56"/>
        <w:ind w:right="185" w:hanging="29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  <w:spacing w:val="-2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Q17.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Define:</w:t>
      </w:r>
      <w:r w:rsidRPr="00A73669">
        <w:rPr>
          <w:rFonts w:ascii="Microsoft JhengHei" w:eastAsia="Microsoft JhengHei" w:hAnsi="Microsoft JhengHei" w:cs="Times New Roman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Entity</w:t>
      </w:r>
      <w:r w:rsidRPr="00A73669">
        <w:rPr>
          <w:rFonts w:ascii="Microsoft JhengHei" w:eastAsia="Microsoft JhengHei" w:hAnsi="Microsoft JhengHei" w:cs="Times New Roman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set,</w:t>
      </w:r>
      <w:r w:rsidRPr="00A73669">
        <w:rPr>
          <w:rFonts w:ascii="Microsoft JhengHei" w:eastAsia="Microsoft JhengHei" w:hAnsi="Microsoft JhengHei" w:cs="Times New Roman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Attribute,</w:t>
      </w:r>
      <w:r w:rsidRPr="00A73669">
        <w:rPr>
          <w:rFonts w:ascii="Microsoft JhengHei" w:eastAsia="Microsoft JhengHei" w:hAnsi="Microsoft JhengHei" w:cs="Times New Roman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Relation.</w:t>
      </w:r>
      <w:r w:rsidRPr="00A73669">
        <w:rPr>
          <w:rFonts w:ascii="Microsoft JhengHei" w:eastAsia="Microsoft JhengHei" w:hAnsi="Microsoft JhengHei" w:cs="Times New Roman"/>
        </w:rPr>
        <w:tab/>
        <w:t xml:space="preserve">                                                                                                  Ans.</w:t>
      </w:r>
    </w:p>
    <w:p w14:paraId="36A6C93F" w14:textId="77777777" w:rsidR="00400E36" w:rsidRPr="00A73669" w:rsidRDefault="00512656">
      <w:pPr>
        <w:pStyle w:val="ListParagraph"/>
        <w:numPr>
          <w:ilvl w:val="0"/>
          <w:numId w:val="28"/>
        </w:numPr>
        <w:tabs>
          <w:tab w:val="left" w:pos="797"/>
        </w:tabs>
        <w:spacing w:before="4" w:line="237" w:lineRule="auto"/>
        <w:ind w:right="317" w:firstLine="0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  <w:b/>
        </w:rPr>
        <w:t xml:space="preserve">Entity </w:t>
      </w:r>
      <w:proofErr w:type="gramStart"/>
      <w:r w:rsidRPr="00A73669">
        <w:rPr>
          <w:rFonts w:ascii="Microsoft JhengHei" w:eastAsia="Microsoft JhengHei" w:hAnsi="Microsoft JhengHei" w:cs="Times New Roman"/>
          <w:b/>
        </w:rPr>
        <w:t>Set :</w:t>
      </w:r>
      <w:proofErr w:type="gramEnd"/>
      <w:r w:rsidRPr="00A73669">
        <w:rPr>
          <w:rFonts w:ascii="Microsoft JhengHei" w:eastAsia="Microsoft JhengHei" w:hAnsi="Microsoft JhengHei" w:cs="Times New Roman"/>
          <w:b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An entity set is a collection of similar entities that share the same properties or</w:t>
      </w:r>
      <w:r w:rsidRPr="00A73669">
        <w:rPr>
          <w:rFonts w:ascii="Microsoft JhengHei" w:eastAsia="Microsoft JhengHei" w:hAnsi="Microsoft JhengHei" w:cs="Times New Roman"/>
          <w:bCs/>
          <w:spacing w:val="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characteristics. In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context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of a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database,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an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entity</w:t>
      </w:r>
      <w:r w:rsidRPr="00A73669">
        <w:rPr>
          <w:rFonts w:ascii="Microsoft JhengHei" w:eastAsia="Microsoft JhengHei" w:hAnsi="Microsoft JhengHei" w:cs="Times New Roman"/>
          <w:bCs/>
          <w:spacing w:val="-6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an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object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or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thing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in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real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world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that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is</w:t>
      </w:r>
      <w:r w:rsidRPr="00A73669">
        <w:rPr>
          <w:rFonts w:ascii="Microsoft JhengHei" w:eastAsia="Microsoft JhengHei" w:hAnsi="Microsoft JhengHei" w:cs="Times New Roman"/>
          <w:bCs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distinguishable from other objects. For example, a "Students" entity set would consist of all the</w:t>
      </w:r>
      <w:r w:rsidRPr="00A73669">
        <w:rPr>
          <w:rFonts w:ascii="Microsoft JhengHei" w:eastAsia="Microsoft JhengHei" w:hAnsi="Microsoft JhengHei" w:cs="Times New Roman"/>
          <w:bCs/>
          <w:spacing w:val="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students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in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database.</w:t>
      </w:r>
    </w:p>
    <w:p w14:paraId="37835726" w14:textId="77777777" w:rsidR="00400E36" w:rsidRPr="00A73669" w:rsidRDefault="00512656">
      <w:pPr>
        <w:pStyle w:val="ListParagraph"/>
        <w:numPr>
          <w:ilvl w:val="0"/>
          <w:numId w:val="28"/>
        </w:numPr>
        <w:tabs>
          <w:tab w:val="left" w:pos="797"/>
        </w:tabs>
        <w:spacing w:before="43"/>
        <w:ind w:right="335" w:firstLine="0"/>
        <w:rPr>
          <w:rFonts w:ascii="Microsoft JhengHei" w:eastAsia="Microsoft JhengHei" w:hAnsi="Microsoft JhengHei" w:cs="Times New Roman"/>
          <w:b/>
        </w:rPr>
      </w:pPr>
      <w:proofErr w:type="gramStart"/>
      <w:r w:rsidRPr="00A73669">
        <w:rPr>
          <w:rFonts w:ascii="Microsoft JhengHei" w:eastAsia="Microsoft JhengHei" w:hAnsi="Microsoft JhengHei" w:cs="Times New Roman"/>
          <w:b/>
        </w:rPr>
        <w:t>Attribute :</w:t>
      </w:r>
      <w:proofErr w:type="gramEnd"/>
      <w:r w:rsidRPr="00A73669">
        <w:rPr>
          <w:rFonts w:ascii="Microsoft JhengHei" w:eastAsia="Microsoft JhengHei" w:hAnsi="Microsoft JhengHei" w:cs="Times New Roman"/>
          <w:b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An attribute is a property or characteristic of an entity. Attributes provide more</w:t>
      </w:r>
      <w:r w:rsidRPr="00A73669">
        <w:rPr>
          <w:rFonts w:ascii="Microsoft JhengHei" w:eastAsia="Microsoft JhengHei" w:hAnsi="Microsoft JhengHei" w:cs="Times New Roman"/>
          <w:bCs/>
          <w:spacing w:val="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details about the entities within an entity set. In a relational database, attributes are represented</w:t>
      </w:r>
      <w:r w:rsidRPr="00A73669">
        <w:rPr>
          <w:rFonts w:ascii="Microsoft JhengHei" w:eastAsia="Microsoft JhengHei" w:hAnsi="Microsoft JhengHei" w:cs="Times New Roman"/>
          <w:bCs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columns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in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table.</w:t>
      </w:r>
    </w:p>
    <w:p w14:paraId="44B30E71" w14:textId="77777777" w:rsidR="00400E36" w:rsidRPr="00A73669" w:rsidRDefault="00512656">
      <w:pPr>
        <w:pStyle w:val="ListParagraph"/>
        <w:numPr>
          <w:ilvl w:val="0"/>
          <w:numId w:val="28"/>
        </w:numPr>
        <w:tabs>
          <w:tab w:val="left" w:pos="797"/>
        </w:tabs>
        <w:spacing w:before="1"/>
        <w:ind w:right="297" w:firstLine="0"/>
        <w:rPr>
          <w:rFonts w:ascii="Microsoft JhengHei" w:eastAsia="Microsoft JhengHei" w:hAnsi="Microsoft JhengHei" w:cs="Times New Roman"/>
          <w:b/>
        </w:rPr>
      </w:pPr>
      <w:proofErr w:type="gramStart"/>
      <w:r w:rsidRPr="00A73669">
        <w:rPr>
          <w:rFonts w:ascii="Microsoft JhengHei" w:eastAsia="Microsoft JhengHei" w:hAnsi="Microsoft JhengHei" w:cs="Times New Roman"/>
          <w:b/>
        </w:rPr>
        <w:t>Relation :</w:t>
      </w:r>
      <w:proofErr w:type="gramEnd"/>
      <w:r w:rsidRPr="00A73669">
        <w:rPr>
          <w:rFonts w:ascii="Microsoft JhengHei" w:eastAsia="Microsoft JhengHei" w:hAnsi="Microsoft JhengHei" w:cs="Times New Roman"/>
          <w:b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 relation is a table in a relational database. It represents a set of tuples (rows) that</w:t>
      </w:r>
      <w:r w:rsidRPr="00A73669">
        <w:rPr>
          <w:rFonts w:ascii="Microsoft JhengHei" w:eastAsia="Microsoft JhengHei" w:hAnsi="Microsoft JhengHei" w:cs="Times New Roman"/>
          <w:bCs/>
          <w:spacing w:val="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have the same attributes (columns). In SQL, a relation is essentially a table that stores data about</w:t>
      </w:r>
      <w:r w:rsidRPr="00A73669">
        <w:rPr>
          <w:rFonts w:ascii="Microsoft JhengHei" w:eastAsia="Microsoft JhengHei" w:hAnsi="Microsoft JhengHei" w:cs="Times New Roman"/>
          <w:bCs/>
          <w:spacing w:val="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the entities. The term "relation" also refers to the logical connection between tables through keys</w:t>
      </w:r>
      <w:r w:rsidRPr="00A73669">
        <w:rPr>
          <w:rFonts w:ascii="Microsoft JhengHei" w:eastAsia="Microsoft JhengHei" w:hAnsi="Microsoft JhengHei" w:cs="Times New Roman"/>
          <w:bCs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(e.g.,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primary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key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and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foreign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key).</w:t>
      </w:r>
    </w:p>
    <w:p w14:paraId="243DE363" w14:textId="77777777" w:rsidR="00400E36" w:rsidRPr="00A73669" w:rsidRDefault="00400E36">
      <w:pPr>
        <w:pStyle w:val="BodyText"/>
        <w:spacing w:before="7"/>
        <w:ind w:left="0"/>
        <w:rPr>
          <w:rFonts w:ascii="Microsoft JhengHei" w:eastAsia="Microsoft JhengHei" w:hAnsi="Microsoft JhengHei" w:cs="Times New Roman"/>
        </w:rPr>
      </w:pPr>
    </w:p>
    <w:p w14:paraId="75491ABD" w14:textId="678DB74D" w:rsidR="00400E36" w:rsidRPr="00A73669" w:rsidRDefault="00512656">
      <w:pPr>
        <w:pStyle w:val="BodyText"/>
        <w:tabs>
          <w:tab w:val="left" w:pos="9636"/>
        </w:tabs>
        <w:spacing w:before="60" w:line="235" w:lineRule="auto"/>
        <w:ind w:right="185" w:hanging="29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  <w:spacing w:val="-2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Q18.</w:t>
      </w:r>
      <w:r w:rsidRPr="00A73669">
        <w:rPr>
          <w:rFonts w:ascii="Microsoft JhengHei" w:eastAsia="Microsoft JhengHei" w:hAnsi="Microsoft JhengHei" w:cs="Times New Roman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Explain</w:t>
      </w:r>
      <w:r w:rsidRPr="00A73669">
        <w:rPr>
          <w:rFonts w:ascii="Microsoft JhengHei" w:eastAsia="Microsoft JhengHei" w:hAnsi="Microsoft JhengHei" w:cs="Times New Roman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Weak</w:t>
      </w:r>
      <w:r w:rsidRPr="00A73669">
        <w:rPr>
          <w:rFonts w:ascii="Microsoft JhengHei" w:eastAsia="Microsoft JhengHei" w:hAnsi="Microsoft JhengHei" w:cs="Times New Roman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&amp;</w:t>
      </w:r>
      <w:r w:rsidRPr="00A73669">
        <w:rPr>
          <w:rFonts w:ascii="Microsoft JhengHei" w:eastAsia="Microsoft JhengHei" w:hAnsi="Microsoft JhengHei" w:cs="Times New Roman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strong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entity</w:t>
      </w:r>
      <w:r w:rsidRPr="00A73669">
        <w:rPr>
          <w:rFonts w:ascii="Microsoft JhengHei" w:eastAsia="Microsoft JhengHei" w:hAnsi="Microsoft JhengHei" w:cs="Times New Roman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set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with</w:t>
      </w:r>
      <w:r w:rsidRPr="00A73669">
        <w:rPr>
          <w:rFonts w:ascii="Microsoft JhengHei" w:eastAsia="Microsoft JhengHei" w:hAnsi="Microsoft JhengHei" w:cs="Times New Roman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 xml:space="preserve">example. </w:t>
      </w:r>
      <w:r w:rsidRPr="00A73669">
        <w:rPr>
          <w:rFonts w:ascii="Microsoft JhengHei" w:eastAsia="Microsoft JhengHei" w:hAnsi="Microsoft JhengHei" w:cs="Times New Roman"/>
        </w:rPr>
        <w:tab/>
        <w:t xml:space="preserve">                                                                                Ans.</w:t>
      </w:r>
    </w:p>
    <w:p w14:paraId="1093B355" w14:textId="77777777" w:rsidR="00400E36" w:rsidRPr="00A73669" w:rsidRDefault="00512656">
      <w:pPr>
        <w:pStyle w:val="BodyText"/>
        <w:spacing w:before="3" w:line="268" w:lineRule="exact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</w:rPr>
        <w:t>1.Strong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Entity</w:t>
      </w:r>
      <w:r w:rsidRPr="00A73669">
        <w:rPr>
          <w:rFonts w:ascii="Microsoft JhengHei" w:eastAsia="Microsoft JhengHei" w:hAnsi="Microsoft JhengHei" w:cs="Times New Roman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Set</w:t>
      </w:r>
    </w:p>
    <w:p w14:paraId="0D53824C" w14:textId="77777777" w:rsidR="00400E36" w:rsidRPr="00A73669" w:rsidRDefault="00512656">
      <w:pPr>
        <w:pStyle w:val="ListParagraph"/>
        <w:numPr>
          <w:ilvl w:val="0"/>
          <w:numId w:val="16"/>
        </w:numPr>
        <w:tabs>
          <w:tab w:val="left" w:pos="940"/>
          <w:tab w:val="left" w:pos="941"/>
        </w:tabs>
        <w:spacing w:line="279" w:lineRule="exact"/>
        <w:ind w:left="940" w:hanging="361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</w:rPr>
        <w:lastRenderedPageBreak/>
        <w:t>Strong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entity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set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always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has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primary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key.</w:t>
      </w:r>
    </w:p>
    <w:p w14:paraId="57BA5CD9" w14:textId="77777777" w:rsidR="00400E36" w:rsidRPr="00A73669" w:rsidRDefault="00512656">
      <w:pPr>
        <w:pStyle w:val="ListParagraph"/>
        <w:numPr>
          <w:ilvl w:val="0"/>
          <w:numId w:val="16"/>
        </w:numPr>
        <w:tabs>
          <w:tab w:val="left" w:pos="940"/>
          <w:tab w:val="left" w:pos="941"/>
        </w:tabs>
        <w:spacing w:before="3" w:line="279" w:lineRule="exact"/>
        <w:ind w:left="940" w:hanging="361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</w:rPr>
        <w:t>It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is represented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by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rectangle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symbol.</w:t>
      </w:r>
    </w:p>
    <w:p w14:paraId="2388D65D" w14:textId="77777777" w:rsidR="00400E36" w:rsidRPr="00A73669" w:rsidRDefault="00512656">
      <w:pPr>
        <w:pStyle w:val="ListParagraph"/>
        <w:numPr>
          <w:ilvl w:val="0"/>
          <w:numId w:val="16"/>
        </w:numPr>
        <w:tabs>
          <w:tab w:val="left" w:pos="940"/>
          <w:tab w:val="left" w:pos="941"/>
        </w:tabs>
        <w:spacing w:line="279" w:lineRule="exact"/>
        <w:ind w:left="940" w:hanging="361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</w:rPr>
        <w:t>It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contains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Primary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key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represented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by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the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underline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symbol.</w:t>
      </w:r>
    </w:p>
    <w:p w14:paraId="539465FB" w14:textId="77777777" w:rsidR="00400E36" w:rsidRPr="00A73669" w:rsidRDefault="00512656">
      <w:pPr>
        <w:pStyle w:val="ListParagraph"/>
        <w:numPr>
          <w:ilvl w:val="0"/>
          <w:numId w:val="16"/>
        </w:numPr>
        <w:tabs>
          <w:tab w:val="left" w:pos="940"/>
          <w:tab w:val="left" w:pos="941"/>
        </w:tabs>
        <w:spacing w:before="3" w:line="279" w:lineRule="exact"/>
        <w:ind w:left="940" w:hanging="361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</w:rPr>
        <w:t>The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member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of a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strong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entity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set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called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dominant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entity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set.</w:t>
      </w:r>
    </w:p>
    <w:p w14:paraId="7F1930DC" w14:textId="77777777" w:rsidR="00400E36" w:rsidRPr="00A73669" w:rsidRDefault="00512656">
      <w:pPr>
        <w:pStyle w:val="ListParagraph"/>
        <w:numPr>
          <w:ilvl w:val="0"/>
          <w:numId w:val="16"/>
        </w:numPr>
        <w:tabs>
          <w:tab w:val="left" w:pos="940"/>
          <w:tab w:val="left" w:pos="941"/>
        </w:tabs>
        <w:spacing w:line="279" w:lineRule="exact"/>
        <w:ind w:left="940" w:hanging="361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</w:rPr>
        <w:t>Primary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Key</w:t>
      </w:r>
      <w:r w:rsidRPr="00A73669">
        <w:rPr>
          <w:rFonts w:ascii="Microsoft JhengHei" w:eastAsia="Microsoft JhengHei" w:hAnsi="Microsoft JhengHei" w:cs="Times New Roman"/>
          <w:bCs/>
          <w:spacing w:val="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is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one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of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its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attributes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which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helps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to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identify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its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member.</w:t>
      </w:r>
    </w:p>
    <w:p w14:paraId="04747098" w14:textId="77777777" w:rsidR="00400E36" w:rsidRPr="00A73669" w:rsidRDefault="00512656">
      <w:pPr>
        <w:pStyle w:val="ListParagraph"/>
        <w:numPr>
          <w:ilvl w:val="0"/>
          <w:numId w:val="16"/>
        </w:numPr>
        <w:tabs>
          <w:tab w:val="left" w:pos="940"/>
          <w:tab w:val="left" w:pos="941"/>
        </w:tabs>
        <w:spacing w:line="244" w:lineRule="auto"/>
        <w:ind w:left="940" w:right="483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</w:rPr>
        <w:t>In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the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ER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diagram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the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relationship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between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two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strong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proofErr w:type="gramStart"/>
      <w:r w:rsidRPr="00A73669">
        <w:rPr>
          <w:rFonts w:ascii="Microsoft JhengHei" w:eastAsia="Microsoft JhengHei" w:hAnsi="Microsoft JhengHei" w:cs="Times New Roman"/>
          <w:bCs/>
        </w:rPr>
        <w:t>entity</w:t>
      </w:r>
      <w:proofErr w:type="gramEnd"/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set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shown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by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using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diamond</w:t>
      </w:r>
      <w:r w:rsidRPr="00A73669">
        <w:rPr>
          <w:rFonts w:ascii="Microsoft JhengHei" w:eastAsia="Microsoft JhengHei" w:hAnsi="Microsoft JhengHei" w:cs="Times New Roman"/>
          <w:bCs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symbol.</w:t>
      </w:r>
    </w:p>
    <w:p w14:paraId="021036B0" w14:textId="77777777" w:rsidR="00400E36" w:rsidRPr="00A73669" w:rsidRDefault="00512656">
      <w:pPr>
        <w:pStyle w:val="ListParagraph"/>
        <w:numPr>
          <w:ilvl w:val="0"/>
          <w:numId w:val="16"/>
        </w:numPr>
        <w:tabs>
          <w:tab w:val="left" w:pos="940"/>
          <w:tab w:val="left" w:pos="941"/>
        </w:tabs>
        <w:ind w:right="810" w:firstLine="0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</w:rPr>
        <w:t>The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connecting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line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of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the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strong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entity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set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with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the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relationship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is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single.</w:t>
      </w:r>
      <w:r w:rsidRPr="00A73669">
        <w:rPr>
          <w:rFonts w:ascii="Microsoft JhengHei" w:eastAsia="Microsoft JhengHei" w:hAnsi="Microsoft JhengHei" w:cs="Times New Roman"/>
          <w:bCs/>
          <w:spacing w:val="-47"/>
        </w:rPr>
        <w:t xml:space="preserve"> </w:t>
      </w:r>
    </w:p>
    <w:p w14:paraId="430EABA5" w14:textId="77777777" w:rsidR="00400E36" w:rsidRPr="00A73669" w:rsidRDefault="00400E36">
      <w:pPr>
        <w:pStyle w:val="ListParagraph"/>
        <w:tabs>
          <w:tab w:val="left" w:pos="940"/>
          <w:tab w:val="left" w:pos="941"/>
        </w:tabs>
        <w:ind w:right="810" w:firstLine="0"/>
        <w:rPr>
          <w:rFonts w:ascii="Microsoft JhengHei" w:eastAsia="Microsoft JhengHei" w:hAnsi="Microsoft JhengHei" w:cs="Times New Roman"/>
          <w:bCs/>
        </w:rPr>
      </w:pPr>
    </w:p>
    <w:p w14:paraId="24DBAB24" w14:textId="77777777" w:rsidR="00400E36" w:rsidRPr="00A73669" w:rsidRDefault="00512656">
      <w:pPr>
        <w:pStyle w:val="ListParagraph"/>
        <w:tabs>
          <w:tab w:val="left" w:pos="940"/>
          <w:tab w:val="left" w:pos="941"/>
        </w:tabs>
        <w:ind w:right="2184" w:firstLine="0"/>
        <w:jc w:val="center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/>
          <w:noProof/>
        </w:rPr>
        <w:drawing>
          <wp:inline distT="0" distB="0" distL="114300" distR="114300" wp14:anchorId="757AEA97" wp14:editId="07869DE4">
            <wp:extent cx="4546600" cy="2508885"/>
            <wp:effectExtent l="0" t="0" r="0" b="571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15886" w14:textId="77777777" w:rsidR="00400E36" w:rsidRPr="00A73669" w:rsidRDefault="00400E36">
      <w:pPr>
        <w:pStyle w:val="ListParagraph"/>
        <w:tabs>
          <w:tab w:val="left" w:pos="940"/>
          <w:tab w:val="left" w:pos="941"/>
        </w:tabs>
        <w:ind w:right="2184" w:firstLine="0"/>
        <w:rPr>
          <w:rFonts w:ascii="Microsoft JhengHei" w:eastAsia="Microsoft JhengHei" w:hAnsi="Microsoft JhengHei" w:cs="Times New Roman"/>
          <w:b/>
        </w:rPr>
      </w:pPr>
    </w:p>
    <w:p w14:paraId="57EDDB5A" w14:textId="77777777" w:rsidR="00400E36" w:rsidRPr="00A73669" w:rsidRDefault="00512656">
      <w:pPr>
        <w:pStyle w:val="ListParagraph"/>
        <w:tabs>
          <w:tab w:val="left" w:pos="940"/>
          <w:tab w:val="left" w:pos="941"/>
        </w:tabs>
        <w:ind w:right="2184" w:firstLine="0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>2.Weak</w:t>
      </w:r>
      <w:r w:rsidRPr="00A73669">
        <w:rPr>
          <w:rFonts w:ascii="Microsoft JhengHei" w:eastAsia="Microsoft JhengHei" w:hAnsi="Microsoft JhengHei" w:cs="Times New Roman"/>
          <w:b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Entity</w:t>
      </w:r>
      <w:r w:rsidRPr="00A73669">
        <w:rPr>
          <w:rFonts w:ascii="Microsoft JhengHei" w:eastAsia="Microsoft JhengHei" w:hAnsi="Microsoft JhengHei" w:cs="Times New Roman"/>
          <w:b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Set</w:t>
      </w:r>
    </w:p>
    <w:p w14:paraId="5B050142" w14:textId="77777777" w:rsidR="00400E36" w:rsidRPr="00A73669" w:rsidRDefault="00512656">
      <w:pPr>
        <w:pStyle w:val="ListParagraph"/>
        <w:numPr>
          <w:ilvl w:val="0"/>
          <w:numId w:val="16"/>
        </w:numPr>
        <w:tabs>
          <w:tab w:val="left" w:pos="940"/>
          <w:tab w:val="left" w:pos="941"/>
        </w:tabs>
        <w:spacing w:line="278" w:lineRule="exact"/>
        <w:ind w:left="940" w:hanging="361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</w:rPr>
        <w:t>It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does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not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have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enough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attributes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to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build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primary</w:t>
      </w:r>
      <w:r w:rsidRPr="00A73669">
        <w:rPr>
          <w:rFonts w:ascii="Microsoft JhengHei" w:eastAsia="Microsoft JhengHei" w:hAnsi="Microsoft JhengHei" w:cs="Times New Roman"/>
          <w:bCs/>
          <w:spacing w:val="-6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key.</w:t>
      </w:r>
    </w:p>
    <w:p w14:paraId="6A0E1A97" w14:textId="77777777" w:rsidR="00400E36" w:rsidRPr="00A73669" w:rsidRDefault="00512656">
      <w:pPr>
        <w:pStyle w:val="ListParagraph"/>
        <w:numPr>
          <w:ilvl w:val="0"/>
          <w:numId w:val="16"/>
        </w:numPr>
        <w:tabs>
          <w:tab w:val="left" w:pos="940"/>
          <w:tab w:val="left" w:pos="941"/>
        </w:tabs>
        <w:spacing w:line="279" w:lineRule="exact"/>
        <w:ind w:left="940" w:hanging="361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</w:rPr>
        <w:t>It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is represented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by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double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rectangle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symbol.</w:t>
      </w:r>
    </w:p>
    <w:p w14:paraId="3A1EF5FC" w14:textId="77777777" w:rsidR="00400E36" w:rsidRPr="00A73669" w:rsidRDefault="00512656">
      <w:pPr>
        <w:pStyle w:val="ListParagraph"/>
        <w:numPr>
          <w:ilvl w:val="0"/>
          <w:numId w:val="16"/>
        </w:numPr>
        <w:tabs>
          <w:tab w:val="left" w:pos="940"/>
          <w:tab w:val="left" w:pos="941"/>
        </w:tabs>
        <w:spacing w:line="279" w:lineRule="exact"/>
        <w:ind w:left="940" w:hanging="361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</w:rPr>
        <w:t>It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contains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Partial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Key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which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is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represented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by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dashed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underline</w:t>
      </w:r>
      <w:r w:rsidRPr="00A73669">
        <w:rPr>
          <w:rFonts w:ascii="Microsoft JhengHei" w:eastAsia="Microsoft JhengHei" w:hAnsi="Microsoft JhengHei" w:cs="Times New Roman"/>
          <w:bCs/>
          <w:spacing w:val="6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symbol.</w:t>
      </w:r>
    </w:p>
    <w:p w14:paraId="50CFAA4C" w14:textId="77777777" w:rsidR="00400E36" w:rsidRPr="00A73669" w:rsidRDefault="00512656">
      <w:pPr>
        <w:pStyle w:val="ListParagraph"/>
        <w:numPr>
          <w:ilvl w:val="0"/>
          <w:numId w:val="16"/>
        </w:numPr>
        <w:tabs>
          <w:tab w:val="left" w:pos="940"/>
          <w:tab w:val="left" w:pos="941"/>
        </w:tabs>
        <w:spacing w:line="279" w:lineRule="exact"/>
        <w:ind w:left="940" w:hanging="361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</w:rPr>
        <w:t>The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member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of a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weak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entity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set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called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subordinate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entity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set.</w:t>
      </w:r>
    </w:p>
    <w:p w14:paraId="49C51913" w14:textId="77777777" w:rsidR="00400E36" w:rsidRPr="00A73669" w:rsidRDefault="00512656">
      <w:pPr>
        <w:pStyle w:val="ListParagraph"/>
        <w:numPr>
          <w:ilvl w:val="0"/>
          <w:numId w:val="16"/>
        </w:numPr>
        <w:tabs>
          <w:tab w:val="left" w:pos="940"/>
          <w:tab w:val="left" w:pos="941"/>
        </w:tabs>
        <w:spacing w:line="279" w:lineRule="exact"/>
        <w:ind w:left="940" w:hanging="361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</w:rPr>
        <w:t>In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weak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entity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set,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it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combination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of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primary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key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and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partial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key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of the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strong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entity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set.</w:t>
      </w:r>
    </w:p>
    <w:p w14:paraId="295FC439" w14:textId="77777777" w:rsidR="00400E36" w:rsidRPr="00A73669" w:rsidRDefault="00512656">
      <w:pPr>
        <w:pStyle w:val="ListParagraph"/>
        <w:numPr>
          <w:ilvl w:val="0"/>
          <w:numId w:val="16"/>
        </w:numPr>
        <w:tabs>
          <w:tab w:val="left" w:pos="940"/>
          <w:tab w:val="left" w:pos="941"/>
        </w:tabs>
        <w:ind w:left="940" w:right="996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</w:rPr>
        <w:t>The relationship between one strong and a weak entity set shown by using the double</w:t>
      </w:r>
      <w:r w:rsidRPr="00A73669">
        <w:rPr>
          <w:rFonts w:ascii="Microsoft JhengHei" w:eastAsia="Microsoft JhengHei" w:hAnsi="Microsoft JhengHei" w:cs="Times New Roman"/>
          <w:bCs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  <w:spacing w:val="-47"/>
          <w:lang w:val="en-IN"/>
        </w:rPr>
        <w:t xml:space="preserve">  </w:t>
      </w:r>
      <w:r w:rsidRPr="00A73669">
        <w:rPr>
          <w:rFonts w:ascii="Microsoft JhengHei" w:eastAsia="Microsoft JhengHei" w:hAnsi="Microsoft JhengHei" w:cs="Times New Roman"/>
          <w:bCs/>
        </w:rPr>
        <w:t>diamond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symbol.</w:t>
      </w:r>
    </w:p>
    <w:p w14:paraId="59F77BC6" w14:textId="77777777" w:rsidR="00400E36" w:rsidRPr="00A73669" w:rsidRDefault="00512656">
      <w:pPr>
        <w:pStyle w:val="ListParagraph"/>
        <w:numPr>
          <w:ilvl w:val="0"/>
          <w:numId w:val="16"/>
        </w:numPr>
        <w:tabs>
          <w:tab w:val="left" w:pos="940"/>
          <w:tab w:val="left" w:pos="941"/>
        </w:tabs>
        <w:spacing w:line="279" w:lineRule="exact"/>
        <w:ind w:left="940" w:hanging="361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</w:rPr>
        <w:t>The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line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connecting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weak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entity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set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for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identifying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relationship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is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double.</w:t>
      </w:r>
    </w:p>
    <w:p w14:paraId="06543632" w14:textId="77777777" w:rsidR="00400E36" w:rsidRPr="00A73669" w:rsidRDefault="00400E36">
      <w:pPr>
        <w:pStyle w:val="BodyText"/>
        <w:spacing w:before="7"/>
        <w:ind w:left="0"/>
        <w:rPr>
          <w:rFonts w:ascii="Microsoft JhengHei" w:eastAsia="Microsoft JhengHei" w:hAnsi="Microsoft JhengHei" w:cs="Times New Roman"/>
        </w:rPr>
      </w:pPr>
    </w:p>
    <w:p w14:paraId="67AFD8C7" w14:textId="77777777" w:rsidR="00400E36" w:rsidRPr="00A73669" w:rsidRDefault="00512656">
      <w:pPr>
        <w:pStyle w:val="BodyText"/>
        <w:tabs>
          <w:tab w:val="left" w:pos="9636"/>
        </w:tabs>
        <w:spacing w:before="57"/>
        <w:ind w:right="185" w:hanging="29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  <w:spacing w:val="-2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Q19.</w:t>
      </w:r>
      <w:r w:rsidRPr="00A73669">
        <w:rPr>
          <w:rFonts w:ascii="Microsoft JhengHei" w:eastAsia="Microsoft JhengHei" w:hAnsi="Microsoft JhengHei" w:cs="Times New Roman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Explain</w:t>
      </w:r>
      <w:r w:rsidRPr="00A73669">
        <w:rPr>
          <w:rFonts w:ascii="Microsoft JhengHei" w:eastAsia="Microsoft JhengHei" w:hAnsi="Microsoft JhengHei" w:cs="Times New Roman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Type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of</w:t>
      </w:r>
      <w:r w:rsidRPr="00A73669">
        <w:rPr>
          <w:rFonts w:ascii="Microsoft JhengHei" w:eastAsia="Microsoft JhengHei" w:hAnsi="Microsoft JhengHei" w:cs="Times New Roman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attribute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with</w:t>
      </w:r>
      <w:r w:rsidRPr="00A73669">
        <w:rPr>
          <w:rFonts w:ascii="Microsoft JhengHei" w:eastAsia="Microsoft JhengHei" w:hAnsi="Microsoft JhengHei" w:cs="Times New Roman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example.</w:t>
      </w:r>
      <w:r w:rsidRPr="00A73669">
        <w:rPr>
          <w:rFonts w:ascii="Microsoft JhengHei" w:eastAsia="Microsoft JhengHei" w:hAnsi="Microsoft JhengHei" w:cs="Times New Roman"/>
        </w:rPr>
        <w:tab/>
        <w:t xml:space="preserve">                                                                                               Ans.</w:t>
      </w:r>
    </w:p>
    <w:p w14:paraId="601C4878" w14:textId="77777777" w:rsidR="00400E36" w:rsidRPr="00A73669" w:rsidRDefault="00512656">
      <w:pPr>
        <w:pStyle w:val="ListParagraph"/>
        <w:numPr>
          <w:ilvl w:val="0"/>
          <w:numId w:val="29"/>
        </w:numPr>
        <w:tabs>
          <w:tab w:val="left" w:pos="797"/>
        </w:tabs>
        <w:spacing w:line="266" w:lineRule="exact"/>
        <w:ind w:hanging="217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>Simple</w:t>
      </w:r>
      <w:r w:rsidRPr="00A73669">
        <w:rPr>
          <w:rFonts w:ascii="Microsoft JhengHei" w:eastAsia="Microsoft JhengHei" w:hAnsi="Microsoft JhengHei" w:cs="Times New Roman"/>
          <w:b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Attribute:</w:t>
      </w:r>
    </w:p>
    <w:p w14:paraId="38151F4D" w14:textId="77777777" w:rsidR="00400E36" w:rsidRPr="00A73669" w:rsidRDefault="00512656">
      <w:pPr>
        <w:pStyle w:val="ListParagraph"/>
        <w:numPr>
          <w:ilvl w:val="0"/>
          <w:numId w:val="30"/>
        </w:numPr>
        <w:tabs>
          <w:tab w:val="left" w:pos="840"/>
        </w:tabs>
        <w:ind w:right="298" w:firstLine="144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/>
        </w:rPr>
        <w:t>Definition:</w:t>
      </w:r>
      <w:r w:rsidRPr="00A73669">
        <w:rPr>
          <w:rFonts w:ascii="Microsoft JhengHei" w:eastAsia="Microsoft JhengHei" w:hAnsi="Microsoft JhengHei" w:cs="Times New Roman"/>
          <w:b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simple</w:t>
      </w:r>
      <w:r w:rsidRPr="00A73669">
        <w:rPr>
          <w:rFonts w:ascii="Microsoft JhengHei" w:eastAsia="Microsoft JhengHei" w:hAnsi="Microsoft JhengHei" w:cs="Times New Roman"/>
          <w:bCs/>
          <w:spacing w:val="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attribute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is</w:t>
      </w:r>
      <w:r w:rsidRPr="00A73669">
        <w:rPr>
          <w:rFonts w:ascii="Microsoft JhengHei" w:eastAsia="Microsoft JhengHei" w:hAnsi="Microsoft JhengHei" w:cs="Times New Roman"/>
          <w:bCs/>
          <w:spacing w:val="-6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an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attribute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that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cannot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be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divided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into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smaller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components.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It</w:t>
      </w:r>
      <w:r w:rsidRPr="00A73669">
        <w:rPr>
          <w:rFonts w:ascii="Microsoft JhengHei" w:eastAsia="Microsoft JhengHei" w:hAnsi="Microsoft JhengHei" w:cs="Times New Roman"/>
          <w:bCs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is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atomic,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meaning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it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holds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single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value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for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an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entity.</w:t>
      </w:r>
    </w:p>
    <w:p w14:paraId="1D5EA28B" w14:textId="77777777" w:rsidR="00400E36" w:rsidRPr="00A73669" w:rsidRDefault="00512656">
      <w:pPr>
        <w:pStyle w:val="ListParagraph"/>
        <w:numPr>
          <w:ilvl w:val="0"/>
          <w:numId w:val="30"/>
        </w:numPr>
        <w:tabs>
          <w:tab w:val="left" w:pos="845"/>
        </w:tabs>
        <w:ind w:right="555" w:firstLine="144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 xml:space="preserve">Example: </w:t>
      </w:r>
      <w:r w:rsidRPr="00A73669">
        <w:rPr>
          <w:rFonts w:ascii="Microsoft JhengHei" w:eastAsia="Microsoft JhengHei" w:hAnsi="Microsoft JhengHei" w:cs="Times New Roman"/>
          <w:bCs/>
        </w:rPr>
        <w:t>In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"Students"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table,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proofErr w:type="spellStart"/>
      <w:r w:rsidRPr="00A73669">
        <w:rPr>
          <w:rFonts w:ascii="Microsoft JhengHei" w:eastAsia="Microsoft JhengHei" w:hAnsi="Microsoft JhengHei" w:cs="Times New Roman"/>
          <w:bCs/>
        </w:rPr>
        <w:t>StudentID</w:t>
      </w:r>
      <w:proofErr w:type="spellEnd"/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or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FirstName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would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be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simple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attribute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because</w:t>
      </w:r>
      <w:r w:rsidRPr="00A73669">
        <w:rPr>
          <w:rFonts w:ascii="Microsoft JhengHei" w:eastAsia="Microsoft JhengHei" w:hAnsi="Microsoft JhengHei" w:cs="Times New Roman"/>
          <w:bCs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they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represent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single,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indivisible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values.</w:t>
      </w:r>
    </w:p>
    <w:p w14:paraId="528E729B" w14:textId="77777777" w:rsidR="00400E36" w:rsidRPr="00A73669" w:rsidRDefault="00400E36">
      <w:pPr>
        <w:pStyle w:val="ListParagraph"/>
        <w:tabs>
          <w:tab w:val="left" w:pos="845"/>
        </w:tabs>
        <w:ind w:left="724" w:right="555" w:firstLine="0"/>
        <w:rPr>
          <w:rFonts w:ascii="Microsoft JhengHei" w:eastAsia="Microsoft JhengHei" w:hAnsi="Microsoft JhengHei" w:cs="Times New Roman"/>
          <w:b/>
        </w:rPr>
      </w:pPr>
    </w:p>
    <w:p w14:paraId="3DCF826B" w14:textId="77777777" w:rsidR="00400E36" w:rsidRPr="00A73669" w:rsidRDefault="00512656">
      <w:pPr>
        <w:pStyle w:val="ListParagraph"/>
        <w:numPr>
          <w:ilvl w:val="0"/>
          <w:numId w:val="29"/>
        </w:numPr>
        <w:tabs>
          <w:tab w:val="left" w:pos="845"/>
        </w:tabs>
        <w:ind w:left="844" w:hanging="217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>Composite</w:t>
      </w:r>
      <w:r w:rsidRPr="00A73669">
        <w:rPr>
          <w:rFonts w:ascii="Microsoft JhengHei" w:eastAsia="Microsoft JhengHei" w:hAnsi="Microsoft JhengHei" w:cs="Times New Roman"/>
          <w:b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Attribute:</w:t>
      </w:r>
    </w:p>
    <w:p w14:paraId="5CCB221B" w14:textId="77777777" w:rsidR="00400E36" w:rsidRPr="00A73669" w:rsidRDefault="00512656">
      <w:pPr>
        <w:pStyle w:val="ListParagraph"/>
        <w:numPr>
          <w:ilvl w:val="0"/>
          <w:numId w:val="31"/>
        </w:numPr>
        <w:tabs>
          <w:tab w:val="left" w:pos="840"/>
        </w:tabs>
        <w:ind w:right="782" w:firstLine="144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/>
        </w:rPr>
        <w:t xml:space="preserve">Definition: </w:t>
      </w:r>
      <w:r w:rsidRPr="00A73669">
        <w:rPr>
          <w:rFonts w:ascii="Microsoft JhengHei" w:eastAsia="Microsoft JhengHei" w:hAnsi="Microsoft JhengHei" w:cs="Times New Roman"/>
          <w:bCs/>
        </w:rPr>
        <w:t>A composite attribute is an attribute that can be divided into smaller subparts,</w:t>
      </w:r>
      <w:r w:rsidRPr="00A73669">
        <w:rPr>
          <w:rFonts w:ascii="Microsoft JhengHei" w:eastAsia="Microsoft JhengHei" w:hAnsi="Microsoft JhengHei" w:cs="Times New Roman"/>
          <w:bCs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which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represent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more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basic</w:t>
      </w:r>
      <w:r w:rsidRPr="00A73669">
        <w:rPr>
          <w:rFonts w:ascii="Microsoft JhengHei" w:eastAsia="Microsoft JhengHei" w:hAnsi="Microsoft JhengHei" w:cs="Times New Roman"/>
          <w:bCs/>
          <w:spacing w:val="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attributes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with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independent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meanings.</w:t>
      </w:r>
    </w:p>
    <w:p w14:paraId="77E83A79" w14:textId="77777777" w:rsidR="00400E36" w:rsidRPr="00A73669" w:rsidRDefault="00512656">
      <w:pPr>
        <w:pStyle w:val="ListParagraph"/>
        <w:numPr>
          <w:ilvl w:val="0"/>
          <w:numId w:val="31"/>
        </w:numPr>
        <w:tabs>
          <w:tab w:val="left" w:pos="845"/>
        </w:tabs>
        <w:ind w:right="383" w:firstLine="144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/>
        </w:rPr>
        <w:lastRenderedPageBreak/>
        <w:t xml:space="preserve">Example: </w:t>
      </w:r>
      <w:r w:rsidRPr="00A73669">
        <w:rPr>
          <w:rFonts w:ascii="Microsoft JhengHei" w:eastAsia="Microsoft JhengHei" w:hAnsi="Microsoft JhengHei" w:cs="Times New Roman"/>
          <w:bCs/>
        </w:rPr>
        <w:t xml:space="preserve">An attribute like </w:t>
      </w:r>
      <w:proofErr w:type="spellStart"/>
      <w:r w:rsidRPr="00A73669">
        <w:rPr>
          <w:rFonts w:ascii="Microsoft JhengHei" w:eastAsia="Microsoft JhengHei" w:hAnsi="Microsoft JhengHei" w:cs="Times New Roman"/>
          <w:bCs/>
        </w:rPr>
        <w:t>FullName</w:t>
      </w:r>
      <w:proofErr w:type="spellEnd"/>
      <w:r w:rsidRPr="00A73669">
        <w:rPr>
          <w:rFonts w:ascii="Microsoft JhengHei" w:eastAsia="Microsoft JhengHei" w:hAnsi="Microsoft JhengHei" w:cs="Times New Roman"/>
          <w:bCs/>
        </w:rPr>
        <w:t xml:space="preserve"> could be considered composite, as it can be broken down</w:t>
      </w:r>
      <w:r w:rsidRPr="00A73669">
        <w:rPr>
          <w:rFonts w:ascii="Microsoft JhengHei" w:eastAsia="Microsoft JhengHei" w:hAnsi="Microsoft JhengHei" w:cs="Times New Roman"/>
          <w:bCs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into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FirstName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and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proofErr w:type="spellStart"/>
      <w:r w:rsidRPr="00A73669">
        <w:rPr>
          <w:rFonts w:ascii="Microsoft JhengHei" w:eastAsia="Microsoft JhengHei" w:hAnsi="Microsoft JhengHei" w:cs="Times New Roman"/>
          <w:bCs/>
        </w:rPr>
        <w:t>LastName</w:t>
      </w:r>
      <w:proofErr w:type="spellEnd"/>
      <w:r w:rsidRPr="00A73669">
        <w:rPr>
          <w:rFonts w:ascii="Microsoft JhengHei" w:eastAsia="Microsoft JhengHei" w:hAnsi="Microsoft JhengHei" w:cs="Times New Roman"/>
          <w:bCs/>
        </w:rPr>
        <w:t>.</w:t>
      </w:r>
    </w:p>
    <w:p w14:paraId="23183DE7" w14:textId="77777777" w:rsidR="00400E36" w:rsidRPr="00A73669" w:rsidRDefault="00400E36">
      <w:pPr>
        <w:pStyle w:val="ListParagraph"/>
        <w:tabs>
          <w:tab w:val="left" w:pos="845"/>
        </w:tabs>
        <w:ind w:left="724" w:right="383" w:firstLine="0"/>
        <w:rPr>
          <w:rFonts w:ascii="Microsoft JhengHei" w:eastAsia="Microsoft JhengHei" w:hAnsi="Microsoft JhengHei" w:cs="Times New Roman"/>
          <w:bCs/>
        </w:rPr>
      </w:pPr>
    </w:p>
    <w:p w14:paraId="740B89D3" w14:textId="77777777" w:rsidR="00400E36" w:rsidRPr="00A73669" w:rsidRDefault="00512656">
      <w:pPr>
        <w:pStyle w:val="ListParagraph"/>
        <w:numPr>
          <w:ilvl w:val="0"/>
          <w:numId w:val="29"/>
        </w:numPr>
        <w:tabs>
          <w:tab w:val="left" w:pos="797"/>
        </w:tabs>
        <w:spacing w:before="1"/>
        <w:ind w:hanging="217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>Single-Valued</w:t>
      </w:r>
      <w:r w:rsidRPr="00A73669">
        <w:rPr>
          <w:rFonts w:ascii="Microsoft JhengHei" w:eastAsia="Microsoft JhengHei" w:hAnsi="Microsoft JhengHei" w:cs="Times New Roman"/>
          <w:b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Attribute:</w:t>
      </w:r>
    </w:p>
    <w:p w14:paraId="79B36BB8" w14:textId="77777777" w:rsidR="00400E36" w:rsidRPr="00A73669" w:rsidRDefault="00512656">
      <w:pPr>
        <w:pStyle w:val="ListParagraph"/>
        <w:numPr>
          <w:ilvl w:val="0"/>
          <w:numId w:val="32"/>
        </w:numPr>
        <w:tabs>
          <w:tab w:val="left" w:pos="840"/>
        </w:tabs>
        <w:ind w:right="400" w:firstLine="144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 xml:space="preserve">Definition: </w:t>
      </w:r>
      <w:r w:rsidRPr="00A73669">
        <w:rPr>
          <w:rFonts w:ascii="Microsoft JhengHei" w:eastAsia="Microsoft JhengHei" w:hAnsi="Microsoft JhengHei" w:cs="Times New Roman"/>
          <w:bCs/>
        </w:rPr>
        <w:t>A single-valued attribute is an attribute that holds only one value for each entity in</w:t>
      </w:r>
      <w:r w:rsidRPr="00A73669">
        <w:rPr>
          <w:rFonts w:ascii="Microsoft JhengHei" w:eastAsia="Microsoft JhengHei" w:hAnsi="Microsoft JhengHei" w:cs="Times New Roman"/>
          <w:bCs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entity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set.</w:t>
      </w:r>
    </w:p>
    <w:p w14:paraId="73386CA6" w14:textId="77777777" w:rsidR="00400E36" w:rsidRPr="00A73669" w:rsidRDefault="00512656">
      <w:pPr>
        <w:pStyle w:val="ListParagraph"/>
        <w:numPr>
          <w:ilvl w:val="0"/>
          <w:numId w:val="32"/>
        </w:numPr>
        <w:tabs>
          <w:tab w:val="left" w:pos="845"/>
        </w:tabs>
        <w:spacing w:before="1"/>
        <w:ind w:right="832" w:firstLine="144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/>
        </w:rPr>
        <w:t xml:space="preserve">Example: </w:t>
      </w:r>
      <w:r w:rsidRPr="00A73669">
        <w:rPr>
          <w:rFonts w:ascii="Microsoft JhengHei" w:eastAsia="Microsoft JhengHei" w:hAnsi="Microsoft JhengHei" w:cs="Times New Roman"/>
          <w:bCs/>
        </w:rPr>
        <w:t xml:space="preserve">The </w:t>
      </w:r>
      <w:proofErr w:type="spellStart"/>
      <w:r w:rsidRPr="00A73669">
        <w:rPr>
          <w:rFonts w:ascii="Microsoft JhengHei" w:eastAsia="Microsoft JhengHei" w:hAnsi="Microsoft JhengHei" w:cs="Times New Roman"/>
          <w:bCs/>
        </w:rPr>
        <w:t>DateOfBirth</w:t>
      </w:r>
      <w:proofErr w:type="spellEnd"/>
      <w:r w:rsidRPr="00A73669">
        <w:rPr>
          <w:rFonts w:ascii="Microsoft JhengHei" w:eastAsia="Microsoft JhengHei" w:hAnsi="Microsoft JhengHei" w:cs="Times New Roman"/>
          <w:bCs/>
        </w:rPr>
        <w:t xml:space="preserve"> attribute in a "Students" table would be single-valued, as each</w:t>
      </w:r>
      <w:r w:rsidRPr="00A73669">
        <w:rPr>
          <w:rFonts w:ascii="Microsoft JhengHei" w:eastAsia="Microsoft JhengHei" w:hAnsi="Microsoft JhengHei" w:cs="Times New Roman"/>
          <w:bCs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student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has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only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one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date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of birth.</w:t>
      </w:r>
    </w:p>
    <w:p w14:paraId="56AD116B" w14:textId="77777777" w:rsidR="00400E36" w:rsidRPr="00A73669" w:rsidRDefault="00400E36">
      <w:pPr>
        <w:pStyle w:val="ListParagraph"/>
        <w:tabs>
          <w:tab w:val="left" w:pos="845"/>
        </w:tabs>
        <w:spacing w:before="1"/>
        <w:ind w:left="724" w:right="832" w:firstLine="0"/>
        <w:rPr>
          <w:rFonts w:ascii="Microsoft JhengHei" w:eastAsia="Microsoft JhengHei" w:hAnsi="Microsoft JhengHei" w:cs="Times New Roman"/>
          <w:bCs/>
        </w:rPr>
      </w:pPr>
    </w:p>
    <w:p w14:paraId="48820C1D" w14:textId="77777777" w:rsidR="00400E36" w:rsidRPr="00A73669" w:rsidRDefault="00512656">
      <w:pPr>
        <w:pStyle w:val="ListParagraph"/>
        <w:numPr>
          <w:ilvl w:val="0"/>
          <w:numId w:val="29"/>
        </w:numPr>
        <w:tabs>
          <w:tab w:val="left" w:pos="797"/>
        </w:tabs>
        <w:ind w:hanging="217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>Multi-Valued</w:t>
      </w:r>
      <w:r w:rsidRPr="00A73669">
        <w:rPr>
          <w:rFonts w:ascii="Microsoft JhengHei" w:eastAsia="Microsoft JhengHei" w:hAnsi="Microsoft JhengHei" w:cs="Times New Roman"/>
          <w:b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Attribute:</w:t>
      </w:r>
    </w:p>
    <w:p w14:paraId="401790FF" w14:textId="77777777" w:rsidR="00400E36" w:rsidRPr="00A73669" w:rsidRDefault="00512656">
      <w:pPr>
        <w:pStyle w:val="ListParagraph"/>
        <w:numPr>
          <w:ilvl w:val="0"/>
          <w:numId w:val="33"/>
        </w:numPr>
        <w:tabs>
          <w:tab w:val="left" w:pos="840"/>
        </w:tabs>
        <w:spacing w:before="1"/>
        <w:ind w:left="839"/>
        <w:jc w:val="both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/>
        </w:rPr>
        <w:t>Definition:</w:t>
      </w:r>
      <w:r w:rsidRPr="00A73669">
        <w:rPr>
          <w:rFonts w:ascii="Microsoft JhengHei" w:eastAsia="Microsoft JhengHei" w:hAnsi="Microsoft JhengHei" w:cs="Times New Roman"/>
          <w:b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multi-valued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attribute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can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hold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multiple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values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for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single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entity.</w:t>
      </w:r>
    </w:p>
    <w:p w14:paraId="63226605" w14:textId="77777777" w:rsidR="00400E36" w:rsidRPr="00A73669" w:rsidRDefault="00512656">
      <w:pPr>
        <w:pStyle w:val="ListParagraph"/>
        <w:numPr>
          <w:ilvl w:val="0"/>
          <w:numId w:val="33"/>
        </w:numPr>
        <w:tabs>
          <w:tab w:val="left" w:pos="845"/>
        </w:tabs>
        <w:ind w:right="645" w:firstLine="144"/>
        <w:jc w:val="both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/>
        </w:rPr>
        <w:t xml:space="preserve">Example: </w:t>
      </w:r>
      <w:r w:rsidRPr="00A73669">
        <w:rPr>
          <w:rFonts w:ascii="Microsoft JhengHei" w:eastAsia="Microsoft JhengHei" w:hAnsi="Microsoft JhengHei" w:cs="Times New Roman"/>
          <w:bCs/>
        </w:rPr>
        <w:t xml:space="preserve">An attribute like </w:t>
      </w:r>
      <w:proofErr w:type="spellStart"/>
      <w:r w:rsidRPr="00A73669">
        <w:rPr>
          <w:rFonts w:ascii="Microsoft JhengHei" w:eastAsia="Microsoft JhengHei" w:hAnsi="Microsoft JhengHei" w:cs="Times New Roman"/>
          <w:bCs/>
        </w:rPr>
        <w:t>PhoneNumbers</w:t>
      </w:r>
      <w:proofErr w:type="spellEnd"/>
      <w:r w:rsidRPr="00A73669">
        <w:rPr>
          <w:rFonts w:ascii="Microsoft JhengHei" w:eastAsia="Microsoft JhengHei" w:hAnsi="Microsoft JhengHei" w:cs="Times New Roman"/>
          <w:bCs/>
        </w:rPr>
        <w:t xml:space="preserve"> in a "Contacts" table might store multiple phone</w:t>
      </w:r>
      <w:r w:rsidRPr="00A73669">
        <w:rPr>
          <w:rFonts w:ascii="Microsoft JhengHei" w:eastAsia="Microsoft JhengHei" w:hAnsi="Microsoft JhengHei" w:cs="Times New Roman"/>
          <w:bCs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numbers for one contact. In SQL, this is usually handled by creating a separate related table to</w:t>
      </w:r>
      <w:r w:rsidRPr="00A73669">
        <w:rPr>
          <w:rFonts w:ascii="Microsoft JhengHei" w:eastAsia="Microsoft JhengHei" w:hAnsi="Microsoft JhengHei" w:cs="Times New Roman"/>
          <w:bCs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store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each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phone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number.</w:t>
      </w:r>
    </w:p>
    <w:p w14:paraId="39B0B06C" w14:textId="77777777" w:rsidR="00400E36" w:rsidRPr="00A73669" w:rsidRDefault="00512656">
      <w:pPr>
        <w:pStyle w:val="ListParagraph"/>
        <w:numPr>
          <w:ilvl w:val="0"/>
          <w:numId w:val="29"/>
        </w:numPr>
        <w:tabs>
          <w:tab w:val="left" w:pos="797"/>
        </w:tabs>
        <w:spacing w:before="112"/>
        <w:ind w:hanging="217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>Derived</w:t>
      </w:r>
      <w:r w:rsidRPr="00A73669">
        <w:rPr>
          <w:rFonts w:ascii="Microsoft JhengHei" w:eastAsia="Microsoft JhengHei" w:hAnsi="Microsoft JhengHei" w:cs="Times New Roman"/>
          <w:b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Attribute:</w:t>
      </w:r>
    </w:p>
    <w:p w14:paraId="4A6CFA92" w14:textId="77777777" w:rsidR="00400E36" w:rsidRPr="00A73669" w:rsidRDefault="00512656">
      <w:pPr>
        <w:pStyle w:val="ListParagraph"/>
        <w:numPr>
          <w:ilvl w:val="0"/>
          <w:numId w:val="34"/>
        </w:numPr>
        <w:tabs>
          <w:tab w:val="left" w:pos="840"/>
        </w:tabs>
        <w:ind w:right="478" w:firstLine="144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/>
        </w:rPr>
        <w:t xml:space="preserve">Definition: </w:t>
      </w:r>
      <w:r w:rsidRPr="00A73669">
        <w:rPr>
          <w:rFonts w:ascii="Microsoft JhengHei" w:eastAsia="Microsoft JhengHei" w:hAnsi="Microsoft JhengHei" w:cs="Times New Roman"/>
          <w:bCs/>
        </w:rPr>
        <w:t>A derived attribute is an attribute whose value is calculated or derived from other</w:t>
      </w:r>
      <w:r w:rsidRPr="00A73669">
        <w:rPr>
          <w:rFonts w:ascii="Microsoft JhengHei" w:eastAsia="Microsoft JhengHei" w:hAnsi="Microsoft JhengHei" w:cs="Times New Roman"/>
          <w:bCs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attributes.</w:t>
      </w:r>
    </w:p>
    <w:p w14:paraId="51D59CFD" w14:textId="77777777" w:rsidR="00400E36" w:rsidRPr="00A73669" w:rsidRDefault="00512656">
      <w:pPr>
        <w:pStyle w:val="ListParagraph"/>
        <w:numPr>
          <w:ilvl w:val="0"/>
          <w:numId w:val="34"/>
        </w:numPr>
        <w:tabs>
          <w:tab w:val="left" w:pos="845"/>
        </w:tabs>
        <w:spacing w:before="2"/>
        <w:ind w:right="296" w:firstLine="144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/>
        </w:rPr>
        <w:t xml:space="preserve">Example: </w:t>
      </w:r>
      <w:r w:rsidRPr="00A73669">
        <w:rPr>
          <w:rFonts w:ascii="Microsoft JhengHei" w:eastAsia="Microsoft JhengHei" w:hAnsi="Microsoft JhengHei" w:cs="Times New Roman"/>
          <w:bCs/>
        </w:rPr>
        <w:t xml:space="preserve">An attribute like Age could be derived from </w:t>
      </w:r>
      <w:proofErr w:type="spellStart"/>
      <w:r w:rsidRPr="00A73669">
        <w:rPr>
          <w:rFonts w:ascii="Microsoft JhengHei" w:eastAsia="Microsoft JhengHei" w:hAnsi="Microsoft JhengHei" w:cs="Times New Roman"/>
          <w:bCs/>
        </w:rPr>
        <w:t>DateOfBirth</w:t>
      </w:r>
      <w:proofErr w:type="spellEnd"/>
      <w:r w:rsidRPr="00A73669">
        <w:rPr>
          <w:rFonts w:ascii="Microsoft JhengHei" w:eastAsia="Microsoft JhengHei" w:hAnsi="Microsoft JhengHei" w:cs="Times New Roman"/>
          <w:bCs/>
        </w:rPr>
        <w:t>. Instead of storing Age in the</w:t>
      </w:r>
      <w:r w:rsidRPr="00A73669">
        <w:rPr>
          <w:rFonts w:ascii="Microsoft JhengHei" w:eastAsia="Microsoft JhengHei" w:hAnsi="Microsoft JhengHei" w:cs="Times New Roman"/>
          <w:bCs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database,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it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can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be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calculated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when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needed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using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the</w:t>
      </w:r>
      <w:r w:rsidRPr="00A73669">
        <w:rPr>
          <w:rFonts w:ascii="Microsoft JhengHei" w:eastAsia="Microsoft JhengHei" w:hAnsi="Microsoft JhengHei" w:cs="Times New Roman"/>
          <w:bCs/>
          <w:spacing w:val="-8"/>
        </w:rPr>
        <w:t xml:space="preserve"> </w:t>
      </w:r>
      <w:proofErr w:type="spellStart"/>
      <w:r w:rsidRPr="00A73669">
        <w:rPr>
          <w:rFonts w:ascii="Microsoft JhengHei" w:eastAsia="Microsoft JhengHei" w:hAnsi="Microsoft JhengHei" w:cs="Times New Roman"/>
          <w:bCs/>
        </w:rPr>
        <w:t>DateOfBirth</w:t>
      </w:r>
      <w:proofErr w:type="spellEnd"/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attribute.</w:t>
      </w:r>
    </w:p>
    <w:p w14:paraId="0AF4699C" w14:textId="77777777" w:rsidR="00400E36" w:rsidRPr="00A73669" w:rsidRDefault="00400E36">
      <w:pPr>
        <w:pStyle w:val="ListParagraph"/>
        <w:tabs>
          <w:tab w:val="left" w:pos="845"/>
        </w:tabs>
        <w:spacing w:before="2"/>
        <w:ind w:left="724" w:right="296" w:firstLine="0"/>
        <w:rPr>
          <w:rFonts w:ascii="Microsoft JhengHei" w:eastAsia="Microsoft JhengHei" w:hAnsi="Microsoft JhengHei" w:cs="Times New Roman"/>
          <w:bCs/>
        </w:rPr>
      </w:pPr>
    </w:p>
    <w:p w14:paraId="5D843506" w14:textId="77777777" w:rsidR="00400E36" w:rsidRPr="00A73669" w:rsidRDefault="00512656">
      <w:pPr>
        <w:pStyle w:val="ListParagraph"/>
        <w:numPr>
          <w:ilvl w:val="0"/>
          <w:numId w:val="29"/>
        </w:numPr>
        <w:tabs>
          <w:tab w:val="left" w:pos="797"/>
        </w:tabs>
        <w:ind w:hanging="217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>Key</w:t>
      </w:r>
      <w:r w:rsidRPr="00A73669">
        <w:rPr>
          <w:rFonts w:ascii="Microsoft JhengHei" w:eastAsia="Microsoft JhengHei" w:hAnsi="Microsoft JhengHei" w:cs="Times New Roman"/>
          <w:b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Attribute:</w:t>
      </w:r>
    </w:p>
    <w:p w14:paraId="33F31F97" w14:textId="77777777" w:rsidR="00400E36" w:rsidRPr="00A73669" w:rsidRDefault="00512656">
      <w:pPr>
        <w:pStyle w:val="ListParagraph"/>
        <w:numPr>
          <w:ilvl w:val="0"/>
          <w:numId w:val="35"/>
        </w:numPr>
        <w:tabs>
          <w:tab w:val="left" w:pos="840"/>
        </w:tabs>
        <w:ind w:right="540" w:firstLine="144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/>
        </w:rPr>
        <w:t xml:space="preserve">Definition: </w:t>
      </w:r>
      <w:r w:rsidRPr="00A73669">
        <w:rPr>
          <w:rFonts w:ascii="Microsoft JhengHei" w:eastAsia="Microsoft JhengHei" w:hAnsi="Microsoft JhengHei" w:cs="Times New Roman"/>
          <w:bCs/>
        </w:rPr>
        <w:t>A key attribute is an attribute that uniquely identifies each entity in an entity set.</w:t>
      </w:r>
      <w:r w:rsidRPr="00A73669">
        <w:rPr>
          <w:rFonts w:ascii="Microsoft JhengHei" w:eastAsia="Microsoft JhengHei" w:hAnsi="Microsoft JhengHei" w:cs="Times New Roman"/>
          <w:bCs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It’s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unique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identifier.</w:t>
      </w:r>
    </w:p>
    <w:p w14:paraId="110FB9BA" w14:textId="77777777" w:rsidR="00400E36" w:rsidRPr="00A73669" w:rsidRDefault="00512656">
      <w:pPr>
        <w:pStyle w:val="ListParagraph"/>
        <w:numPr>
          <w:ilvl w:val="0"/>
          <w:numId w:val="35"/>
        </w:numPr>
        <w:tabs>
          <w:tab w:val="left" w:pos="845"/>
        </w:tabs>
        <w:ind w:right="1003" w:firstLine="144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/>
        </w:rPr>
        <w:t xml:space="preserve">Example: </w:t>
      </w:r>
      <w:r w:rsidRPr="00A73669">
        <w:rPr>
          <w:rFonts w:ascii="Microsoft JhengHei" w:eastAsia="Microsoft JhengHei" w:hAnsi="Microsoft JhengHei" w:cs="Times New Roman"/>
          <w:bCs/>
        </w:rPr>
        <w:t xml:space="preserve">The </w:t>
      </w:r>
      <w:proofErr w:type="spellStart"/>
      <w:r w:rsidRPr="00A73669">
        <w:rPr>
          <w:rFonts w:ascii="Microsoft JhengHei" w:eastAsia="Microsoft JhengHei" w:hAnsi="Microsoft JhengHei" w:cs="Times New Roman"/>
          <w:bCs/>
        </w:rPr>
        <w:t>StudentID</w:t>
      </w:r>
      <w:proofErr w:type="spellEnd"/>
      <w:r w:rsidRPr="00A73669">
        <w:rPr>
          <w:rFonts w:ascii="Microsoft JhengHei" w:eastAsia="Microsoft JhengHei" w:hAnsi="Microsoft JhengHei" w:cs="Times New Roman"/>
          <w:bCs/>
        </w:rPr>
        <w:t xml:space="preserve"> in a "Students" table would be a key attribute since it uniquely</w:t>
      </w:r>
      <w:r w:rsidRPr="00A73669">
        <w:rPr>
          <w:rFonts w:ascii="Microsoft JhengHei" w:eastAsia="Microsoft JhengHei" w:hAnsi="Microsoft JhengHei" w:cs="Times New Roman"/>
          <w:bCs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identifies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each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student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in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database</w:t>
      </w:r>
      <w:r w:rsidRPr="00A73669">
        <w:rPr>
          <w:rFonts w:ascii="Microsoft JhengHei" w:eastAsia="Microsoft JhengHei" w:hAnsi="Microsoft JhengHei" w:cs="Times New Roman"/>
          <w:bCs/>
          <w:lang w:val="en-IN"/>
        </w:rPr>
        <w:t>.</w:t>
      </w:r>
    </w:p>
    <w:p w14:paraId="2354CE31" w14:textId="77777777" w:rsidR="00400E36" w:rsidRPr="00A73669" w:rsidRDefault="00400E36">
      <w:pPr>
        <w:pStyle w:val="ListParagraph"/>
        <w:tabs>
          <w:tab w:val="left" w:pos="845"/>
        </w:tabs>
        <w:ind w:left="724" w:right="1003" w:firstLine="0"/>
        <w:rPr>
          <w:rFonts w:ascii="Microsoft JhengHei" w:eastAsia="Microsoft JhengHei" w:hAnsi="Microsoft JhengHei" w:cs="Times New Roman"/>
          <w:bCs/>
        </w:rPr>
      </w:pPr>
    </w:p>
    <w:p w14:paraId="0776FB6E" w14:textId="77777777" w:rsidR="00400E36" w:rsidRPr="00A73669" w:rsidRDefault="00512656">
      <w:pPr>
        <w:pStyle w:val="ListParagraph"/>
        <w:numPr>
          <w:ilvl w:val="0"/>
          <w:numId w:val="29"/>
        </w:numPr>
        <w:tabs>
          <w:tab w:val="left" w:pos="797"/>
        </w:tabs>
        <w:ind w:hanging="217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>Null</w:t>
      </w:r>
      <w:r w:rsidRPr="00A73669">
        <w:rPr>
          <w:rFonts w:ascii="Microsoft JhengHei" w:eastAsia="Microsoft JhengHei" w:hAnsi="Microsoft JhengHei" w:cs="Times New Roman"/>
          <w:b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Attribute</w:t>
      </w:r>
    </w:p>
    <w:p w14:paraId="7A986554" w14:textId="77777777" w:rsidR="00400E36" w:rsidRPr="00A73669" w:rsidRDefault="00512656">
      <w:pPr>
        <w:pStyle w:val="ListParagraph"/>
        <w:numPr>
          <w:ilvl w:val="0"/>
          <w:numId w:val="36"/>
        </w:numPr>
        <w:tabs>
          <w:tab w:val="left" w:pos="840"/>
        </w:tabs>
        <w:ind w:right="311" w:firstLine="144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/>
        </w:rPr>
        <w:t xml:space="preserve">Definition: </w:t>
      </w:r>
      <w:r w:rsidRPr="00A73669">
        <w:rPr>
          <w:rFonts w:ascii="Microsoft JhengHei" w:eastAsia="Microsoft JhengHei" w:hAnsi="Microsoft JhengHei" w:cs="Times New Roman"/>
          <w:bCs/>
        </w:rPr>
        <w:t>A null attribute is one that doesn’t have a value for a particular entity. This happens</w:t>
      </w:r>
      <w:r w:rsidRPr="00A73669">
        <w:rPr>
          <w:rFonts w:ascii="Microsoft JhengHei" w:eastAsia="Microsoft JhengHei" w:hAnsi="Microsoft JhengHei" w:cs="Times New Roman"/>
          <w:bCs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when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an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attribute’s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value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either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unknown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or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not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applicable.</w:t>
      </w:r>
    </w:p>
    <w:p w14:paraId="43743476" w14:textId="77777777" w:rsidR="00400E36" w:rsidRPr="00A73669" w:rsidRDefault="00512656">
      <w:pPr>
        <w:pStyle w:val="ListParagraph"/>
        <w:numPr>
          <w:ilvl w:val="0"/>
          <w:numId w:val="36"/>
        </w:numPr>
        <w:tabs>
          <w:tab w:val="left" w:pos="845"/>
        </w:tabs>
        <w:ind w:right="616" w:firstLine="144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/>
        </w:rPr>
        <w:t xml:space="preserve">Example: </w:t>
      </w:r>
      <w:r w:rsidRPr="00A73669">
        <w:rPr>
          <w:rFonts w:ascii="Microsoft JhengHei" w:eastAsia="Microsoft JhengHei" w:hAnsi="Microsoft JhengHei" w:cs="Times New Roman"/>
          <w:bCs/>
        </w:rPr>
        <w:t xml:space="preserve">An attribute like </w:t>
      </w:r>
      <w:proofErr w:type="spellStart"/>
      <w:r w:rsidRPr="00A73669">
        <w:rPr>
          <w:rFonts w:ascii="Microsoft JhengHei" w:eastAsia="Microsoft JhengHei" w:hAnsi="Microsoft JhengHei" w:cs="Times New Roman"/>
          <w:bCs/>
        </w:rPr>
        <w:t>MiddleName</w:t>
      </w:r>
      <w:proofErr w:type="spellEnd"/>
      <w:r w:rsidRPr="00A73669">
        <w:rPr>
          <w:rFonts w:ascii="Microsoft JhengHei" w:eastAsia="Microsoft JhengHei" w:hAnsi="Microsoft JhengHei" w:cs="Times New Roman"/>
          <w:bCs/>
        </w:rPr>
        <w:t xml:space="preserve"> in a "Students" table could be null if some students</w:t>
      </w:r>
      <w:r w:rsidRPr="00A73669">
        <w:rPr>
          <w:rFonts w:ascii="Microsoft JhengHei" w:eastAsia="Microsoft JhengHei" w:hAnsi="Microsoft JhengHei" w:cs="Times New Roman"/>
          <w:bCs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don’t</w:t>
      </w:r>
      <w:r w:rsidRPr="00A73669">
        <w:rPr>
          <w:rFonts w:ascii="Microsoft JhengHei" w:eastAsia="Microsoft JhengHei" w:hAnsi="Microsoft JhengHei" w:cs="Times New Roman"/>
          <w:bCs/>
          <w:spacing w:val="-6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have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middle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name</w:t>
      </w:r>
      <w:r w:rsidRPr="00A73669">
        <w:rPr>
          <w:rFonts w:ascii="Microsoft JhengHei" w:eastAsia="Microsoft JhengHei" w:hAnsi="Microsoft JhengHei" w:cs="Times New Roman"/>
          <w:bCs/>
          <w:lang w:val="en-IN"/>
        </w:rPr>
        <w:t>.</w:t>
      </w:r>
    </w:p>
    <w:p w14:paraId="5C0D70E7" w14:textId="77777777" w:rsidR="00400E36" w:rsidRPr="00A73669" w:rsidRDefault="00400E36">
      <w:pPr>
        <w:pStyle w:val="ListParagraph"/>
        <w:tabs>
          <w:tab w:val="left" w:pos="845"/>
        </w:tabs>
        <w:ind w:left="724" w:right="616" w:firstLine="0"/>
        <w:rPr>
          <w:rFonts w:ascii="Microsoft JhengHei" w:eastAsia="Microsoft JhengHei" w:hAnsi="Microsoft JhengHei" w:cs="Times New Roman"/>
          <w:b/>
        </w:rPr>
      </w:pPr>
    </w:p>
    <w:p w14:paraId="0AB12630" w14:textId="77777777" w:rsidR="00400E36" w:rsidRPr="00A73669" w:rsidRDefault="00512656">
      <w:pPr>
        <w:pStyle w:val="ListParagraph"/>
        <w:numPr>
          <w:ilvl w:val="0"/>
          <w:numId w:val="29"/>
        </w:numPr>
        <w:tabs>
          <w:tab w:val="left" w:pos="797"/>
        </w:tabs>
        <w:ind w:hanging="217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>Stored</w:t>
      </w:r>
      <w:r w:rsidRPr="00A73669">
        <w:rPr>
          <w:rFonts w:ascii="Microsoft JhengHei" w:eastAsia="Microsoft JhengHei" w:hAnsi="Microsoft JhengHei" w:cs="Times New Roman"/>
          <w:b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Attribute:</w:t>
      </w:r>
    </w:p>
    <w:p w14:paraId="4912B1DD" w14:textId="77777777" w:rsidR="00400E36" w:rsidRPr="00A73669" w:rsidRDefault="00512656">
      <w:pPr>
        <w:pStyle w:val="ListParagraph"/>
        <w:numPr>
          <w:ilvl w:val="0"/>
          <w:numId w:val="37"/>
        </w:numPr>
        <w:tabs>
          <w:tab w:val="left" w:pos="840"/>
        </w:tabs>
        <w:ind w:right="471" w:firstLine="144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/>
        </w:rPr>
        <w:t xml:space="preserve">Definition: </w:t>
      </w:r>
      <w:r w:rsidRPr="00A73669">
        <w:rPr>
          <w:rFonts w:ascii="Microsoft JhengHei" w:eastAsia="Microsoft JhengHei" w:hAnsi="Microsoft JhengHei" w:cs="Times New Roman"/>
          <w:bCs/>
        </w:rPr>
        <w:t>A stored attribute is one that is physically stored in the database. It contrasts with</w:t>
      </w:r>
      <w:r w:rsidRPr="00A73669">
        <w:rPr>
          <w:rFonts w:ascii="Microsoft JhengHei" w:eastAsia="Microsoft JhengHei" w:hAnsi="Microsoft JhengHei" w:cs="Times New Roman"/>
          <w:bCs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derived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attributes,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which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are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calculated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from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other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data.</w:t>
      </w:r>
    </w:p>
    <w:p w14:paraId="6D3E4E7D" w14:textId="77777777" w:rsidR="00400E36" w:rsidRPr="00A73669" w:rsidRDefault="00512656">
      <w:pPr>
        <w:pStyle w:val="ListParagraph"/>
        <w:numPr>
          <w:ilvl w:val="0"/>
          <w:numId w:val="37"/>
        </w:numPr>
        <w:tabs>
          <w:tab w:val="left" w:pos="845"/>
        </w:tabs>
        <w:ind w:left="844" w:hanging="121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/>
        </w:rPr>
        <w:t xml:space="preserve">Example: </w:t>
      </w:r>
      <w:r w:rsidRPr="00A73669">
        <w:rPr>
          <w:rFonts w:ascii="Microsoft JhengHei" w:eastAsia="Microsoft JhengHei" w:hAnsi="Microsoft JhengHei" w:cs="Times New Roman"/>
          <w:bCs/>
        </w:rPr>
        <w:t>FirstName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and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proofErr w:type="spellStart"/>
      <w:r w:rsidRPr="00A73669">
        <w:rPr>
          <w:rFonts w:ascii="Microsoft JhengHei" w:eastAsia="Microsoft JhengHei" w:hAnsi="Microsoft JhengHei" w:cs="Times New Roman"/>
          <w:bCs/>
        </w:rPr>
        <w:t>LastName</w:t>
      </w:r>
      <w:proofErr w:type="spellEnd"/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in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"Students"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table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are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stored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attributes.</w:t>
      </w:r>
    </w:p>
    <w:p w14:paraId="0A55FE22" w14:textId="77777777" w:rsidR="00400E36" w:rsidRPr="00A73669" w:rsidRDefault="00400E36">
      <w:pPr>
        <w:pStyle w:val="BodyText"/>
        <w:spacing w:before="5"/>
        <w:ind w:left="0"/>
        <w:rPr>
          <w:rFonts w:ascii="Microsoft JhengHei" w:eastAsia="Microsoft JhengHei" w:hAnsi="Microsoft JhengHei" w:cs="Times New Roman"/>
        </w:rPr>
      </w:pPr>
    </w:p>
    <w:p w14:paraId="20032769" w14:textId="5C199BCD" w:rsidR="00400E36" w:rsidRPr="00A73669" w:rsidRDefault="00512656">
      <w:pPr>
        <w:pStyle w:val="BodyText"/>
        <w:tabs>
          <w:tab w:val="left" w:pos="9636"/>
        </w:tabs>
        <w:spacing w:before="56"/>
        <w:ind w:right="185" w:hanging="29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  <w:spacing w:val="-2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Q20.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What</w:t>
      </w:r>
      <w:r w:rsidRPr="00A73669">
        <w:rPr>
          <w:rFonts w:ascii="Microsoft JhengHei" w:eastAsia="Microsoft JhengHei" w:hAnsi="Microsoft JhengHei" w:cs="Times New Roman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is</w:t>
      </w:r>
      <w:r w:rsidRPr="00A73669">
        <w:rPr>
          <w:rFonts w:ascii="Microsoft JhengHei" w:eastAsia="Microsoft JhengHei" w:hAnsi="Microsoft JhengHei" w:cs="Times New Roman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meant</w:t>
      </w:r>
      <w:r w:rsidRPr="00A73669">
        <w:rPr>
          <w:rFonts w:ascii="Microsoft JhengHei" w:eastAsia="Microsoft JhengHei" w:hAnsi="Microsoft JhengHei" w:cs="Times New Roman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by</w:t>
      </w:r>
      <w:r w:rsidRPr="00A73669">
        <w:rPr>
          <w:rFonts w:ascii="Microsoft JhengHei" w:eastAsia="Microsoft JhengHei" w:hAnsi="Microsoft JhengHei" w:cs="Times New Roman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mapping</w:t>
      </w:r>
      <w:r w:rsidRPr="00A73669">
        <w:rPr>
          <w:rFonts w:ascii="Microsoft JhengHei" w:eastAsia="Microsoft JhengHei" w:hAnsi="Microsoft JhengHei" w:cs="Times New Roman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cardinality?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Explain</w:t>
      </w:r>
      <w:r w:rsidRPr="00A73669">
        <w:rPr>
          <w:rFonts w:ascii="Microsoft JhengHei" w:eastAsia="Microsoft JhengHei" w:hAnsi="Microsoft JhengHei" w:cs="Times New Roman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with</w:t>
      </w:r>
      <w:r w:rsidRPr="00A73669">
        <w:rPr>
          <w:rFonts w:ascii="Microsoft JhengHei" w:eastAsia="Microsoft JhengHei" w:hAnsi="Microsoft JhengHei" w:cs="Times New Roman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 xml:space="preserve">example. </w:t>
      </w:r>
      <w:r w:rsidRPr="00A73669">
        <w:rPr>
          <w:rFonts w:ascii="Microsoft JhengHei" w:eastAsia="Microsoft JhengHei" w:hAnsi="Microsoft JhengHei" w:cs="Times New Roman"/>
        </w:rPr>
        <w:tab/>
        <w:t xml:space="preserve">                                                      Ans.</w:t>
      </w:r>
    </w:p>
    <w:p w14:paraId="340B9E71" w14:textId="77777777" w:rsidR="00400E36" w:rsidRPr="00A73669" w:rsidRDefault="00400E36">
      <w:pPr>
        <w:pStyle w:val="BodyText"/>
        <w:tabs>
          <w:tab w:val="left" w:pos="9636"/>
        </w:tabs>
        <w:spacing w:before="56"/>
        <w:ind w:right="185" w:hanging="29"/>
        <w:rPr>
          <w:rFonts w:ascii="Microsoft JhengHei" w:eastAsia="Microsoft JhengHei" w:hAnsi="Microsoft JhengHei" w:cs="Times New Roman"/>
        </w:rPr>
      </w:pPr>
    </w:p>
    <w:p w14:paraId="3CCA30D7" w14:textId="345D9D86" w:rsidR="00400E36" w:rsidRPr="00A73669" w:rsidRDefault="00512656">
      <w:pPr>
        <w:pStyle w:val="BodyText"/>
        <w:tabs>
          <w:tab w:val="left" w:pos="9636"/>
        </w:tabs>
        <w:spacing w:before="56"/>
        <w:ind w:right="185" w:hanging="29"/>
        <w:jc w:val="center"/>
        <w:rPr>
          <w:rFonts w:ascii="Microsoft JhengHei" w:eastAsia="Microsoft JhengHei" w:hAnsi="Microsoft JhengHei"/>
        </w:rPr>
      </w:pPr>
      <w:r w:rsidRPr="00A73669">
        <w:rPr>
          <w:rFonts w:ascii="Microsoft JhengHei" w:eastAsia="Microsoft JhengHei" w:hAnsi="Microsoft JhengHei"/>
          <w:noProof/>
        </w:rPr>
        <w:drawing>
          <wp:inline distT="0" distB="0" distL="114300" distR="114300" wp14:anchorId="5263F132" wp14:editId="5F28DBEF">
            <wp:extent cx="2882900" cy="2286000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3800" w:rsidRPr="00A73669">
        <w:rPr>
          <w:rFonts w:ascii="Microsoft JhengHei" w:eastAsia="Microsoft JhengHei" w:hAnsi="Microsoft JhengHei"/>
        </w:rPr>
        <w:t>w</w:t>
      </w:r>
    </w:p>
    <w:p w14:paraId="33C06F23" w14:textId="77777777" w:rsidR="00400E36" w:rsidRPr="00A73669" w:rsidRDefault="00512656">
      <w:pPr>
        <w:pStyle w:val="BodyText"/>
        <w:tabs>
          <w:tab w:val="left" w:pos="9636"/>
        </w:tabs>
        <w:spacing w:before="56"/>
        <w:ind w:right="185" w:hanging="29"/>
        <w:jc w:val="center"/>
        <w:rPr>
          <w:rFonts w:ascii="Microsoft JhengHei" w:eastAsia="Microsoft JhengHei" w:hAnsi="Microsoft JhengHei"/>
        </w:rPr>
      </w:pPr>
      <w:r w:rsidRPr="00A73669">
        <w:rPr>
          <w:rFonts w:ascii="Microsoft JhengHei" w:eastAsia="Microsoft JhengHei" w:hAnsi="Microsoft JhengHei"/>
          <w:noProof/>
        </w:rPr>
        <w:drawing>
          <wp:inline distT="0" distB="0" distL="114300" distR="114300" wp14:anchorId="3D8A58AF" wp14:editId="7F790AE3">
            <wp:extent cx="2838450" cy="2381250"/>
            <wp:effectExtent l="0" t="0" r="6350" b="635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4730B" w14:textId="77777777" w:rsidR="00400E36" w:rsidRPr="00A73669" w:rsidRDefault="00400E36">
      <w:pPr>
        <w:pStyle w:val="BodyText"/>
        <w:tabs>
          <w:tab w:val="left" w:pos="9636"/>
        </w:tabs>
        <w:spacing w:before="56"/>
        <w:ind w:right="185" w:hanging="29"/>
        <w:jc w:val="center"/>
        <w:rPr>
          <w:rFonts w:ascii="Microsoft JhengHei" w:eastAsia="Microsoft JhengHei" w:hAnsi="Microsoft JhengHei"/>
        </w:rPr>
      </w:pPr>
    </w:p>
    <w:p w14:paraId="266E6B54" w14:textId="77777777" w:rsidR="00400E36" w:rsidRPr="00A73669" w:rsidRDefault="00512656">
      <w:pPr>
        <w:pStyle w:val="ListParagraph"/>
        <w:numPr>
          <w:ilvl w:val="0"/>
          <w:numId w:val="16"/>
        </w:numPr>
        <w:tabs>
          <w:tab w:val="left" w:pos="940"/>
          <w:tab w:val="left" w:pos="941"/>
        </w:tabs>
        <w:spacing w:line="278" w:lineRule="exact"/>
        <w:ind w:left="940" w:hanging="361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</w:rPr>
        <w:t>Express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the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number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of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entities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to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which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another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entity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can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be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associated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via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relationship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set.</w:t>
      </w:r>
    </w:p>
    <w:p w14:paraId="75183294" w14:textId="77777777" w:rsidR="00400E36" w:rsidRPr="00A73669" w:rsidRDefault="00512656">
      <w:pPr>
        <w:pStyle w:val="ListParagraph"/>
        <w:numPr>
          <w:ilvl w:val="0"/>
          <w:numId w:val="16"/>
        </w:numPr>
        <w:tabs>
          <w:tab w:val="left" w:pos="940"/>
          <w:tab w:val="left" w:pos="941"/>
        </w:tabs>
        <w:spacing w:line="279" w:lineRule="exact"/>
        <w:ind w:left="940" w:hanging="361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</w:rPr>
        <w:t>Most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useful</w:t>
      </w:r>
      <w:r w:rsidRPr="00A73669">
        <w:rPr>
          <w:rFonts w:ascii="Microsoft JhengHei" w:eastAsia="Microsoft JhengHei" w:hAnsi="Microsoft JhengHei" w:cs="Times New Roman"/>
          <w:bCs/>
          <w:spacing w:val="-6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in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describing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binary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relationship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sets.</w:t>
      </w:r>
    </w:p>
    <w:p w14:paraId="3C595964" w14:textId="77777777" w:rsidR="00400E36" w:rsidRPr="00A73669" w:rsidRDefault="00512656">
      <w:pPr>
        <w:pStyle w:val="ListParagraph"/>
        <w:numPr>
          <w:ilvl w:val="0"/>
          <w:numId w:val="16"/>
        </w:numPr>
        <w:tabs>
          <w:tab w:val="left" w:pos="940"/>
          <w:tab w:val="left" w:pos="941"/>
        </w:tabs>
        <w:spacing w:before="3"/>
        <w:ind w:left="940" w:hanging="361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</w:rPr>
        <w:t>For</w:t>
      </w:r>
      <w:r w:rsidRPr="00A73669">
        <w:rPr>
          <w:rFonts w:ascii="Microsoft JhengHei" w:eastAsia="Microsoft JhengHei" w:hAnsi="Microsoft JhengHei" w:cs="Times New Roman"/>
          <w:bCs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binary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relationship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set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mapping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cardinality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must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be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one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of the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following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types:</w:t>
      </w:r>
    </w:p>
    <w:p w14:paraId="4AC73475" w14:textId="77777777" w:rsidR="00400E36" w:rsidRPr="00A73669" w:rsidRDefault="00512656">
      <w:pPr>
        <w:pStyle w:val="ListParagraph"/>
        <w:numPr>
          <w:ilvl w:val="1"/>
          <w:numId w:val="16"/>
        </w:numPr>
        <w:tabs>
          <w:tab w:val="left" w:pos="1301"/>
        </w:tabs>
        <w:spacing w:line="272" w:lineRule="exact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>One</w:t>
      </w:r>
      <w:r w:rsidRPr="00A73669">
        <w:rPr>
          <w:rFonts w:ascii="Microsoft JhengHei" w:eastAsia="Microsoft JhengHei" w:hAnsi="Microsoft JhengHei" w:cs="Times New Roman"/>
          <w:b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to one</w:t>
      </w:r>
    </w:p>
    <w:p w14:paraId="57345241" w14:textId="77777777" w:rsidR="00400E36" w:rsidRPr="00A73669" w:rsidRDefault="00512656">
      <w:pPr>
        <w:pStyle w:val="ListParagraph"/>
        <w:numPr>
          <w:ilvl w:val="1"/>
          <w:numId w:val="16"/>
        </w:numPr>
        <w:tabs>
          <w:tab w:val="left" w:pos="1301"/>
        </w:tabs>
        <w:spacing w:line="269" w:lineRule="exact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>One</w:t>
      </w:r>
      <w:r w:rsidRPr="00A73669">
        <w:rPr>
          <w:rFonts w:ascii="Microsoft JhengHei" w:eastAsia="Microsoft JhengHei" w:hAnsi="Microsoft JhengHei" w:cs="Times New Roman"/>
          <w:b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to many</w:t>
      </w:r>
    </w:p>
    <w:p w14:paraId="0D447B15" w14:textId="77777777" w:rsidR="00400E36" w:rsidRPr="00A73669" w:rsidRDefault="00512656">
      <w:pPr>
        <w:pStyle w:val="ListParagraph"/>
        <w:numPr>
          <w:ilvl w:val="1"/>
          <w:numId w:val="16"/>
        </w:numPr>
        <w:tabs>
          <w:tab w:val="left" w:pos="1301"/>
        </w:tabs>
        <w:spacing w:line="269" w:lineRule="exact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>Many</w:t>
      </w:r>
      <w:r w:rsidRPr="00A73669">
        <w:rPr>
          <w:rFonts w:ascii="Microsoft JhengHei" w:eastAsia="Microsoft JhengHei" w:hAnsi="Microsoft JhengHei" w:cs="Times New Roman"/>
          <w:b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to one</w:t>
      </w:r>
    </w:p>
    <w:p w14:paraId="17328496" w14:textId="77777777" w:rsidR="00400E36" w:rsidRPr="00A73669" w:rsidRDefault="00512656">
      <w:pPr>
        <w:pStyle w:val="ListParagraph"/>
        <w:numPr>
          <w:ilvl w:val="1"/>
          <w:numId w:val="16"/>
        </w:numPr>
        <w:tabs>
          <w:tab w:val="left" w:pos="1301"/>
        </w:tabs>
        <w:spacing w:line="272" w:lineRule="exact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>Many</w:t>
      </w:r>
      <w:r w:rsidRPr="00A73669">
        <w:rPr>
          <w:rFonts w:ascii="Microsoft JhengHei" w:eastAsia="Microsoft JhengHei" w:hAnsi="Microsoft JhengHei" w:cs="Times New Roman"/>
          <w:b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to man</w:t>
      </w:r>
    </w:p>
    <w:p w14:paraId="08152B90" w14:textId="77777777" w:rsidR="00400E36" w:rsidRPr="00A73669" w:rsidRDefault="00400E36">
      <w:pPr>
        <w:pStyle w:val="BodyText"/>
        <w:spacing w:before="11"/>
        <w:ind w:left="0"/>
        <w:rPr>
          <w:rFonts w:ascii="Microsoft JhengHei" w:eastAsia="Microsoft JhengHei" w:hAnsi="Microsoft JhengHei" w:cs="Times New Roman"/>
        </w:rPr>
      </w:pPr>
    </w:p>
    <w:p w14:paraId="2F34E837" w14:textId="77777777" w:rsidR="00400E36" w:rsidRPr="00A73669" w:rsidRDefault="00512656">
      <w:pPr>
        <w:jc w:val="center"/>
        <w:rPr>
          <w:rFonts w:ascii="Microsoft JhengHei" w:eastAsia="Microsoft JhengHei" w:hAnsi="Microsoft JhengHei"/>
        </w:rPr>
      </w:pPr>
      <w:r w:rsidRPr="00A73669">
        <w:rPr>
          <w:rFonts w:ascii="Microsoft JhengHei" w:eastAsia="Microsoft JhengHei" w:hAnsi="Microsoft JhengHei"/>
          <w:noProof/>
        </w:rPr>
        <w:lastRenderedPageBreak/>
        <w:drawing>
          <wp:inline distT="0" distB="0" distL="114300" distR="114300" wp14:anchorId="61A39415" wp14:editId="5B74DFF0">
            <wp:extent cx="4654550" cy="2597150"/>
            <wp:effectExtent l="0" t="0" r="6350" b="6350"/>
            <wp:docPr id="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D429A" w14:textId="77777777" w:rsidR="00400E36" w:rsidRPr="00A73669" w:rsidRDefault="00400E36">
      <w:pPr>
        <w:jc w:val="center"/>
        <w:rPr>
          <w:rFonts w:ascii="Microsoft JhengHei" w:eastAsia="Microsoft JhengHei" w:hAnsi="Microsoft JhengHei"/>
        </w:rPr>
      </w:pPr>
    </w:p>
    <w:p w14:paraId="46B0BF66" w14:textId="77777777" w:rsidR="00400E36" w:rsidRPr="00A73669" w:rsidRDefault="00512656">
      <w:pPr>
        <w:jc w:val="center"/>
        <w:rPr>
          <w:rFonts w:ascii="Microsoft JhengHei" w:eastAsia="Microsoft JhengHei" w:hAnsi="Microsoft JhengHei"/>
        </w:rPr>
      </w:pPr>
      <w:r w:rsidRPr="00A73669">
        <w:rPr>
          <w:rFonts w:ascii="Microsoft JhengHei" w:eastAsia="Microsoft JhengHei" w:hAnsi="Microsoft JhengHei"/>
          <w:noProof/>
        </w:rPr>
        <w:drawing>
          <wp:inline distT="0" distB="0" distL="114300" distR="114300" wp14:anchorId="2DBFF320" wp14:editId="37DECC8C">
            <wp:extent cx="4292600" cy="2540000"/>
            <wp:effectExtent l="0" t="0" r="0" b="0"/>
            <wp:docPr id="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B8167" w14:textId="77777777" w:rsidR="00400E36" w:rsidRPr="00A73669" w:rsidRDefault="00512656">
      <w:pPr>
        <w:jc w:val="center"/>
        <w:rPr>
          <w:rFonts w:ascii="Microsoft JhengHei" w:eastAsia="Microsoft JhengHei" w:hAnsi="Microsoft JhengHei"/>
        </w:rPr>
      </w:pPr>
      <w:r w:rsidRPr="00A73669">
        <w:rPr>
          <w:rFonts w:ascii="Microsoft JhengHei" w:eastAsia="Microsoft JhengHei" w:hAnsi="Microsoft JhengHei"/>
          <w:noProof/>
        </w:rPr>
        <w:drawing>
          <wp:inline distT="0" distB="0" distL="114300" distR="114300" wp14:anchorId="7959D9FE" wp14:editId="070CDBE4">
            <wp:extent cx="4278630" cy="2577465"/>
            <wp:effectExtent l="0" t="0" r="1270" b="635"/>
            <wp:docPr id="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8630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FFBA0" w14:textId="77777777" w:rsidR="00400E36" w:rsidRPr="00A73669" w:rsidRDefault="00400E36">
      <w:pPr>
        <w:jc w:val="center"/>
        <w:rPr>
          <w:rFonts w:ascii="Microsoft JhengHei" w:eastAsia="Microsoft JhengHei" w:hAnsi="Microsoft JhengHei"/>
        </w:rPr>
      </w:pPr>
    </w:p>
    <w:p w14:paraId="71B4ED3B" w14:textId="77777777" w:rsidR="00400E36" w:rsidRPr="00A73669" w:rsidRDefault="00512656">
      <w:pPr>
        <w:pStyle w:val="BodyText"/>
        <w:tabs>
          <w:tab w:val="left" w:pos="9636"/>
        </w:tabs>
        <w:spacing w:before="56"/>
        <w:ind w:right="185" w:hanging="29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  <w:spacing w:val="-2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Q21.</w:t>
      </w:r>
      <w:r w:rsidRPr="00A73669">
        <w:rPr>
          <w:rFonts w:ascii="Microsoft JhengHei" w:eastAsia="Microsoft JhengHei" w:hAnsi="Microsoft JhengHei" w:cs="Times New Roman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White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short</w:t>
      </w:r>
      <w:r w:rsidRPr="00A73669">
        <w:rPr>
          <w:rFonts w:ascii="Microsoft JhengHei" w:eastAsia="Microsoft JhengHei" w:hAnsi="Microsoft JhengHei" w:cs="Times New Roman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note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on:</w:t>
      </w:r>
      <w:r w:rsidRPr="00A73669">
        <w:rPr>
          <w:rFonts w:ascii="Microsoft JhengHei" w:eastAsia="Microsoft JhengHei" w:hAnsi="Microsoft JhengHei" w:cs="Times New Roman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Specialization,</w:t>
      </w:r>
      <w:r w:rsidRPr="00A73669">
        <w:rPr>
          <w:rFonts w:ascii="Microsoft JhengHei" w:eastAsia="Microsoft JhengHei" w:hAnsi="Microsoft JhengHei" w:cs="Times New Roman"/>
          <w:spacing w:val="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Generalization,</w:t>
      </w:r>
      <w:r w:rsidRPr="00A73669">
        <w:rPr>
          <w:rFonts w:ascii="Microsoft JhengHei" w:eastAsia="Microsoft JhengHei" w:hAnsi="Microsoft JhengHei" w:cs="Times New Roman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Aggregation.</w:t>
      </w:r>
      <w:r w:rsidRPr="00A73669">
        <w:rPr>
          <w:rFonts w:ascii="Microsoft JhengHei" w:eastAsia="Microsoft JhengHei" w:hAnsi="Microsoft JhengHei" w:cs="Times New Roman"/>
        </w:rPr>
        <w:tab/>
        <w:t xml:space="preserve">                                                Ans.</w:t>
      </w:r>
    </w:p>
    <w:p w14:paraId="44FDF4E8" w14:textId="77777777" w:rsidR="00400E36" w:rsidRPr="00A73669" w:rsidRDefault="00512656">
      <w:pPr>
        <w:pStyle w:val="BodyText"/>
        <w:spacing w:line="268" w:lineRule="exact"/>
        <w:rPr>
          <w:rFonts w:ascii="Microsoft JhengHei" w:eastAsia="Microsoft JhengHei" w:hAnsi="Microsoft JhengHei" w:cs="Times New Roman"/>
        </w:rPr>
      </w:pPr>
      <w:proofErr w:type="gramStart"/>
      <w:r w:rsidRPr="00A73669">
        <w:rPr>
          <w:rFonts w:ascii="Microsoft JhengHei" w:eastAsia="Microsoft JhengHei" w:hAnsi="Microsoft JhengHei" w:cs="Times New Roman"/>
        </w:rPr>
        <w:t>Specialization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:</w:t>
      </w:r>
      <w:proofErr w:type="gramEnd"/>
    </w:p>
    <w:p w14:paraId="5DA94783" w14:textId="77777777" w:rsidR="00400E36" w:rsidRPr="00A73669" w:rsidRDefault="00512656">
      <w:pPr>
        <w:pStyle w:val="ListParagraph"/>
        <w:tabs>
          <w:tab w:val="left" w:pos="1300"/>
          <w:tab w:val="left" w:pos="1301"/>
        </w:tabs>
        <w:spacing w:line="244" w:lineRule="auto"/>
        <w:ind w:left="940" w:right="1016" w:firstLine="0"/>
        <w:rPr>
          <w:rFonts w:ascii="Microsoft JhengHei" w:eastAsia="Microsoft JhengHei" w:hAnsi="Microsoft JhengHei"/>
        </w:rPr>
      </w:pPr>
      <w:proofErr w:type="gramStart"/>
      <w:r w:rsidRPr="00A73669">
        <w:rPr>
          <w:rFonts w:ascii="Microsoft JhengHei" w:eastAsia="Microsoft JhengHei" w:hAnsi="Microsoft JhengHei" w:cs="Symbol"/>
          <w:sz w:val="24"/>
        </w:rPr>
        <w:t>·</w:t>
      </w:r>
      <w:r w:rsidRPr="00A73669">
        <w:rPr>
          <w:rFonts w:ascii="Microsoft JhengHei" w:eastAsia="Microsoft JhengHei" w:hAnsi="Microsoft JhengHei" w:cs="SimSun" w:hint="eastAsia"/>
          <w:sz w:val="24"/>
        </w:rPr>
        <w:t xml:space="preserve">  </w:t>
      </w:r>
      <w:r w:rsidRPr="00A73669">
        <w:rPr>
          <w:rFonts w:ascii="Microsoft JhengHei" w:eastAsia="Microsoft JhengHei" w:hAnsi="Microsoft JhengHei"/>
        </w:rPr>
        <w:t>Specialization</w:t>
      </w:r>
      <w:proofErr w:type="gramEnd"/>
      <w:r w:rsidRPr="00A73669">
        <w:rPr>
          <w:rFonts w:ascii="Microsoft JhengHei" w:eastAsia="Microsoft JhengHei" w:hAnsi="Microsoft JhengHei"/>
        </w:rPr>
        <w:t xml:space="preserve"> is the process of defining one or more sub-entities of a higher-level entity. It allows for the creation of more specific entities based </w:t>
      </w:r>
      <w:r w:rsidRPr="00A73669">
        <w:rPr>
          <w:rFonts w:ascii="Microsoft JhengHei" w:eastAsia="Microsoft JhengHei" w:hAnsi="Microsoft JhengHei"/>
        </w:rPr>
        <w:lastRenderedPageBreak/>
        <w:t>on the attributes of a general entity.</w:t>
      </w:r>
    </w:p>
    <w:p w14:paraId="4229679F" w14:textId="77777777" w:rsidR="00400E36" w:rsidRPr="00A73669" w:rsidRDefault="00512656">
      <w:pPr>
        <w:pStyle w:val="ListParagraph"/>
        <w:tabs>
          <w:tab w:val="left" w:pos="1300"/>
          <w:tab w:val="left" w:pos="1301"/>
        </w:tabs>
        <w:spacing w:line="244" w:lineRule="auto"/>
        <w:ind w:left="940" w:right="1016" w:firstLine="0"/>
        <w:rPr>
          <w:rFonts w:ascii="Microsoft JhengHei" w:eastAsia="Microsoft JhengHei" w:hAnsi="Microsoft JhengHei"/>
        </w:rPr>
      </w:pPr>
      <w:r w:rsidRPr="00A73669">
        <w:rPr>
          <w:rFonts w:ascii="Microsoft JhengHei" w:eastAsia="Microsoft JhengHei" w:hAnsi="Microsoft JhengHei" w:cs="Symbol"/>
          <w:sz w:val="24"/>
        </w:rPr>
        <w:t>·</w:t>
      </w:r>
      <w:r w:rsidRPr="00A73669">
        <w:rPr>
          <w:rFonts w:ascii="Microsoft JhengHei" w:eastAsia="Microsoft JhengHei" w:hAnsi="Microsoft JhengHei" w:cs="SimSun" w:hint="eastAsia"/>
          <w:sz w:val="24"/>
        </w:rPr>
        <w:t xml:space="preserve"> </w:t>
      </w:r>
      <w:r w:rsidRPr="00A73669">
        <w:rPr>
          <w:rFonts w:ascii="Microsoft JhengHei" w:eastAsia="Microsoft JhengHei" w:hAnsi="Microsoft JhengHei" w:cs="SimSun"/>
          <w:sz w:val="24"/>
          <w:lang w:val="en-IN"/>
        </w:rPr>
        <w:t xml:space="preserve"> </w:t>
      </w:r>
      <w:r w:rsidRPr="00A73669">
        <w:rPr>
          <w:rFonts w:ascii="Microsoft JhengHei" w:eastAsia="Microsoft JhengHei" w:hAnsi="Microsoft JhengHei"/>
        </w:rPr>
        <w:t xml:space="preserve"> It helps to model hierarchical relationships and capture the nuances of specific subtypes within a broader category.</w:t>
      </w:r>
    </w:p>
    <w:p w14:paraId="49792257" w14:textId="77777777" w:rsidR="00400E36" w:rsidRPr="00A73669" w:rsidRDefault="00400E36">
      <w:pPr>
        <w:pStyle w:val="ListParagraph"/>
        <w:tabs>
          <w:tab w:val="left" w:pos="1300"/>
          <w:tab w:val="left" w:pos="1301"/>
        </w:tabs>
        <w:spacing w:line="244" w:lineRule="auto"/>
        <w:ind w:left="940" w:right="1016" w:firstLine="0"/>
        <w:rPr>
          <w:rFonts w:ascii="Microsoft JhengHei" w:eastAsia="Microsoft JhengHei" w:hAnsi="Microsoft JhengHei"/>
        </w:rPr>
      </w:pPr>
    </w:p>
    <w:p w14:paraId="47274CCE" w14:textId="5D7AF205" w:rsidR="00400E36" w:rsidRPr="00A73669" w:rsidRDefault="00512656">
      <w:pPr>
        <w:pStyle w:val="ListParagraph"/>
        <w:tabs>
          <w:tab w:val="left" w:pos="1300"/>
          <w:tab w:val="left" w:pos="1301"/>
        </w:tabs>
        <w:spacing w:before="1" w:line="244" w:lineRule="auto"/>
        <w:ind w:left="0" w:right="564" w:firstLine="0"/>
        <w:jc w:val="center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/>
          <w:noProof/>
        </w:rPr>
        <w:drawing>
          <wp:inline distT="0" distB="0" distL="114300" distR="114300" wp14:anchorId="135C5BA0" wp14:editId="5933B987">
            <wp:extent cx="4351655" cy="2181225"/>
            <wp:effectExtent l="0" t="0" r="4445" b="3175"/>
            <wp:docPr id="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3FF60" w14:textId="77777777" w:rsidR="00400E36" w:rsidRPr="00A73669" w:rsidRDefault="00400E36">
      <w:pPr>
        <w:rPr>
          <w:rFonts w:ascii="Microsoft JhengHei" w:eastAsia="Microsoft JhengHei" w:hAnsi="Microsoft JhengHei" w:cs="Times New Roman"/>
        </w:rPr>
      </w:pPr>
    </w:p>
    <w:p w14:paraId="0C71C0F9" w14:textId="77777777" w:rsidR="00400E36" w:rsidRPr="00A73669" w:rsidRDefault="00400E36">
      <w:pPr>
        <w:pStyle w:val="BodyText"/>
        <w:spacing w:before="7"/>
        <w:ind w:left="0"/>
        <w:rPr>
          <w:rFonts w:ascii="Microsoft JhengHei" w:eastAsia="Microsoft JhengHei" w:hAnsi="Microsoft JhengHei" w:cs="Times New Roman"/>
        </w:rPr>
      </w:pPr>
    </w:p>
    <w:p w14:paraId="0304B866" w14:textId="77777777" w:rsidR="00400E36" w:rsidRPr="00A73669" w:rsidRDefault="00512656">
      <w:pPr>
        <w:pStyle w:val="BodyText"/>
        <w:spacing w:before="57" w:line="268" w:lineRule="exact"/>
        <w:rPr>
          <w:rFonts w:ascii="Microsoft JhengHei" w:eastAsia="Microsoft JhengHei" w:hAnsi="Microsoft JhengHei" w:cs="Times New Roman"/>
        </w:rPr>
      </w:pPr>
      <w:proofErr w:type="gramStart"/>
      <w:r w:rsidRPr="00A73669">
        <w:rPr>
          <w:rFonts w:ascii="Microsoft JhengHei" w:eastAsia="Microsoft JhengHei" w:hAnsi="Microsoft JhengHei" w:cs="Times New Roman"/>
        </w:rPr>
        <w:t>Generalization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:</w:t>
      </w:r>
      <w:proofErr w:type="gramEnd"/>
    </w:p>
    <w:p w14:paraId="6722CD69" w14:textId="77777777" w:rsidR="00400E36" w:rsidRPr="00A73669" w:rsidRDefault="00512656">
      <w:pPr>
        <w:pStyle w:val="ListParagraph"/>
        <w:numPr>
          <w:ilvl w:val="0"/>
          <w:numId w:val="38"/>
        </w:numPr>
        <w:tabs>
          <w:tab w:val="left" w:pos="1300"/>
          <w:tab w:val="left" w:pos="1301"/>
        </w:tabs>
        <w:ind w:right="259"/>
        <w:rPr>
          <w:rFonts w:ascii="Microsoft JhengHei" w:eastAsia="Microsoft JhengHei" w:hAnsi="Microsoft JhengHei"/>
        </w:rPr>
      </w:pPr>
      <w:r w:rsidRPr="00A73669">
        <w:rPr>
          <w:rFonts w:ascii="Microsoft JhengHei" w:eastAsia="Microsoft JhengHei" w:hAnsi="Microsoft JhengHei"/>
        </w:rPr>
        <w:t>Generalization is the reverse of specialization. It involves combining multiple specialized entities into a higher-level general entity, capturing the common attributes and relationships of the sub-entities.</w:t>
      </w:r>
    </w:p>
    <w:p w14:paraId="3D2F235E" w14:textId="77777777" w:rsidR="00400E36" w:rsidRPr="00A73669" w:rsidRDefault="00512656">
      <w:pPr>
        <w:pStyle w:val="ListParagraph"/>
        <w:numPr>
          <w:ilvl w:val="0"/>
          <w:numId w:val="38"/>
        </w:numPr>
        <w:tabs>
          <w:tab w:val="left" w:pos="1300"/>
          <w:tab w:val="left" w:pos="1301"/>
        </w:tabs>
        <w:ind w:right="259"/>
        <w:rPr>
          <w:rFonts w:ascii="Microsoft JhengHei" w:eastAsia="Microsoft JhengHei" w:hAnsi="Microsoft JhengHei"/>
        </w:rPr>
      </w:pPr>
      <w:r w:rsidRPr="00A73669">
        <w:rPr>
          <w:rFonts w:ascii="Microsoft JhengHei" w:eastAsia="Microsoft JhengHei" w:hAnsi="Microsoft JhengHei"/>
        </w:rPr>
        <w:t>It helps simplify the model by reducing redundancy and focusing on shared characteristics.</w:t>
      </w:r>
    </w:p>
    <w:p w14:paraId="546C9F0B" w14:textId="77777777" w:rsidR="00400E36" w:rsidRPr="00A73669" w:rsidRDefault="00400E36" w:rsidP="00F533EB">
      <w:pPr>
        <w:pStyle w:val="ListParagraph"/>
        <w:tabs>
          <w:tab w:val="left" w:pos="1300"/>
          <w:tab w:val="left" w:pos="1301"/>
        </w:tabs>
        <w:ind w:left="1301" w:right="259" w:firstLine="0"/>
        <w:rPr>
          <w:rFonts w:ascii="Microsoft JhengHei" w:eastAsia="Microsoft JhengHei" w:hAnsi="Microsoft JhengHei"/>
        </w:rPr>
      </w:pPr>
    </w:p>
    <w:p w14:paraId="661E574A" w14:textId="77777777" w:rsidR="00400E36" w:rsidRPr="00A73669" w:rsidRDefault="00512656">
      <w:pPr>
        <w:pStyle w:val="ListParagraph"/>
        <w:tabs>
          <w:tab w:val="left" w:pos="1300"/>
          <w:tab w:val="left" w:pos="1301"/>
        </w:tabs>
        <w:ind w:left="940" w:right="259" w:firstLine="0"/>
        <w:jc w:val="center"/>
        <w:rPr>
          <w:rFonts w:ascii="Microsoft JhengHei" w:eastAsia="Microsoft JhengHei" w:hAnsi="Microsoft JhengHei"/>
        </w:rPr>
      </w:pPr>
      <w:r w:rsidRPr="00A73669">
        <w:rPr>
          <w:rFonts w:ascii="Microsoft JhengHei" w:eastAsia="Microsoft JhengHei" w:hAnsi="Microsoft JhengHei"/>
          <w:noProof/>
        </w:rPr>
        <w:drawing>
          <wp:inline distT="0" distB="0" distL="114300" distR="114300" wp14:anchorId="306156EC" wp14:editId="21505E46">
            <wp:extent cx="3648710" cy="2098040"/>
            <wp:effectExtent l="0" t="0" r="8890" b="10160"/>
            <wp:docPr id="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rcRect l="3501"/>
                    <a:stretch>
                      <a:fillRect/>
                    </a:stretch>
                  </pic:blipFill>
                  <pic:spPr>
                    <a:xfrm>
                      <a:off x="0" y="0"/>
                      <a:ext cx="3648710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79A1C" w14:textId="77777777" w:rsidR="00400E36" w:rsidRPr="00A73669" w:rsidRDefault="00400E36">
      <w:pPr>
        <w:pStyle w:val="BodyText"/>
        <w:spacing w:before="10"/>
        <w:ind w:left="0"/>
        <w:rPr>
          <w:rFonts w:ascii="Microsoft JhengHei" w:eastAsia="Microsoft JhengHei" w:hAnsi="Microsoft JhengHei" w:cs="Times New Roman"/>
        </w:rPr>
      </w:pPr>
    </w:p>
    <w:p w14:paraId="7FAFF10B" w14:textId="77777777" w:rsidR="00400E36" w:rsidRPr="00A73669" w:rsidRDefault="00512656">
      <w:pPr>
        <w:pStyle w:val="BodyText"/>
        <w:spacing w:line="268" w:lineRule="exact"/>
        <w:rPr>
          <w:rFonts w:ascii="Microsoft JhengHei" w:eastAsia="Microsoft JhengHei" w:hAnsi="Microsoft JhengHei" w:cs="Times New Roman"/>
        </w:rPr>
      </w:pPr>
      <w:proofErr w:type="gramStart"/>
      <w:r w:rsidRPr="00A73669">
        <w:rPr>
          <w:rFonts w:ascii="Microsoft JhengHei" w:eastAsia="Microsoft JhengHei" w:hAnsi="Microsoft JhengHei" w:cs="Times New Roman"/>
        </w:rPr>
        <w:t>Aggregation</w:t>
      </w:r>
      <w:r w:rsidRPr="00A73669">
        <w:rPr>
          <w:rFonts w:ascii="Microsoft JhengHei" w:eastAsia="Microsoft JhengHei" w:hAnsi="Microsoft JhengHei" w:cs="Times New Roman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:</w:t>
      </w:r>
      <w:proofErr w:type="gramEnd"/>
    </w:p>
    <w:p w14:paraId="1BBF4123" w14:textId="77777777" w:rsidR="00400E36" w:rsidRPr="00A73669" w:rsidRDefault="00512656">
      <w:pPr>
        <w:pStyle w:val="ListParagraph"/>
        <w:numPr>
          <w:ilvl w:val="0"/>
          <w:numId w:val="38"/>
        </w:numPr>
        <w:tabs>
          <w:tab w:val="left" w:pos="1300"/>
          <w:tab w:val="left" w:pos="1301"/>
        </w:tabs>
        <w:spacing w:line="279" w:lineRule="exact"/>
        <w:rPr>
          <w:rFonts w:ascii="Microsoft JhengHei" w:eastAsia="Microsoft JhengHei" w:hAnsi="Microsoft JhengHei"/>
        </w:rPr>
      </w:pPr>
      <w:r w:rsidRPr="00A73669">
        <w:rPr>
          <w:rFonts w:ascii="Microsoft JhengHei" w:eastAsia="Microsoft JhengHei" w:hAnsi="Microsoft JhengHei"/>
        </w:rPr>
        <w:t>Aggregation is a concept that allows us to treat a relationship set as a higher-level entity. It combines entities and their relationships into a single abstraction.</w:t>
      </w:r>
    </w:p>
    <w:p w14:paraId="1332A539" w14:textId="77777777" w:rsidR="00400E36" w:rsidRPr="00A73669" w:rsidRDefault="00512656">
      <w:pPr>
        <w:pStyle w:val="ListParagraph"/>
        <w:numPr>
          <w:ilvl w:val="0"/>
          <w:numId w:val="38"/>
        </w:numPr>
        <w:tabs>
          <w:tab w:val="left" w:pos="1300"/>
          <w:tab w:val="left" w:pos="1301"/>
        </w:tabs>
        <w:spacing w:line="279" w:lineRule="exact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/>
        </w:rPr>
        <w:t>It is useful for modeling complex relationships and situations where an entity is composed of other entities or relationships, thereby simplifying the overall model.</w:t>
      </w:r>
    </w:p>
    <w:p w14:paraId="18F93674" w14:textId="77777777" w:rsidR="00400E36" w:rsidRPr="00A73669" w:rsidRDefault="00400E36">
      <w:pPr>
        <w:pStyle w:val="ListParagraph"/>
        <w:tabs>
          <w:tab w:val="left" w:pos="1300"/>
          <w:tab w:val="left" w:pos="1301"/>
        </w:tabs>
        <w:spacing w:line="279" w:lineRule="exact"/>
        <w:ind w:left="0" w:firstLine="0"/>
        <w:rPr>
          <w:rFonts w:ascii="Microsoft JhengHei" w:eastAsia="Microsoft JhengHei" w:hAnsi="Microsoft JhengHei" w:cs="Times New Roman"/>
        </w:rPr>
      </w:pPr>
    </w:p>
    <w:p w14:paraId="2BAAC334" w14:textId="77777777" w:rsidR="00400E36" w:rsidRPr="00A73669" w:rsidRDefault="00512656">
      <w:pPr>
        <w:pStyle w:val="ListParagraph"/>
        <w:tabs>
          <w:tab w:val="left" w:pos="1300"/>
          <w:tab w:val="left" w:pos="1301"/>
        </w:tabs>
        <w:spacing w:line="279" w:lineRule="exact"/>
        <w:ind w:left="0" w:firstLine="0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233D624C" wp14:editId="04F0C04D">
            <wp:simplePos x="0" y="0"/>
            <wp:positionH relativeFrom="column">
              <wp:posOffset>1879600</wp:posOffset>
            </wp:positionH>
            <wp:positionV relativeFrom="paragraph">
              <wp:posOffset>635</wp:posOffset>
            </wp:positionV>
            <wp:extent cx="2362200" cy="1752600"/>
            <wp:effectExtent l="0" t="0" r="0" b="0"/>
            <wp:wrapTight wrapText="bothSides">
              <wp:wrapPolygon edited="0">
                <wp:start x="0" y="0"/>
                <wp:lineTo x="0" y="21443"/>
                <wp:lineTo x="21484" y="21443"/>
                <wp:lineTo x="21484" y="0"/>
                <wp:lineTo x="0" y="0"/>
              </wp:wrapPolygon>
            </wp:wrapTight>
            <wp:docPr id="5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0F6B2B" w14:textId="77777777" w:rsidR="00400E36" w:rsidRPr="00A73669" w:rsidRDefault="00400E36">
      <w:pPr>
        <w:pStyle w:val="ListParagraph"/>
        <w:tabs>
          <w:tab w:val="left" w:pos="1300"/>
          <w:tab w:val="left" w:pos="1301"/>
        </w:tabs>
        <w:spacing w:line="279" w:lineRule="exact"/>
        <w:ind w:left="0" w:firstLine="0"/>
        <w:rPr>
          <w:rFonts w:ascii="Microsoft JhengHei" w:eastAsia="Microsoft JhengHei" w:hAnsi="Microsoft JhengHei" w:cs="Times New Roman"/>
        </w:rPr>
      </w:pPr>
    </w:p>
    <w:p w14:paraId="578F432F" w14:textId="77777777" w:rsidR="00400E36" w:rsidRPr="00A73669" w:rsidRDefault="00400E36">
      <w:pPr>
        <w:pStyle w:val="ListParagraph"/>
        <w:tabs>
          <w:tab w:val="left" w:pos="1300"/>
          <w:tab w:val="left" w:pos="1301"/>
        </w:tabs>
        <w:spacing w:line="279" w:lineRule="exact"/>
        <w:ind w:left="0" w:firstLine="0"/>
        <w:rPr>
          <w:rFonts w:ascii="Microsoft JhengHei" w:eastAsia="Microsoft JhengHei" w:hAnsi="Microsoft JhengHei" w:cs="Times New Roman"/>
        </w:rPr>
      </w:pPr>
    </w:p>
    <w:p w14:paraId="2E1157DD" w14:textId="77777777" w:rsidR="00400E36" w:rsidRPr="00A73669" w:rsidRDefault="00400E36">
      <w:pPr>
        <w:pStyle w:val="ListParagraph"/>
        <w:tabs>
          <w:tab w:val="left" w:pos="1300"/>
          <w:tab w:val="left" w:pos="1301"/>
        </w:tabs>
        <w:spacing w:line="279" w:lineRule="exact"/>
        <w:ind w:left="0" w:firstLine="0"/>
        <w:rPr>
          <w:rFonts w:ascii="Microsoft JhengHei" w:eastAsia="Microsoft JhengHei" w:hAnsi="Microsoft JhengHei" w:cs="Times New Roman"/>
        </w:rPr>
      </w:pPr>
    </w:p>
    <w:p w14:paraId="6A648170" w14:textId="77777777" w:rsidR="00400E36" w:rsidRPr="00A73669" w:rsidRDefault="00400E36">
      <w:pPr>
        <w:pStyle w:val="ListParagraph"/>
        <w:tabs>
          <w:tab w:val="left" w:pos="1300"/>
          <w:tab w:val="left" w:pos="1301"/>
        </w:tabs>
        <w:spacing w:line="279" w:lineRule="exact"/>
        <w:ind w:left="0" w:firstLine="0"/>
        <w:rPr>
          <w:rFonts w:ascii="Microsoft JhengHei" w:eastAsia="Microsoft JhengHei" w:hAnsi="Microsoft JhengHei" w:cs="Times New Roman"/>
        </w:rPr>
      </w:pPr>
    </w:p>
    <w:p w14:paraId="2CC6A2D2" w14:textId="77777777" w:rsidR="00400E36" w:rsidRPr="00A73669" w:rsidRDefault="00400E36">
      <w:pPr>
        <w:pStyle w:val="ListParagraph"/>
        <w:tabs>
          <w:tab w:val="left" w:pos="1300"/>
          <w:tab w:val="left" w:pos="1301"/>
        </w:tabs>
        <w:spacing w:line="279" w:lineRule="exact"/>
        <w:ind w:left="0" w:firstLine="0"/>
        <w:rPr>
          <w:rFonts w:ascii="Microsoft JhengHei" w:eastAsia="Microsoft JhengHei" w:hAnsi="Microsoft JhengHei" w:cs="Times New Roman"/>
        </w:rPr>
      </w:pPr>
    </w:p>
    <w:p w14:paraId="5B6112CD" w14:textId="77777777" w:rsidR="00400E36" w:rsidRPr="00A73669" w:rsidRDefault="00400E36">
      <w:pPr>
        <w:pStyle w:val="ListParagraph"/>
        <w:tabs>
          <w:tab w:val="left" w:pos="1300"/>
          <w:tab w:val="left" w:pos="1301"/>
        </w:tabs>
        <w:spacing w:line="279" w:lineRule="exact"/>
        <w:ind w:left="0" w:firstLine="0"/>
        <w:rPr>
          <w:rFonts w:ascii="Microsoft JhengHei" w:eastAsia="Microsoft JhengHei" w:hAnsi="Microsoft JhengHei" w:cs="Times New Roman"/>
        </w:rPr>
      </w:pPr>
    </w:p>
    <w:p w14:paraId="361B2B60" w14:textId="77777777" w:rsidR="00400E36" w:rsidRPr="00A73669" w:rsidRDefault="00400E36">
      <w:pPr>
        <w:pStyle w:val="ListParagraph"/>
        <w:tabs>
          <w:tab w:val="left" w:pos="1300"/>
          <w:tab w:val="left" w:pos="1301"/>
        </w:tabs>
        <w:spacing w:line="279" w:lineRule="exact"/>
        <w:ind w:left="0" w:firstLine="0"/>
        <w:rPr>
          <w:rFonts w:ascii="Microsoft JhengHei" w:eastAsia="Microsoft JhengHei" w:hAnsi="Microsoft JhengHei" w:cs="Times New Roman"/>
        </w:rPr>
      </w:pPr>
    </w:p>
    <w:p w14:paraId="4B5BC0BD" w14:textId="77777777" w:rsidR="00400E36" w:rsidRPr="00A73669" w:rsidRDefault="00400E36">
      <w:pPr>
        <w:pStyle w:val="ListParagraph"/>
        <w:tabs>
          <w:tab w:val="left" w:pos="1300"/>
          <w:tab w:val="left" w:pos="1301"/>
        </w:tabs>
        <w:spacing w:line="279" w:lineRule="exact"/>
        <w:ind w:left="0" w:firstLine="0"/>
        <w:rPr>
          <w:rFonts w:ascii="Microsoft JhengHei" w:eastAsia="Microsoft JhengHei" w:hAnsi="Microsoft JhengHei" w:cs="Times New Roman"/>
        </w:rPr>
      </w:pPr>
    </w:p>
    <w:p w14:paraId="19FDFBB6" w14:textId="77777777" w:rsidR="00400E36" w:rsidRPr="00A73669" w:rsidRDefault="00400E36">
      <w:pPr>
        <w:pStyle w:val="ListParagraph"/>
        <w:tabs>
          <w:tab w:val="left" w:pos="1300"/>
          <w:tab w:val="left" w:pos="1301"/>
        </w:tabs>
        <w:spacing w:line="279" w:lineRule="exact"/>
        <w:ind w:left="0" w:firstLine="0"/>
        <w:rPr>
          <w:rFonts w:ascii="Microsoft JhengHei" w:eastAsia="Microsoft JhengHei" w:hAnsi="Microsoft JhengHei" w:cs="Times New Roman"/>
        </w:rPr>
      </w:pPr>
    </w:p>
    <w:p w14:paraId="3FAE41EB" w14:textId="77777777" w:rsidR="00400E36" w:rsidRPr="00A73669" w:rsidRDefault="00400E36">
      <w:pPr>
        <w:pStyle w:val="BodyText"/>
        <w:spacing w:before="11"/>
        <w:ind w:left="0"/>
        <w:rPr>
          <w:rFonts w:ascii="Microsoft JhengHei" w:eastAsia="Microsoft JhengHei" w:hAnsi="Microsoft JhengHei" w:cs="Times New Roman"/>
        </w:rPr>
      </w:pPr>
    </w:p>
    <w:p w14:paraId="1B23B52E" w14:textId="77777777" w:rsidR="00400E36" w:rsidRPr="00A73669" w:rsidRDefault="00512656">
      <w:pPr>
        <w:pStyle w:val="BodyText"/>
        <w:tabs>
          <w:tab w:val="left" w:pos="9636"/>
        </w:tabs>
        <w:spacing w:before="56"/>
        <w:ind w:right="185" w:hanging="29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  <w:spacing w:val="-2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Q22.</w:t>
      </w:r>
      <w:r w:rsidRPr="00A73669">
        <w:rPr>
          <w:rFonts w:ascii="Microsoft JhengHei" w:eastAsia="Microsoft JhengHei" w:hAnsi="Microsoft JhengHei" w:cs="Times New Roman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Explain</w:t>
      </w:r>
      <w:r w:rsidRPr="00A73669">
        <w:rPr>
          <w:rFonts w:ascii="Microsoft JhengHei" w:eastAsia="Microsoft JhengHei" w:hAnsi="Microsoft JhengHei" w:cs="Times New Roman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Like</w:t>
      </w:r>
      <w:r w:rsidRPr="00A73669">
        <w:rPr>
          <w:rFonts w:ascii="Microsoft JhengHei" w:eastAsia="Microsoft JhengHei" w:hAnsi="Microsoft JhengHei" w:cs="Times New Roman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operator,</w:t>
      </w:r>
      <w:r w:rsidRPr="00A73669">
        <w:rPr>
          <w:rFonts w:ascii="Microsoft JhengHei" w:eastAsia="Microsoft JhengHei" w:hAnsi="Microsoft JhengHei" w:cs="Times New Roman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between</w:t>
      </w:r>
      <w:r w:rsidRPr="00A73669">
        <w:rPr>
          <w:rFonts w:ascii="Microsoft JhengHei" w:eastAsia="Microsoft JhengHei" w:hAnsi="Microsoft JhengHei" w:cs="Times New Roman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operator,</w:t>
      </w:r>
      <w:r w:rsidRPr="00A73669">
        <w:rPr>
          <w:rFonts w:ascii="Microsoft JhengHei" w:eastAsia="Microsoft JhengHei" w:hAnsi="Microsoft JhengHei" w:cs="Times New Roman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IN</w:t>
      </w:r>
      <w:r w:rsidRPr="00A73669">
        <w:rPr>
          <w:rFonts w:ascii="Microsoft JhengHei" w:eastAsia="Microsoft JhengHei" w:hAnsi="Microsoft JhengHei" w:cs="Times New Roman"/>
          <w:spacing w:val="-6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operator</w:t>
      </w:r>
      <w:r w:rsidRPr="00A73669">
        <w:rPr>
          <w:rFonts w:ascii="Microsoft JhengHei" w:eastAsia="Microsoft JhengHei" w:hAnsi="Microsoft JhengHei" w:cs="Times New Roman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and</w:t>
      </w:r>
      <w:r w:rsidRPr="00A73669">
        <w:rPr>
          <w:rFonts w:ascii="Microsoft JhengHei" w:eastAsia="Microsoft JhengHei" w:hAnsi="Microsoft JhengHei" w:cs="Times New Roman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wild</w:t>
      </w:r>
      <w:r w:rsidRPr="00A73669">
        <w:rPr>
          <w:rFonts w:ascii="Microsoft JhengHei" w:eastAsia="Microsoft JhengHei" w:hAnsi="Microsoft JhengHei" w:cs="Times New Roman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card</w:t>
      </w:r>
      <w:r w:rsidRPr="00A73669">
        <w:rPr>
          <w:rFonts w:ascii="Microsoft JhengHei" w:eastAsia="Microsoft JhengHei" w:hAnsi="Microsoft JhengHei" w:cs="Times New Roman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characters</w:t>
      </w:r>
      <w:r w:rsidRPr="00A73669">
        <w:rPr>
          <w:rFonts w:ascii="Microsoft JhengHei" w:eastAsia="Microsoft JhengHei" w:hAnsi="Microsoft JhengHei" w:cs="Times New Roman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in</w:t>
      </w:r>
      <w:r w:rsidRPr="00A73669">
        <w:rPr>
          <w:rFonts w:ascii="Microsoft JhengHei" w:eastAsia="Microsoft JhengHei" w:hAnsi="Microsoft JhengHei" w:cs="Times New Roman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SQL.</w:t>
      </w:r>
      <w:r w:rsidRPr="00A73669">
        <w:rPr>
          <w:rFonts w:ascii="Microsoft JhengHei" w:eastAsia="Microsoft JhengHei" w:hAnsi="Microsoft JhengHei" w:cs="Times New Roman"/>
        </w:rPr>
        <w:tab/>
        <w:t xml:space="preserve">          Ans.</w:t>
      </w:r>
    </w:p>
    <w:p w14:paraId="43EA7343" w14:textId="77777777" w:rsidR="00400E36" w:rsidRPr="00A73669" w:rsidRDefault="00512656">
      <w:pPr>
        <w:pStyle w:val="ListParagraph"/>
        <w:numPr>
          <w:ilvl w:val="0"/>
          <w:numId w:val="38"/>
        </w:numPr>
        <w:tabs>
          <w:tab w:val="left" w:pos="1300"/>
          <w:tab w:val="left" w:pos="1301"/>
        </w:tabs>
        <w:spacing w:line="279" w:lineRule="exact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>Like</w:t>
      </w:r>
      <w:r w:rsidRPr="00A73669">
        <w:rPr>
          <w:rFonts w:ascii="Microsoft JhengHei" w:eastAsia="Microsoft JhengHei" w:hAnsi="Microsoft JhengHei" w:cs="Times New Roman"/>
          <w:b/>
          <w:spacing w:val="-4"/>
        </w:rPr>
        <w:t xml:space="preserve"> </w:t>
      </w:r>
      <w:proofErr w:type="gramStart"/>
      <w:r w:rsidRPr="00A73669">
        <w:rPr>
          <w:rFonts w:ascii="Microsoft JhengHei" w:eastAsia="Microsoft JhengHei" w:hAnsi="Microsoft JhengHei" w:cs="Times New Roman"/>
          <w:b/>
        </w:rPr>
        <w:t>Operator</w:t>
      </w:r>
      <w:r w:rsidRPr="00A73669">
        <w:rPr>
          <w:rFonts w:ascii="Microsoft JhengHei" w:eastAsia="Microsoft JhengHei" w:hAnsi="Microsoft JhengHei" w:cs="Times New Roman"/>
          <w:b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:</w:t>
      </w:r>
      <w:proofErr w:type="gramEnd"/>
    </w:p>
    <w:p w14:paraId="1454AB1B" w14:textId="77777777" w:rsidR="00400E36" w:rsidRPr="00A73669" w:rsidRDefault="00512656">
      <w:pPr>
        <w:pStyle w:val="BodyText"/>
        <w:spacing w:before="5"/>
        <w:ind w:right="2681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The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Like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Operator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is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used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to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search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for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specified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pattern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in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a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column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7"/>
        </w:rPr>
        <w:t xml:space="preserve"> </w:t>
      </w:r>
      <w:proofErr w:type="gramStart"/>
      <w:r w:rsidRPr="00A73669">
        <w:rPr>
          <w:rFonts w:ascii="Microsoft JhengHei" w:eastAsia="Microsoft JhengHei" w:hAnsi="Microsoft JhengHei" w:cs="Times New Roman"/>
        </w:rPr>
        <w:t>Syntax</w:t>
      </w:r>
      <w:r w:rsidRPr="00A73669">
        <w:rPr>
          <w:rFonts w:ascii="Microsoft JhengHei" w:eastAsia="Microsoft JhengHei" w:hAnsi="Microsoft JhengHei" w:cs="Times New Roman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:</w:t>
      </w:r>
      <w:proofErr w:type="gramEnd"/>
    </w:p>
    <w:p w14:paraId="0F34F584" w14:textId="77777777" w:rsidR="00400E36" w:rsidRPr="00A73669" w:rsidRDefault="00512656">
      <w:pPr>
        <w:pStyle w:val="BodyText"/>
        <w:spacing w:before="5" w:line="235" w:lineRule="auto"/>
        <w:ind w:right="7052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 xml:space="preserve">Select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column_name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</w:rPr>
        <w:t xml:space="preserve"> (s)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From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table_name</w:t>
      </w:r>
      <w:proofErr w:type="spellEnd"/>
    </w:p>
    <w:p w14:paraId="7DBB8019" w14:textId="77777777" w:rsidR="00400E36" w:rsidRPr="00A73669" w:rsidRDefault="00512656">
      <w:pPr>
        <w:pStyle w:val="BodyText"/>
        <w:spacing w:before="2" w:line="268" w:lineRule="exact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Where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column_name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Like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pattern</w:t>
      </w:r>
    </w:p>
    <w:p w14:paraId="1D2E334C" w14:textId="77777777" w:rsidR="00400E36" w:rsidRPr="00A73669" w:rsidRDefault="00512656">
      <w:pPr>
        <w:pStyle w:val="ListParagraph"/>
        <w:numPr>
          <w:ilvl w:val="0"/>
          <w:numId w:val="38"/>
        </w:numPr>
        <w:tabs>
          <w:tab w:val="left" w:pos="1300"/>
          <w:tab w:val="left" w:pos="1301"/>
        </w:tabs>
        <w:spacing w:line="279" w:lineRule="exact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>In</w:t>
      </w:r>
      <w:r w:rsidRPr="00A73669">
        <w:rPr>
          <w:rFonts w:ascii="Microsoft JhengHei" w:eastAsia="Microsoft JhengHei" w:hAnsi="Microsoft JhengHei" w:cs="Times New Roman"/>
          <w:b/>
          <w:spacing w:val="-2"/>
        </w:rPr>
        <w:t xml:space="preserve"> </w:t>
      </w:r>
      <w:proofErr w:type="gramStart"/>
      <w:r w:rsidRPr="00A73669">
        <w:rPr>
          <w:rFonts w:ascii="Microsoft JhengHei" w:eastAsia="Microsoft JhengHei" w:hAnsi="Microsoft JhengHei" w:cs="Times New Roman"/>
          <w:b/>
        </w:rPr>
        <w:t>Operator</w:t>
      </w:r>
      <w:r w:rsidRPr="00A73669">
        <w:rPr>
          <w:rFonts w:ascii="Microsoft JhengHei" w:eastAsia="Microsoft JhengHei" w:hAnsi="Microsoft JhengHei" w:cs="Times New Roman"/>
          <w:b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:</w:t>
      </w:r>
      <w:proofErr w:type="gramEnd"/>
    </w:p>
    <w:p w14:paraId="1072B9F6" w14:textId="77777777" w:rsidR="00400E36" w:rsidRPr="00A73669" w:rsidRDefault="00512656">
      <w:pPr>
        <w:pStyle w:val="BodyText"/>
        <w:spacing w:before="5"/>
        <w:ind w:right="2681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The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In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Operator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allows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you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to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specify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multiplevalues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in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a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where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clause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7"/>
        </w:rPr>
        <w:t xml:space="preserve"> </w:t>
      </w:r>
      <w:proofErr w:type="gramStart"/>
      <w:r w:rsidRPr="00A73669">
        <w:rPr>
          <w:rFonts w:ascii="Microsoft JhengHei" w:eastAsia="Microsoft JhengHei" w:hAnsi="Microsoft JhengHei" w:cs="Times New Roman"/>
        </w:rPr>
        <w:t>Syntax</w:t>
      </w:r>
      <w:r w:rsidRPr="00A73669">
        <w:rPr>
          <w:rFonts w:ascii="Microsoft JhengHei" w:eastAsia="Microsoft JhengHei" w:hAnsi="Microsoft JhengHei" w:cs="Times New Roman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:</w:t>
      </w:r>
      <w:proofErr w:type="gramEnd"/>
    </w:p>
    <w:p w14:paraId="1C54D38F" w14:textId="77777777" w:rsidR="00400E36" w:rsidRPr="00A73669" w:rsidRDefault="00512656">
      <w:pPr>
        <w:pStyle w:val="BodyText"/>
        <w:spacing w:before="1"/>
        <w:ind w:right="7052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 xml:space="preserve">Select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column_name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</w:rPr>
        <w:t xml:space="preserve"> (s)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From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table_name</w:t>
      </w:r>
      <w:proofErr w:type="spellEnd"/>
    </w:p>
    <w:p w14:paraId="7D44C978" w14:textId="77777777" w:rsidR="00400E36" w:rsidRPr="00A73669" w:rsidRDefault="00512656">
      <w:pPr>
        <w:pStyle w:val="BodyText"/>
        <w:spacing w:before="1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Where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column_name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In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(value</w:t>
      </w:r>
      <w:proofErr w:type="gramStart"/>
      <w:r w:rsidRPr="00A73669">
        <w:rPr>
          <w:rFonts w:ascii="Microsoft JhengHei" w:eastAsia="Microsoft JhengHei" w:hAnsi="Microsoft JhengHei" w:cs="Times New Roman"/>
          <w:b w:val="0"/>
          <w:bCs w:val="0"/>
        </w:rPr>
        <w:t>1,value</w:t>
      </w:r>
      <w:proofErr w:type="gramEnd"/>
      <w:r w:rsidRPr="00A73669">
        <w:rPr>
          <w:rFonts w:ascii="Microsoft JhengHei" w:eastAsia="Microsoft JhengHei" w:hAnsi="Microsoft JhengHei" w:cs="Times New Roman"/>
          <w:b w:val="0"/>
          <w:bCs w:val="0"/>
        </w:rPr>
        <w:t>2,….)</w:t>
      </w:r>
    </w:p>
    <w:p w14:paraId="52F20D75" w14:textId="77777777" w:rsidR="00400E36" w:rsidRPr="00A73669" w:rsidRDefault="00400E36">
      <w:pPr>
        <w:rPr>
          <w:rFonts w:ascii="Microsoft JhengHei" w:eastAsia="Microsoft JhengHei" w:hAnsi="Microsoft JhengHei" w:cs="Times New Roman"/>
        </w:rPr>
        <w:sectPr w:rsidR="00400E36" w:rsidRPr="00A73669" w:rsidSect="00D96844">
          <w:pgSz w:w="11910" w:h="16840"/>
          <w:pgMar w:top="1418" w:right="1220" w:bottom="280" w:left="860" w:header="720" w:footer="720" w:gutter="0"/>
          <w:cols w:space="720"/>
        </w:sectPr>
      </w:pPr>
    </w:p>
    <w:p w14:paraId="2AFB2DED" w14:textId="77777777" w:rsidR="00400E36" w:rsidRPr="00A73669" w:rsidRDefault="00512656">
      <w:pPr>
        <w:pStyle w:val="ListParagraph"/>
        <w:numPr>
          <w:ilvl w:val="0"/>
          <w:numId w:val="38"/>
        </w:numPr>
        <w:tabs>
          <w:tab w:val="left" w:pos="1300"/>
          <w:tab w:val="left" w:pos="1301"/>
        </w:tabs>
        <w:spacing w:before="81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lastRenderedPageBreak/>
        <w:t>Between</w:t>
      </w:r>
      <w:r w:rsidRPr="00A73669">
        <w:rPr>
          <w:rFonts w:ascii="Microsoft JhengHei" w:eastAsia="Microsoft JhengHei" w:hAnsi="Microsoft JhengHei" w:cs="Times New Roman"/>
          <w:b/>
          <w:spacing w:val="-2"/>
        </w:rPr>
        <w:t xml:space="preserve"> </w:t>
      </w:r>
      <w:proofErr w:type="gramStart"/>
      <w:r w:rsidRPr="00A73669">
        <w:rPr>
          <w:rFonts w:ascii="Microsoft JhengHei" w:eastAsia="Microsoft JhengHei" w:hAnsi="Microsoft JhengHei" w:cs="Times New Roman"/>
          <w:b/>
        </w:rPr>
        <w:t>Operator</w:t>
      </w:r>
      <w:r w:rsidRPr="00A73669">
        <w:rPr>
          <w:rFonts w:ascii="Microsoft JhengHei" w:eastAsia="Microsoft JhengHei" w:hAnsi="Microsoft JhengHei" w:cs="Times New Roman"/>
          <w:b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:</w:t>
      </w:r>
      <w:proofErr w:type="gramEnd"/>
    </w:p>
    <w:p w14:paraId="011DB092" w14:textId="77777777" w:rsidR="00400E36" w:rsidRPr="00A73669" w:rsidRDefault="00512656">
      <w:pPr>
        <w:pStyle w:val="BodyText"/>
        <w:spacing w:before="1"/>
        <w:ind w:right="1507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The Between Operator selects a range of data between two values. The value can be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7"/>
        </w:rPr>
        <w:t xml:space="preserve"> </w:t>
      </w:r>
      <w:proofErr w:type="spellStart"/>
      <w:proofErr w:type="gramStart"/>
      <w:r w:rsidRPr="00A73669">
        <w:rPr>
          <w:rFonts w:ascii="Microsoft JhengHei" w:eastAsia="Microsoft JhengHei" w:hAnsi="Microsoft JhengHei" w:cs="Times New Roman"/>
          <w:b w:val="0"/>
          <w:bCs w:val="0"/>
        </w:rPr>
        <w:t>number,text</w:t>
      </w:r>
      <w:proofErr w:type="gramEnd"/>
      <w:r w:rsidRPr="00A73669">
        <w:rPr>
          <w:rFonts w:ascii="Microsoft JhengHei" w:eastAsia="Microsoft JhengHei" w:hAnsi="Microsoft JhengHei" w:cs="Times New Roman"/>
          <w:b w:val="0"/>
          <w:bCs w:val="0"/>
        </w:rPr>
        <w:t>,dates</w:t>
      </w:r>
      <w:proofErr w:type="spellEnd"/>
    </w:p>
    <w:p w14:paraId="6B0B91DA" w14:textId="77777777" w:rsidR="00400E36" w:rsidRPr="00A73669" w:rsidRDefault="00512656">
      <w:pPr>
        <w:pStyle w:val="BodyText"/>
        <w:rPr>
          <w:rFonts w:ascii="Microsoft JhengHei" w:eastAsia="Microsoft JhengHei" w:hAnsi="Microsoft JhengHei" w:cs="Times New Roman"/>
        </w:rPr>
      </w:pPr>
      <w:proofErr w:type="gramStart"/>
      <w:r w:rsidRPr="00A73669">
        <w:rPr>
          <w:rFonts w:ascii="Microsoft JhengHei" w:eastAsia="Microsoft JhengHei" w:hAnsi="Microsoft JhengHei" w:cs="Times New Roman"/>
        </w:rPr>
        <w:t>Syntax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:</w:t>
      </w:r>
      <w:proofErr w:type="gramEnd"/>
    </w:p>
    <w:p w14:paraId="35E7369B" w14:textId="77777777" w:rsidR="00400E36" w:rsidRPr="00A73669" w:rsidRDefault="00512656">
      <w:pPr>
        <w:pStyle w:val="BodyText"/>
        <w:spacing w:before="1"/>
        <w:ind w:right="7052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 xml:space="preserve">Select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column_name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</w:rPr>
        <w:t xml:space="preserve"> (s)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 xml:space="preserve">From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table_name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  <w:spacing w:val="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Where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column_name</w:t>
      </w:r>
      <w:proofErr w:type="spellEnd"/>
    </w:p>
    <w:p w14:paraId="0226B898" w14:textId="77777777" w:rsidR="00400E36" w:rsidRPr="00A73669" w:rsidRDefault="00512656">
      <w:pPr>
        <w:pStyle w:val="BodyText"/>
        <w:spacing w:before="1" w:line="268" w:lineRule="exact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Between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value1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and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value2</w:t>
      </w:r>
    </w:p>
    <w:p w14:paraId="2284625B" w14:textId="77777777" w:rsidR="00400E36" w:rsidRPr="00A73669" w:rsidRDefault="00512656">
      <w:pPr>
        <w:pStyle w:val="ListParagraph"/>
        <w:numPr>
          <w:ilvl w:val="0"/>
          <w:numId w:val="38"/>
        </w:numPr>
        <w:tabs>
          <w:tab w:val="left" w:pos="1300"/>
          <w:tab w:val="left" w:pos="1301"/>
        </w:tabs>
        <w:spacing w:line="279" w:lineRule="exact"/>
        <w:rPr>
          <w:rFonts w:ascii="Microsoft JhengHei" w:eastAsia="Microsoft JhengHei" w:hAnsi="Microsoft JhengHei" w:cs="Times New Roman"/>
          <w:b/>
        </w:rPr>
      </w:pPr>
      <w:proofErr w:type="gramStart"/>
      <w:r w:rsidRPr="00A73669">
        <w:rPr>
          <w:rFonts w:ascii="Microsoft JhengHei" w:eastAsia="Microsoft JhengHei" w:hAnsi="Microsoft JhengHei" w:cs="Times New Roman"/>
          <w:b/>
        </w:rPr>
        <w:t>Wildcards</w:t>
      </w:r>
      <w:r w:rsidRPr="00A73669">
        <w:rPr>
          <w:rFonts w:ascii="Microsoft JhengHei" w:eastAsia="Microsoft JhengHei" w:hAnsi="Microsoft JhengHei" w:cs="Times New Roman"/>
          <w:b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:</w:t>
      </w:r>
      <w:proofErr w:type="gramEnd"/>
    </w:p>
    <w:p w14:paraId="4BBE0D4F" w14:textId="77777777" w:rsidR="00400E36" w:rsidRPr="00A73669" w:rsidRDefault="00512656">
      <w:pPr>
        <w:pStyle w:val="BodyText"/>
        <w:ind w:right="540"/>
        <w:rPr>
          <w:rFonts w:ascii="Microsoft JhengHei" w:eastAsia="Microsoft JhengHei" w:hAnsi="Microsoft JhengHei" w:cs="Times New Roman"/>
          <w:b w:val="0"/>
          <w:bCs w:val="0"/>
        </w:rPr>
      </w:pP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SQl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</w:rPr>
        <w:t xml:space="preserve"> Wildcards can substitute for one or more characters when searching for data in a database.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8"/>
        </w:rPr>
        <w:t xml:space="preserve"> </w:t>
      </w:r>
      <w:proofErr w:type="gramStart"/>
      <w:r w:rsidRPr="00A73669">
        <w:rPr>
          <w:rFonts w:ascii="Microsoft JhengHei" w:eastAsia="Microsoft JhengHei" w:hAnsi="Microsoft JhengHei" w:cs="Times New Roman"/>
          <w:b w:val="0"/>
          <w:bCs w:val="0"/>
        </w:rPr>
        <w:t>NOTE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:</w:t>
      </w:r>
      <w:proofErr w:type="gramEnd"/>
      <w:r w:rsidRPr="00A73669">
        <w:rPr>
          <w:rFonts w:ascii="Microsoft JhengHei" w:eastAsia="Microsoft JhengHei" w:hAnsi="Microsoft JhengHei" w:cs="Times New Roman"/>
          <w:b w:val="0"/>
          <w:bCs w:val="0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SQL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Wildcards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must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be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used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with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LIKE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Operator.</w:t>
      </w:r>
    </w:p>
    <w:p w14:paraId="55116EC8" w14:textId="77777777" w:rsidR="00400E36" w:rsidRPr="00A73669" w:rsidRDefault="00512656">
      <w:pPr>
        <w:pStyle w:val="BodyText"/>
        <w:spacing w:before="1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With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SQL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the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following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wildcards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can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be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proofErr w:type="gramStart"/>
      <w:r w:rsidRPr="00A73669">
        <w:rPr>
          <w:rFonts w:ascii="Microsoft JhengHei" w:eastAsia="Microsoft JhengHei" w:hAnsi="Microsoft JhengHei" w:cs="Times New Roman"/>
          <w:b w:val="0"/>
          <w:bCs w:val="0"/>
        </w:rPr>
        <w:t>used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:</w:t>
      </w:r>
      <w:proofErr w:type="gramEnd"/>
    </w:p>
    <w:tbl>
      <w:tblPr>
        <w:tblW w:w="0" w:type="auto"/>
        <w:tblInd w:w="46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49"/>
        <w:gridCol w:w="5813"/>
      </w:tblGrid>
      <w:tr w:rsidR="00400E36" w:rsidRPr="00A73669" w14:paraId="7594097C" w14:textId="77777777">
        <w:trPr>
          <w:trHeight w:val="268"/>
        </w:trPr>
        <w:tc>
          <w:tcPr>
            <w:tcW w:w="3449" w:type="dxa"/>
            <w:shd w:val="clear" w:color="auto" w:fill="FFFFFF"/>
          </w:tcPr>
          <w:p w14:paraId="18D3DBC1" w14:textId="77777777" w:rsidR="00400E36" w:rsidRPr="00A73669" w:rsidRDefault="00512656">
            <w:pPr>
              <w:pStyle w:val="TableParagraph"/>
              <w:rPr>
                <w:rFonts w:ascii="Microsoft JhengHei" w:eastAsia="Microsoft JhengHei" w:hAnsi="Microsoft JhengHei" w:cs="Times New Roman"/>
                <w:b/>
                <w:bCs/>
                <w:color w:val="000000"/>
              </w:rPr>
            </w:pPr>
            <w:r w:rsidRPr="00A73669">
              <w:rPr>
                <w:rFonts w:ascii="Microsoft JhengHei" w:eastAsia="Microsoft JhengHei" w:hAnsi="Microsoft JhengHei" w:cs="Times New Roman"/>
                <w:b/>
                <w:bCs/>
                <w:color w:val="000000"/>
              </w:rPr>
              <w:t>Wildcards</w:t>
            </w:r>
          </w:p>
        </w:tc>
        <w:tc>
          <w:tcPr>
            <w:tcW w:w="5813" w:type="dxa"/>
            <w:shd w:val="clear" w:color="auto" w:fill="FFFFFF"/>
          </w:tcPr>
          <w:p w14:paraId="12A24093" w14:textId="77777777" w:rsidR="00400E36" w:rsidRPr="00A73669" w:rsidRDefault="00512656">
            <w:pPr>
              <w:pStyle w:val="TableParagraph"/>
              <w:ind w:left="1300"/>
              <w:rPr>
                <w:rFonts w:ascii="Microsoft JhengHei" w:eastAsia="Microsoft JhengHei" w:hAnsi="Microsoft JhengHei" w:cs="Times New Roman"/>
                <w:b/>
                <w:bCs/>
                <w:color w:val="000000"/>
              </w:rPr>
            </w:pPr>
            <w:r w:rsidRPr="00A73669">
              <w:rPr>
                <w:rFonts w:ascii="Microsoft JhengHei" w:eastAsia="Microsoft JhengHei" w:hAnsi="Microsoft JhengHei" w:cs="Times New Roman"/>
                <w:b/>
                <w:bCs/>
                <w:color w:val="000000"/>
              </w:rPr>
              <w:t>Description</w:t>
            </w:r>
          </w:p>
        </w:tc>
      </w:tr>
      <w:tr w:rsidR="00400E36" w:rsidRPr="00A73669" w14:paraId="14A7E168" w14:textId="77777777">
        <w:trPr>
          <w:trHeight w:val="268"/>
        </w:trPr>
        <w:tc>
          <w:tcPr>
            <w:tcW w:w="3449" w:type="dxa"/>
            <w:shd w:val="clear" w:color="auto" w:fill="FFFFFF"/>
          </w:tcPr>
          <w:p w14:paraId="4B3CE231" w14:textId="77777777" w:rsidR="00400E36" w:rsidRPr="00A73669" w:rsidRDefault="00512656">
            <w:pPr>
              <w:pStyle w:val="TableParagraph"/>
              <w:rPr>
                <w:rFonts w:ascii="Microsoft JhengHei" w:eastAsia="Microsoft JhengHei" w:hAnsi="Microsoft JhengHei" w:cs="Times New Roman"/>
                <w:color w:val="000000"/>
              </w:rPr>
            </w:pP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%</w:t>
            </w:r>
          </w:p>
        </w:tc>
        <w:tc>
          <w:tcPr>
            <w:tcW w:w="5813" w:type="dxa"/>
            <w:shd w:val="clear" w:color="auto" w:fill="FFFFFF"/>
          </w:tcPr>
          <w:p w14:paraId="79BE4D49" w14:textId="77777777" w:rsidR="00400E36" w:rsidRPr="00A73669" w:rsidRDefault="00512656">
            <w:pPr>
              <w:pStyle w:val="TableParagraph"/>
              <w:ind w:left="1300"/>
              <w:rPr>
                <w:rFonts w:ascii="Microsoft JhengHei" w:eastAsia="Microsoft JhengHei" w:hAnsi="Microsoft JhengHei" w:cs="Times New Roman"/>
                <w:color w:val="000000"/>
              </w:rPr>
            </w:pP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A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  <w:spacing w:val="-3"/>
              </w:rPr>
              <w:t xml:space="preserve"> 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substitute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  <w:spacing w:val="-4"/>
              </w:rPr>
              <w:t xml:space="preserve"> 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for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  <w:spacing w:val="-4"/>
              </w:rPr>
              <w:t xml:space="preserve"> 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zero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  <w:spacing w:val="-2"/>
              </w:rPr>
              <w:t xml:space="preserve"> 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or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  <w:spacing w:val="-5"/>
              </w:rPr>
              <w:t xml:space="preserve"> 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more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  <w:spacing w:val="-3"/>
              </w:rPr>
              <w:t xml:space="preserve"> 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characters</w:t>
            </w:r>
          </w:p>
        </w:tc>
      </w:tr>
      <w:tr w:rsidR="00400E36" w:rsidRPr="00A73669" w14:paraId="4D718DB5" w14:textId="77777777">
        <w:trPr>
          <w:trHeight w:val="268"/>
        </w:trPr>
        <w:tc>
          <w:tcPr>
            <w:tcW w:w="3449" w:type="dxa"/>
            <w:shd w:val="clear" w:color="auto" w:fill="FFFFFF"/>
          </w:tcPr>
          <w:p w14:paraId="077F1E3D" w14:textId="77777777" w:rsidR="00400E36" w:rsidRPr="00A73669" w:rsidRDefault="00512656">
            <w:pPr>
              <w:pStyle w:val="TableParagraph"/>
              <w:rPr>
                <w:rFonts w:ascii="Microsoft JhengHei" w:eastAsia="Microsoft JhengHei" w:hAnsi="Microsoft JhengHei" w:cs="Times New Roman"/>
                <w:color w:val="000000"/>
              </w:rPr>
            </w:pP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_</w:t>
            </w:r>
          </w:p>
        </w:tc>
        <w:tc>
          <w:tcPr>
            <w:tcW w:w="5813" w:type="dxa"/>
            <w:shd w:val="clear" w:color="auto" w:fill="FFFFFF"/>
          </w:tcPr>
          <w:p w14:paraId="32B7BA44" w14:textId="77777777" w:rsidR="00400E36" w:rsidRPr="00A73669" w:rsidRDefault="00512656">
            <w:pPr>
              <w:pStyle w:val="TableParagraph"/>
              <w:ind w:left="1300"/>
              <w:rPr>
                <w:rFonts w:ascii="Microsoft JhengHei" w:eastAsia="Microsoft JhengHei" w:hAnsi="Microsoft JhengHei" w:cs="Times New Roman"/>
                <w:color w:val="000000"/>
              </w:rPr>
            </w:pP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A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  <w:spacing w:val="-2"/>
              </w:rPr>
              <w:t xml:space="preserve"> 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substitute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  <w:spacing w:val="-3"/>
              </w:rPr>
              <w:t xml:space="preserve"> 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for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  <w:spacing w:val="-4"/>
              </w:rPr>
              <w:t xml:space="preserve"> 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exactly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  <w:spacing w:val="-2"/>
              </w:rPr>
              <w:t xml:space="preserve"> 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one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  <w:spacing w:val="-2"/>
              </w:rPr>
              <w:t xml:space="preserve"> 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character</w:t>
            </w:r>
          </w:p>
        </w:tc>
      </w:tr>
      <w:tr w:rsidR="00400E36" w:rsidRPr="00A73669" w14:paraId="193CDA2C" w14:textId="77777777">
        <w:trPr>
          <w:trHeight w:val="268"/>
        </w:trPr>
        <w:tc>
          <w:tcPr>
            <w:tcW w:w="3449" w:type="dxa"/>
            <w:shd w:val="clear" w:color="auto" w:fill="FFFFFF"/>
          </w:tcPr>
          <w:p w14:paraId="18562BC7" w14:textId="77777777" w:rsidR="00400E36" w:rsidRPr="00A73669" w:rsidRDefault="00512656">
            <w:pPr>
              <w:pStyle w:val="TableParagraph"/>
              <w:rPr>
                <w:rFonts w:ascii="Microsoft JhengHei" w:eastAsia="Microsoft JhengHei" w:hAnsi="Microsoft JhengHei" w:cs="Times New Roman"/>
                <w:color w:val="000000"/>
              </w:rPr>
            </w:pP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[</w:t>
            </w:r>
            <w:proofErr w:type="spellStart"/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charlist</w:t>
            </w:r>
            <w:proofErr w:type="spellEnd"/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]</w:t>
            </w:r>
          </w:p>
        </w:tc>
        <w:tc>
          <w:tcPr>
            <w:tcW w:w="5813" w:type="dxa"/>
            <w:shd w:val="clear" w:color="auto" w:fill="FFFFFF"/>
          </w:tcPr>
          <w:p w14:paraId="3CDA2EA9" w14:textId="77777777" w:rsidR="00400E36" w:rsidRPr="00A73669" w:rsidRDefault="00512656">
            <w:pPr>
              <w:pStyle w:val="TableParagraph"/>
              <w:ind w:left="1300"/>
              <w:rPr>
                <w:rFonts w:ascii="Microsoft JhengHei" w:eastAsia="Microsoft JhengHei" w:hAnsi="Microsoft JhengHei" w:cs="Times New Roman"/>
                <w:color w:val="000000"/>
              </w:rPr>
            </w:pP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Any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  <w:spacing w:val="-4"/>
              </w:rPr>
              <w:t xml:space="preserve"> 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single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  <w:spacing w:val="-4"/>
              </w:rPr>
              <w:t xml:space="preserve"> 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character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  <w:spacing w:val="-6"/>
              </w:rPr>
              <w:t xml:space="preserve"> 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in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  <w:spacing w:val="-2"/>
              </w:rPr>
              <w:t xml:space="preserve"> </w:t>
            </w:r>
            <w:proofErr w:type="spellStart"/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charlist</w:t>
            </w:r>
            <w:proofErr w:type="spellEnd"/>
          </w:p>
        </w:tc>
      </w:tr>
      <w:tr w:rsidR="00400E36" w:rsidRPr="00A73669" w14:paraId="7146A33C" w14:textId="77777777">
        <w:trPr>
          <w:trHeight w:val="273"/>
        </w:trPr>
        <w:tc>
          <w:tcPr>
            <w:tcW w:w="3449" w:type="dxa"/>
            <w:shd w:val="clear" w:color="auto" w:fill="FFFFFF"/>
          </w:tcPr>
          <w:p w14:paraId="4E8A761E" w14:textId="77777777" w:rsidR="00400E36" w:rsidRPr="00A73669" w:rsidRDefault="00512656">
            <w:pPr>
              <w:pStyle w:val="TableParagraph"/>
              <w:spacing w:before="2" w:line="251" w:lineRule="exact"/>
              <w:rPr>
                <w:rFonts w:ascii="Microsoft JhengHei" w:eastAsia="Microsoft JhengHei" w:hAnsi="Microsoft JhengHei" w:cs="Times New Roman"/>
                <w:color w:val="000000"/>
              </w:rPr>
            </w:pP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[^</w:t>
            </w:r>
            <w:proofErr w:type="spellStart"/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charlist</w:t>
            </w:r>
            <w:proofErr w:type="spellEnd"/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]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  <w:spacing w:val="-5"/>
              </w:rPr>
              <w:t xml:space="preserve"> 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or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  <w:spacing w:val="-4"/>
              </w:rPr>
              <w:t xml:space="preserve"> 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[</w:t>
            </w:r>
            <w:proofErr w:type="spellStart"/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lcharlist</w:t>
            </w:r>
            <w:proofErr w:type="spellEnd"/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]</w:t>
            </w:r>
          </w:p>
        </w:tc>
        <w:tc>
          <w:tcPr>
            <w:tcW w:w="5813" w:type="dxa"/>
            <w:shd w:val="clear" w:color="auto" w:fill="FFFFFF"/>
          </w:tcPr>
          <w:p w14:paraId="30E23637" w14:textId="77777777" w:rsidR="00400E36" w:rsidRPr="00A73669" w:rsidRDefault="00512656">
            <w:pPr>
              <w:pStyle w:val="TableParagraph"/>
              <w:spacing w:before="2" w:line="251" w:lineRule="exact"/>
              <w:ind w:left="1300"/>
              <w:rPr>
                <w:rFonts w:ascii="Microsoft JhengHei" w:eastAsia="Microsoft JhengHei" w:hAnsi="Microsoft JhengHei" w:cs="Times New Roman"/>
                <w:color w:val="000000"/>
              </w:rPr>
            </w:pP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Any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  <w:spacing w:val="-3"/>
              </w:rPr>
              <w:t xml:space="preserve"> 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single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  <w:spacing w:val="-4"/>
              </w:rPr>
              <w:t xml:space="preserve"> 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character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  <w:spacing w:val="-5"/>
              </w:rPr>
              <w:t xml:space="preserve"> 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not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  <w:spacing w:val="-3"/>
              </w:rPr>
              <w:t xml:space="preserve"> 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in</w:t>
            </w:r>
            <w:r w:rsidRPr="00A73669">
              <w:rPr>
                <w:rFonts w:ascii="Microsoft JhengHei" w:eastAsia="Microsoft JhengHei" w:hAnsi="Microsoft JhengHei" w:cs="Times New Roman"/>
                <w:color w:val="000000"/>
                <w:spacing w:val="-2"/>
              </w:rPr>
              <w:t xml:space="preserve"> </w:t>
            </w:r>
            <w:proofErr w:type="spellStart"/>
            <w:r w:rsidRPr="00A73669">
              <w:rPr>
                <w:rFonts w:ascii="Microsoft JhengHei" w:eastAsia="Microsoft JhengHei" w:hAnsi="Microsoft JhengHei" w:cs="Times New Roman"/>
                <w:color w:val="000000"/>
              </w:rPr>
              <w:t>charlist</w:t>
            </w:r>
            <w:proofErr w:type="spellEnd"/>
          </w:p>
        </w:tc>
      </w:tr>
    </w:tbl>
    <w:p w14:paraId="3DF12B09" w14:textId="77777777" w:rsidR="00400E36" w:rsidRPr="00A73669" w:rsidRDefault="00400E36">
      <w:pPr>
        <w:pStyle w:val="Normal1"/>
        <w:widowControl w:val="0"/>
        <w:ind w:right="-1137"/>
        <w:rPr>
          <w:rFonts w:ascii="Microsoft JhengHei" w:eastAsia="Microsoft JhengHei" w:hAnsi="Microsoft JhengHei" w:cs="Times New Roman"/>
          <w:spacing w:val="-22"/>
          <w:shd w:val="clear" w:color="auto" w:fill="EDEBE0"/>
          <w:lang w:val="en-IN"/>
        </w:rPr>
      </w:pPr>
    </w:p>
    <w:p w14:paraId="680CC405" w14:textId="27C3AE79" w:rsidR="00400E36" w:rsidRPr="00A73669" w:rsidRDefault="00512656">
      <w:pPr>
        <w:pStyle w:val="BodyText"/>
        <w:tabs>
          <w:tab w:val="left" w:pos="9636"/>
        </w:tabs>
        <w:spacing w:before="1"/>
        <w:ind w:right="185" w:hanging="29"/>
        <w:rPr>
          <w:rFonts w:ascii="Microsoft JhengHei" w:eastAsia="Microsoft JhengHei" w:hAnsi="Microsoft JhengHei" w:cs="Times New Roman"/>
          <w:lang w:val="en-IN"/>
        </w:rPr>
      </w:pPr>
      <w:r w:rsidRPr="00A73669">
        <w:rPr>
          <w:rFonts w:ascii="Microsoft JhengHei" w:eastAsia="Microsoft JhengHei" w:hAnsi="Microsoft JhengHei" w:cs="Times New Roman"/>
          <w:lang w:val="en-IN"/>
        </w:rPr>
        <w:t xml:space="preserve">Q23. Draw the notation used in ER model with their purpose  </w:t>
      </w:r>
    </w:p>
    <w:p w14:paraId="4CC8E628" w14:textId="77777777" w:rsidR="00400E36" w:rsidRPr="00A73669" w:rsidRDefault="00512656">
      <w:pPr>
        <w:pStyle w:val="BodyText"/>
        <w:tabs>
          <w:tab w:val="left" w:pos="9636"/>
        </w:tabs>
        <w:spacing w:before="1"/>
        <w:ind w:right="185" w:hanging="29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</w:rPr>
        <w:t>Ans</w:t>
      </w:r>
    </w:p>
    <w:p w14:paraId="52326D6A" w14:textId="77777777" w:rsidR="00400E36" w:rsidRPr="00A73669" w:rsidRDefault="00512656">
      <w:pPr>
        <w:pStyle w:val="BodyText"/>
        <w:tabs>
          <w:tab w:val="left" w:pos="9636"/>
        </w:tabs>
        <w:spacing w:before="1"/>
        <w:ind w:right="185" w:hanging="29"/>
        <w:rPr>
          <w:rFonts w:ascii="Microsoft JhengHei" w:eastAsia="Microsoft JhengHei" w:hAnsi="Microsoft JhengHei" w:cs="Times New Roman"/>
          <w:lang w:val="en-IN"/>
        </w:rPr>
      </w:pPr>
      <w:r w:rsidRPr="00A73669">
        <w:rPr>
          <w:rFonts w:ascii="Microsoft JhengHei" w:eastAsia="Microsoft JhengHei" w:hAnsi="Microsoft JhengHei" w:cs="Times New Roman"/>
          <w:lang w:val="en-IN"/>
        </w:rPr>
        <w:tab/>
      </w:r>
    </w:p>
    <w:p w14:paraId="739C5006" w14:textId="77777777" w:rsidR="00400E36" w:rsidRPr="00A73669" w:rsidRDefault="00400E36">
      <w:pPr>
        <w:pStyle w:val="BodyText"/>
        <w:tabs>
          <w:tab w:val="left" w:pos="9636"/>
        </w:tabs>
        <w:spacing w:before="1"/>
        <w:ind w:right="185" w:hanging="29"/>
        <w:rPr>
          <w:rFonts w:ascii="Microsoft JhengHei" w:eastAsia="Microsoft JhengHei" w:hAnsi="Microsoft JhengHei" w:cs="Times New Roman"/>
          <w:lang w:val="en-IN"/>
        </w:rPr>
      </w:pPr>
    </w:p>
    <w:p w14:paraId="4EB6F22F" w14:textId="77777777" w:rsidR="00400E36" w:rsidRPr="00A73669" w:rsidRDefault="00512656">
      <w:pPr>
        <w:pStyle w:val="BodyText"/>
        <w:spacing w:before="7"/>
        <w:ind w:left="0"/>
        <w:jc w:val="center"/>
        <w:rPr>
          <w:rFonts w:ascii="Microsoft JhengHei" w:eastAsia="Microsoft JhengHei" w:hAnsi="Microsoft JhengHei" w:cs="SimSun"/>
          <w:sz w:val="24"/>
          <w:szCs w:val="24"/>
        </w:rPr>
      </w:pPr>
      <w:r w:rsidRPr="00A73669">
        <w:rPr>
          <w:rFonts w:ascii="Microsoft JhengHei" w:eastAsia="Microsoft JhengHei" w:hAnsi="Microsoft JhengHei" w:cs="SimSun"/>
          <w:noProof/>
          <w:sz w:val="24"/>
          <w:szCs w:val="24"/>
        </w:rPr>
        <w:lastRenderedPageBreak/>
        <w:drawing>
          <wp:inline distT="0" distB="0" distL="114300" distR="114300" wp14:anchorId="230DF06A" wp14:editId="68CCCCF3">
            <wp:extent cx="3045460" cy="4715510"/>
            <wp:effectExtent l="0" t="0" r="2540" b="8890"/>
            <wp:docPr id="55" name="Picture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7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4715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75E697" w14:textId="77777777" w:rsidR="00400E36" w:rsidRPr="00A73669" w:rsidRDefault="00512656">
      <w:pPr>
        <w:pStyle w:val="BodyText"/>
        <w:spacing w:before="7"/>
        <w:ind w:left="0"/>
        <w:jc w:val="center"/>
        <w:rPr>
          <w:rFonts w:ascii="Microsoft JhengHei" w:eastAsia="Microsoft JhengHei" w:hAnsi="Microsoft JhengHei" w:cs="SimSun"/>
          <w:sz w:val="24"/>
          <w:szCs w:val="24"/>
        </w:rPr>
      </w:pPr>
      <w:r w:rsidRPr="00A73669">
        <w:rPr>
          <w:rFonts w:ascii="Microsoft JhengHei" w:eastAsia="Microsoft JhengHei" w:hAnsi="Microsoft JhengHei"/>
          <w:noProof/>
        </w:rPr>
        <w:drawing>
          <wp:inline distT="0" distB="0" distL="114300" distR="114300" wp14:anchorId="13DF7A32" wp14:editId="7F5F8390">
            <wp:extent cx="3448050" cy="2781300"/>
            <wp:effectExtent l="0" t="0" r="635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C0FD0" w14:textId="77777777" w:rsidR="00400E36" w:rsidRPr="00A73669" w:rsidRDefault="00400E36">
      <w:pPr>
        <w:pStyle w:val="BodyText"/>
        <w:spacing w:before="7"/>
        <w:ind w:left="0"/>
        <w:jc w:val="center"/>
        <w:rPr>
          <w:rFonts w:ascii="Microsoft JhengHei" w:eastAsia="Microsoft JhengHei" w:hAnsi="Microsoft JhengHei" w:cs="SimSun"/>
          <w:sz w:val="24"/>
          <w:szCs w:val="24"/>
        </w:rPr>
      </w:pPr>
    </w:p>
    <w:p w14:paraId="30977A0D" w14:textId="77777777" w:rsidR="00400E36" w:rsidRPr="00A73669" w:rsidRDefault="00512656">
      <w:pPr>
        <w:pStyle w:val="BodyText"/>
        <w:tabs>
          <w:tab w:val="left" w:pos="9636"/>
        </w:tabs>
        <w:spacing w:before="1"/>
        <w:ind w:right="185" w:hanging="29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  <w:spacing w:val="-2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Q2</w:t>
      </w:r>
      <w:r w:rsidRPr="00A73669">
        <w:rPr>
          <w:rFonts w:ascii="Microsoft JhengHei" w:eastAsia="Microsoft JhengHei" w:hAnsi="Microsoft JhengHei" w:cs="Times New Roman"/>
          <w:lang w:val="en-IN"/>
        </w:rPr>
        <w:t>4</w:t>
      </w:r>
      <w:r w:rsidRPr="00A73669">
        <w:rPr>
          <w:rFonts w:ascii="Microsoft JhengHei" w:eastAsia="Microsoft JhengHei" w:hAnsi="Microsoft JhengHei" w:cs="Times New Roman"/>
        </w:rPr>
        <w:t>.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Draw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the</w:t>
      </w:r>
      <w:r w:rsidRPr="00A73669">
        <w:rPr>
          <w:rFonts w:ascii="Microsoft JhengHei" w:eastAsia="Microsoft JhengHei" w:hAnsi="Microsoft JhengHei" w:cs="Times New Roman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ER</w:t>
      </w:r>
      <w:r w:rsidRPr="00A73669">
        <w:rPr>
          <w:rFonts w:ascii="Microsoft JhengHei" w:eastAsia="Microsoft JhengHei" w:hAnsi="Microsoft JhengHei" w:cs="Times New Roman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model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for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bank,</w:t>
      </w:r>
      <w:r w:rsidRPr="00A73669">
        <w:rPr>
          <w:rFonts w:ascii="Microsoft JhengHei" w:eastAsia="Microsoft JhengHei" w:hAnsi="Microsoft JhengHei" w:cs="Times New Roman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hospital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systems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stepwise.</w:t>
      </w:r>
      <w:r w:rsidRPr="00A73669">
        <w:rPr>
          <w:rFonts w:ascii="Microsoft JhengHei" w:eastAsia="Microsoft JhengHei" w:hAnsi="Microsoft JhengHei" w:cs="Times New Roman"/>
        </w:rPr>
        <w:tab/>
        <w:t xml:space="preserve">                                                                 </w:t>
      </w:r>
    </w:p>
    <w:p w14:paraId="3E32163F" w14:textId="77777777" w:rsidR="00400E36" w:rsidRPr="00A73669" w:rsidRDefault="00512656">
      <w:pPr>
        <w:pStyle w:val="BodyText"/>
        <w:tabs>
          <w:tab w:val="left" w:pos="9636"/>
        </w:tabs>
        <w:spacing w:before="1"/>
        <w:ind w:right="185" w:hanging="29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</w:rPr>
        <w:t>Ans</w:t>
      </w:r>
    </w:p>
    <w:p w14:paraId="228C3A57" w14:textId="77777777" w:rsidR="00400E36" w:rsidRPr="00A73669" w:rsidRDefault="00512656">
      <w:pPr>
        <w:pStyle w:val="ListParagraph"/>
        <w:numPr>
          <w:ilvl w:val="0"/>
          <w:numId w:val="38"/>
        </w:numPr>
        <w:tabs>
          <w:tab w:val="left" w:pos="1300"/>
          <w:tab w:val="left" w:pos="1301"/>
        </w:tabs>
        <w:spacing w:line="279" w:lineRule="exact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>ER</w:t>
      </w:r>
      <w:r w:rsidRPr="00A73669">
        <w:rPr>
          <w:rFonts w:ascii="Microsoft JhengHei" w:eastAsia="Microsoft JhengHei" w:hAnsi="Microsoft JhengHei" w:cs="Times New Roman"/>
          <w:b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Model</w:t>
      </w:r>
      <w:r w:rsidRPr="00A73669">
        <w:rPr>
          <w:rFonts w:ascii="Microsoft JhengHei" w:eastAsia="Microsoft JhengHei" w:hAnsi="Microsoft JhengHei" w:cs="Times New Roman"/>
          <w:b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for</w:t>
      </w:r>
      <w:r w:rsidRPr="00A73669">
        <w:rPr>
          <w:rFonts w:ascii="Microsoft JhengHei" w:eastAsia="Microsoft JhengHei" w:hAnsi="Microsoft JhengHei" w:cs="Times New Roman"/>
          <w:b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a</w:t>
      </w:r>
      <w:r w:rsidRPr="00A73669">
        <w:rPr>
          <w:rFonts w:ascii="Microsoft JhengHei" w:eastAsia="Microsoft JhengHei" w:hAnsi="Microsoft JhengHei" w:cs="Times New Roman"/>
          <w:b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Bank</w:t>
      </w:r>
      <w:r w:rsidRPr="00A73669">
        <w:rPr>
          <w:rFonts w:ascii="Microsoft JhengHei" w:eastAsia="Microsoft JhengHei" w:hAnsi="Microsoft JhengHei" w:cs="Times New Roman"/>
          <w:b/>
          <w:spacing w:val="-2"/>
        </w:rPr>
        <w:t xml:space="preserve"> </w:t>
      </w:r>
      <w:proofErr w:type="gramStart"/>
      <w:r w:rsidRPr="00A73669">
        <w:rPr>
          <w:rFonts w:ascii="Microsoft JhengHei" w:eastAsia="Microsoft JhengHei" w:hAnsi="Microsoft JhengHei" w:cs="Times New Roman"/>
          <w:b/>
        </w:rPr>
        <w:t>System :</w:t>
      </w:r>
      <w:proofErr w:type="gramEnd"/>
    </w:p>
    <w:p w14:paraId="78A6F212" w14:textId="77777777" w:rsidR="00400E36" w:rsidRPr="00A73669" w:rsidRDefault="00512656">
      <w:pPr>
        <w:pStyle w:val="BodyText"/>
        <w:spacing w:before="5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</w:rPr>
        <w:t>Step</w:t>
      </w:r>
      <w:r w:rsidRPr="00A73669">
        <w:rPr>
          <w:rFonts w:ascii="Microsoft JhengHei" w:eastAsia="Microsoft JhengHei" w:hAnsi="Microsoft JhengHei" w:cs="Times New Roman"/>
          <w:spacing w:val="-6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1: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Identify</w:t>
      </w:r>
      <w:r w:rsidRPr="00A73669">
        <w:rPr>
          <w:rFonts w:ascii="Microsoft JhengHei" w:eastAsia="Microsoft JhengHei" w:hAnsi="Microsoft JhengHei" w:cs="Times New Roman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Entities</w:t>
      </w:r>
    </w:p>
    <w:p w14:paraId="37A18DE8" w14:textId="77777777" w:rsidR="00400E36" w:rsidRPr="00A73669" w:rsidRDefault="00512656">
      <w:pPr>
        <w:pStyle w:val="BodyText"/>
        <w:spacing w:before="5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Customer</w:t>
      </w:r>
    </w:p>
    <w:p w14:paraId="4BCDD060" w14:textId="77777777" w:rsidR="00400E36" w:rsidRPr="00A73669" w:rsidRDefault="00512656">
      <w:pPr>
        <w:pStyle w:val="BodyText"/>
        <w:spacing w:before="5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Account</w:t>
      </w:r>
    </w:p>
    <w:p w14:paraId="31BFDD93" w14:textId="77777777" w:rsidR="00400E36" w:rsidRPr="00A73669" w:rsidRDefault="00512656">
      <w:pPr>
        <w:pStyle w:val="BodyText"/>
        <w:spacing w:before="5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Loan</w:t>
      </w:r>
    </w:p>
    <w:p w14:paraId="28A41D0E" w14:textId="77777777" w:rsidR="00400E36" w:rsidRPr="00A73669" w:rsidRDefault="00512656">
      <w:pPr>
        <w:pStyle w:val="BodyText"/>
        <w:spacing w:before="5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lastRenderedPageBreak/>
        <w:t>Branch</w:t>
      </w:r>
    </w:p>
    <w:p w14:paraId="3AFB74F5" w14:textId="77777777" w:rsidR="00400E36" w:rsidRPr="00A73669" w:rsidRDefault="00512656">
      <w:pPr>
        <w:pStyle w:val="BodyText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</w:rPr>
        <w:t>Step</w:t>
      </w:r>
      <w:r w:rsidRPr="00A73669">
        <w:rPr>
          <w:rFonts w:ascii="Microsoft JhengHei" w:eastAsia="Microsoft JhengHei" w:hAnsi="Microsoft JhengHei" w:cs="Times New Roman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2:</w:t>
      </w:r>
      <w:r w:rsidRPr="00A73669">
        <w:rPr>
          <w:rFonts w:ascii="Microsoft JhengHei" w:eastAsia="Microsoft JhengHei" w:hAnsi="Microsoft JhengHei" w:cs="Times New Roman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Identify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Relationships</w:t>
      </w:r>
    </w:p>
    <w:p w14:paraId="5BC2B0CC" w14:textId="77777777" w:rsidR="00400E36" w:rsidRPr="00A73669" w:rsidRDefault="00512656">
      <w:pPr>
        <w:pStyle w:val="BodyText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Customer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6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opens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6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Account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(</w:t>
      </w:r>
      <w:proofErr w:type="gramStart"/>
      <w:r w:rsidRPr="00A73669">
        <w:rPr>
          <w:rFonts w:ascii="Microsoft JhengHei" w:eastAsia="Microsoft JhengHei" w:hAnsi="Microsoft JhengHei" w:cs="Times New Roman"/>
          <w:b w:val="0"/>
          <w:bCs w:val="0"/>
        </w:rPr>
        <w:t>1:N</w:t>
      </w:r>
      <w:proofErr w:type="gramEnd"/>
      <w:r w:rsidRPr="00A73669">
        <w:rPr>
          <w:rFonts w:ascii="Microsoft JhengHei" w:eastAsia="Microsoft JhengHei" w:hAnsi="Microsoft JhengHei" w:cs="Times New Roman"/>
          <w:b w:val="0"/>
          <w:bCs w:val="0"/>
        </w:rPr>
        <w:t>)</w:t>
      </w:r>
    </w:p>
    <w:p w14:paraId="57055B20" w14:textId="2BF56376" w:rsidR="00400E36" w:rsidRPr="00A73669" w:rsidRDefault="00512656">
      <w:pPr>
        <w:pStyle w:val="BodyText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Customer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1"/>
        </w:rPr>
        <w:t xml:space="preserve"> </w:t>
      </w:r>
      <w:r w:rsidR="00F533EB" w:rsidRPr="00A73669">
        <w:rPr>
          <w:rFonts w:ascii="Microsoft JhengHei" w:eastAsia="Microsoft JhengHei" w:hAnsi="Microsoft JhengHei" w:cs="Times New Roman"/>
          <w:b w:val="0"/>
          <w:bCs w:val="0"/>
        </w:rPr>
        <w:t>borrows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6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Loan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(</w:t>
      </w:r>
      <w:proofErr w:type="gramStart"/>
      <w:r w:rsidRPr="00A73669">
        <w:rPr>
          <w:rFonts w:ascii="Microsoft JhengHei" w:eastAsia="Microsoft JhengHei" w:hAnsi="Microsoft JhengHei" w:cs="Times New Roman"/>
          <w:b w:val="0"/>
          <w:bCs w:val="0"/>
        </w:rPr>
        <w:t>1:N</w:t>
      </w:r>
      <w:proofErr w:type="gramEnd"/>
      <w:r w:rsidRPr="00A73669">
        <w:rPr>
          <w:rFonts w:ascii="Microsoft JhengHei" w:eastAsia="Microsoft JhengHei" w:hAnsi="Microsoft JhengHei" w:cs="Times New Roman"/>
          <w:b w:val="0"/>
          <w:bCs w:val="0"/>
        </w:rPr>
        <w:t>)</w:t>
      </w:r>
    </w:p>
    <w:p w14:paraId="0385AC60" w14:textId="77777777" w:rsidR="00400E36" w:rsidRPr="00A73669" w:rsidRDefault="00512656">
      <w:pPr>
        <w:pStyle w:val="BodyText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Branch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proofErr w:type="gramStart"/>
      <w:r w:rsidRPr="00A73669">
        <w:rPr>
          <w:rFonts w:ascii="Microsoft JhengHei" w:eastAsia="Microsoft JhengHei" w:hAnsi="Microsoft JhengHei" w:cs="Times New Roman"/>
          <w:b w:val="0"/>
          <w:bCs w:val="0"/>
        </w:rPr>
        <w:t xml:space="preserve">has 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Account</w:t>
      </w:r>
      <w:proofErr w:type="gramEnd"/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(1:N)</w:t>
      </w:r>
    </w:p>
    <w:p w14:paraId="3A3298DF" w14:textId="77777777" w:rsidR="00400E36" w:rsidRPr="00A73669" w:rsidRDefault="00512656">
      <w:pPr>
        <w:pStyle w:val="BodyText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Branch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offers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Loan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(</w:t>
      </w:r>
      <w:proofErr w:type="gramStart"/>
      <w:r w:rsidRPr="00A73669">
        <w:rPr>
          <w:rFonts w:ascii="Microsoft JhengHei" w:eastAsia="Microsoft JhengHei" w:hAnsi="Microsoft JhengHei" w:cs="Times New Roman"/>
          <w:b w:val="0"/>
          <w:bCs w:val="0"/>
        </w:rPr>
        <w:t>1:N</w:t>
      </w:r>
      <w:proofErr w:type="gramEnd"/>
      <w:r w:rsidRPr="00A73669">
        <w:rPr>
          <w:rFonts w:ascii="Microsoft JhengHei" w:eastAsia="Microsoft JhengHei" w:hAnsi="Microsoft JhengHei" w:cs="Times New Roman"/>
          <w:b w:val="0"/>
          <w:bCs w:val="0"/>
        </w:rPr>
        <w:t>)</w:t>
      </w:r>
    </w:p>
    <w:p w14:paraId="421F6D1E" w14:textId="77777777" w:rsidR="00400E36" w:rsidRPr="00A73669" w:rsidRDefault="00512656">
      <w:pPr>
        <w:pStyle w:val="BodyText"/>
        <w:spacing w:before="3" w:line="237" w:lineRule="auto"/>
        <w:ind w:right="425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</w:rPr>
        <w:t>Step 3: Identify Attributes</w:t>
      </w:r>
    </w:p>
    <w:p w14:paraId="4AA9E406" w14:textId="77777777" w:rsidR="00400E36" w:rsidRPr="00A73669" w:rsidRDefault="00512656">
      <w:pPr>
        <w:pStyle w:val="BodyText"/>
        <w:spacing w:before="3" w:line="237" w:lineRule="auto"/>
        <w:ind w:right="425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Customer: Customer ID (Key), Name, Address, Phone Number</w:t>
      </w:r>
    </w:p>
    <w:p w14:paraId="729DA8FF" w14:textId="77777777" w:rsidR="00400E36" w:rsidRPr="00A73669" w:rsidRDefault="00512656">
      <w:pPr>
        <w:pStyle w:val="BodyText"/>
        <w:spacing w:before="3" w:line="237" w:lineRule="auto"/>
        <w:ind w:right="425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Account: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Account Number (Key), Account Type, Balance</w:t>
      </w:r>
    </w:p>
    <w:p w14:paraId="25693147" w14:textId="77777777" w:rsidR="00400E36" w:rsidRPr="00A73669" w:rsidRDefault="00512656">
      <w:pPr>
        <w:pStyle w:val="BodyText"/>
        <w:spacing w:before="3" w:line="237" w:lineRule="auto"/>
        <w:ind w:right="425"/>
        <w:rPr>
          <w:rFonts w:ascii="Microsoft JhengHei" w:eastAsia="Microsoft JhengHei" w:hAnsi="Microsoft JhengHei" w:cs="Times New Roman"/>
          <w:b w:val="0"/>
          <w:bCs w:val="0"/>
          <w:spacing w:val="1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Loan: Loan Number (Key), Loan Amount, Interest Rate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1"/>
        </w:rPr>
        <w:t xml:space="preserve"> </w:t>
      </w:r>
    </w:p>
    <w:p w14:paraId="4F944756" w14:textId="77777777" w:rsidR="00400E36" w:rsidRPr="00A73669" w:rsidRDefault="00512656">
      <w:pPr>
        <w:pStyle w:val="BodyText"/>
        <w:spacing w:before="3" w:line="237" w:lineRule="auto"/>
        <w:ind w:right="425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Branch: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Branch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ID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(Key),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Branch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Name,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Location</w:t>
      </w:r>
    </w:p>
    <w:p w14:paraId="06818038" w14:textId="77777777" w:rsidR="00400E36" w:rsidRPr="00A73669" w:rsidRDefault="00512656">
      <w:pPr>
        <w:pStyle w:val="BodyText"/>
        <w:spacing w:before="2"/>
        <w:ind w:right="223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</w:rPr>
        <w:t>Step 4: Draw</w:t>
      </w:r>
      <w:r w:rsidRPr="00A73669">
        <w:rPr>
          <w:rFonts w:ascii="Microsoft JhengHei" w:eastAsia="Microsoft JhengHei" w:hAnsi="Microsoft JhengHei" w:cs="Times New Roman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the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ER Diagram</w:t>
      </w:r>
    </w:p>
    <w:p w14:paraId="31208CE2" w14:textId="77777777" w:rsidR="00400E36" w:rsidRPr="00A73669" w:rsidRDefault="00400E36">
      <w:pPr>
        <w:pStyle w:val="BodyText"/>
        <w:spacing w:before="2"/>
        <w:ind w:right="223"/>
        <w:rPr>
          <w:rFonts w:ascii="Microsoft JhengHei" w:eastAsia="Microsoft JhengHei" w:hAnsi="Microsoft JhengHei" w:cs="Times New Roman"/>
        </w:rPr>
      </w:pPr>
    </w:p>
    <w:p w14:paraId="48C977D8" w14:textId="77777777" w:rsidR="00400E36" w:rsidRPr="00A73669" w:rsidRDefault="00512656">
      <w:pPr>
        <w:pStyle w:val="BodyText"/>
        <w:spacing w:before="2"/>
        <w:ind w:right="223"/>
        <w:jc w:val="center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  <w:noProof/>
        </w:rPr>
        <w:drawing>
          <wp:inline distT="0" distB="0" distL="114300" distR="114300" wp14:anchorId="0E471C62" wp14:editId="591892D3">
            <wp:extent cx="2731135" cy="5217795"/>
            <wp:effectExtent l="0" t="0" r="1905" b="12065"/>
            <wp:docPr id="8" name="Picture 8" descr="WhatsApp Image 2024-09-28 at 16.19.55_348b2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4-09-28 at 16.19.55_348b236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31135" cy="52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66B8" w14:textId="77777777" w:rsidR="00400E36" w:rsidRPr="00A73669" w:rsidRDefault="00400E36">
      <w:pPr>
        <w:pStyle w:val="BodyText"/>
        <w:spacing w:before="11"/>
        <w:ind w:left="0"/>
        <w:rPr>
          <w:rFonts w:ascii="Microsoft JhengHei" w:eastAsia="Microsoft JhengHei" w:hAnsi="Microsoft JhengHei" w:cs="Times New Roman"/>
        </w:rPr>
      </w:pPr>
    </w:p>
    <w:p w14:paraId="5AFC8519" w14:textId="77777777" w:rsidR="00400E36" w:rsidRPr="00A73669" w:rsidRDefault="00512656">
      <w:pPr>
        <w:pStyle w:val="ListParagraph"/>
        <w:numPr>
          <w:ilvl w:val="0"/>
          <w:numId w:val="38"/>
        </w:numPr>
        <w:tabs>
          <w:tab w:val="left" w:pos="1300"/>
          <w:tab w:val="left" w:pos="1301"/>
        </w:tabs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>ER</w:t>
      </w:r>
      <w:r w:rsidRPr="00A73669">
        <w:rPr>
          <w:rFonts w:ascii="Microsoft JhengHei" w:eastAsia="Microsoft JhengHei" w:hAnsi="Microsoft JhengHei" w:cs="Times New Roman"/>
          <w:b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Model</w:t>
      </w:r>
      <w:r w:rsidRPr="00A73669">
        <w:rPr>
          <w:rFonts w:ascii="Microsoft JhengHei" w:eastAsia="Microsoft JhengHei" w:hAnsi="Microsoft JhengHei" w:cs="Times New Roman"/>
          <w:b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for</w:t>
      </w:r>
      <w:r w:rsidRPr="00A73669">
        <w:rPr>
          <w:rFonts w:ascii="Microsoft JhengHei" w:eastAsia="Microsoft JhengHei" w:hAnsi="Microsoft JhengHei" w:cs="Times New Roman"/>
          <w:b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a</w:t>
      </w:r>
      <w:r w:rsidRPr="00A73669">
        <w:rPr>
          <w:rFonts w:ascii="Microsoft JhengHei" w:eastAsia="Microsoft JhengHei" w:hAnsi="Microsoft JhengHei" w:cs="Times New Roman"/>
          <w:b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Hospital</w:t>
      </w:r>
      <w:r w:rsidRPr="00A73669">
        <w:rPr>
          <w:rFonts w:ascii="Microsoft JhengHei" w:eastAsia="Microsoft JhengHei" w:hAnsi="Microsoft JhengHei" w:cs="Times New Roman"/>
          <w:b/>
          <w:spacing w:val="-4"/>
        </w:rPr>
        <w:t xml:space="preserve"> </w:t>
      </w:r>
      <w:proofErr w:type="gramStart"/>
      <w:r w:rsidRPr="00A73669">
        <w:rPr>
          <w:rFonts w:ascii="Microsoft JhengHei" w:eastAsia="Microsoft JhengHei" w:hAnsi="Microsoft JhengHei" w:cs="Times New Roman"/>
          <w:b/>
        </w:rPr>
        <w:t>System :</w:t>
      </w:r>
      <w:proofErr w:type="gramEnd"/>
    </w:p>
    <w:p w14:paraId="248AEB6C" w14:textId="77777777" w:rsidR="00400E36" w:rsidRPr="00A73669" w:rsidRDefault="00512656">
      <w:pPr>
        <w:pStyle w:val="BodyText"/>
        <w:spacing w:before="5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</w:rPr>
        <w:t>Step</w:t>
      </w:r>
      <w:r w:rsidRPr="00A73669">
        <w:rPr>
          <w:rFonts w:ascii="Microsoft JhengHei" w:eastAsia="Microsoft JhengHei" w:hAnsi="Microsoft JhengHei" w:cs="Times New Roman"/>
          <w:spacing w:val="-6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1: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Identify</w:t>
      </w:r>
      <w:r w:rsidRPr="00A73669">
        <w:rPr>
          <w:rFonts w:ascii="Microsoft JhengHei" w:eastAsia="Microsoft JhengHei" w:hAnsi="Microsoft JhengHei" w:cs="Times New Roman"/>
          <w:spacing w:val="-6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Entities</w:t>
      </w:r>
    </w:p>
    <w:p w14:paraId="007651D3" w14:textId="77777777" w:rsidR="00400E36" w:rsidRPr="00A73669" w:rsidRDefault="00512656">
      <w:pPr>
        <w:pStyle w:val="BodyText"/>
        <w:spacing w:before="5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Patient</w:t>
      </w:r>
    </w:p>
    <w:p w14:paraId="562DB8FC" w14:textId="77777777" w:rsidR="00400E36" w:rsidRPr="00A73669" w:rsidRDefault="00512656">
      <w:pPr>
        <w:pStyle w:val="BodyText"/>
        <w:spacing w:before="5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Doctor</w:t>
      </w:r>
    </w:p>
    <w:p w14:paraId="331E7144" w14:textId="77777777" w:rsidR="00400E36" w:rsidRPr="00A73669" w:rsidRDefault="00512656">
      <w:pPr>
        <w:pStyle w:val="BodyText"/>
        <w:spacing w:before="5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Treatment</w:t>
      </w:r>
    </w:p>
    <w:p w14:paraId="31EC1B37" w14:textId="77777777" w:rsidR="00400E36" w:rsidRPr="00A73669" w:rsidRDefault="00512656">
      <w:pPr>
        <w:pStyle w:val="BodyText"/>
        <w:spacing w:before="5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Appointment</w:t>
      </w:r>
    </w:p>
    <w:p w14:paraId="49DCDAD5" w14:textId="77777777" w:rsidR="00400E36" w:rsidRPr="00A73669" w:rsidRDefault="00512656">
      <w:pPr>
        <w:pStyle w:val="BodyText"/>
        <w:spacing w:before="5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Department</w:t>
      </w:r>
    </w:p>
    <w:p w14:paraId="38C3ECA7" w14:textId="77777777" w:rsidR="00400E36" w:rsidRPr="00A73669" w:rsidRDefault="00512656">
      <w:pPr>
        <w:pStyle w:val="BodyText"/>
        <w:spacing w:before="3" w:line="237" w:lineRule="auto"/>
        <w:ind w:right="185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</w:rPr>
        <w:t>Step</w:t>
      </w:r>
      <w:r w:rsidRPr="00A73669">
        <w:rPr>
          <w:rFonts w:ascii="Microsoft JhengHei" w:eastAsia="Microsoft JhengHei" w:hAnsi="Microsoft JhengHei" w:cs="Times New Roman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2: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Identify</w:t>
      </w:r>
      <w:r w:rsidRPr="00A73669">
        <w:rPr>
          <w:rFonts w:ascii="Microsoft JhengHei" w:eastAsia="Microsoft JhengHei" w:hAnsi="Microsoft JhengHei" w:cs="Times New Roman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Relationships</w:t>
      </w:r>
    </w:p>
    <w:p w14:paraId="4F5AA340" w14:textId="77777777" w:rsidR="00400E36" w:rsidRPr="00A73669" w:rsidRDefault="00512656">
      <w:pPr>
        <w:pStyle w:val="BodyText"/>
        <w:spacing w:before="3" w:line="237" w:lineRule="auto"/>
        <w:ind w:right="185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Patient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undergoes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7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Treatment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(</w:t>
      </w:r>
      <w:proofErr w:type="gramStart"/>
      <w:r w:rsidRPr="00A73669">
        <w:rPr>
          <w:rFonts w:ascii="Microsoft JhengHei" w:eastAsia="Microsoft JhengHei" w:hAnsi="Microsoft JhengHei" w:cs="Times New Roman"/>
          <w:b w:val="0"/>
          <w:bCs w:val="0"/>
        </w:rPr>
        <w:t>1:N</w:t>
      </w:r>
      <w:proofErr w:type="gramEnd"/>
      <w:r w:rsidRPr="00A73669">
        <w:rPr>
          <w:rFonts w:ascii="Microsoft JhengHei" w:eastAsia="Microsoft JhengHei" w:hAnsi="Microsoft JhengHei" w:cs="Times New Roman"/>
          <w:b w:val="0"/>
          <w:bCs w:val="0"/>
        </w:rPr>
        <w:t>)</w:t>
      </w:r>
    </w:p>
    <w:p w14:paraId="6335AD42" w14:textId="77777777" w:rsidR="00400E36" w:rsidRPr="00A73669" w:rsidRDefault="00512656">
      <w:pPr>
        <w:pStyle w:val="BodyText"/>
        <w:spacing w:before="3" w:line="237" w:lineRule="auto"/>
        <w:ind w:right="185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Doctor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6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prescribes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7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Treatment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6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(</w:t>
      </w:r>
      <w:proofErr w:type="gramStart"/>
      <w:r w:rsidRPr="00A73669">
        <w:rPr>
          <w:rFonts w:ascii="Microsoft JhengHei" w:eastAsia="Microsoft JhengHei" w:hAnsi="Microsoft JhengHei" w:cs="Times New Roman"/>
          <w:b w:val="0"/>
          <w:bCs w:val="0"/>
        </w:rPr>
        <w:t>1:N</w:t>
      </w:r>
      <w:proofErr w:type="gramEnd"/>
      <w:r w:rsidRPr="00A73669">
        <w:rPr>
          <w:rFonts w:ascii="Microsoft JhengHei" w:eastAsia="Microsoft JhengHei" w:hAnsi="Microsoft JhengHei" w:cs="Times New Roman"/>
          <w:b w:val="0"/>
          <w:bCs w:val="0"/>
        </w:rPr>
        <w:t>)</w:t>
      </w:r>
    </w:p>
    <w:p w14:paraId="1D44A31B" w14:textId="77777777" w:rsidR="00400E36" w:rsidRPr="00A73669" w:rsidRDefault="00512656">
      <w:pPr>
        <w:pStyle w:val="BodyText"/>
        <w:spacing w:before="3" w:line="237" w:lineRule="auto"/>
        <w:ind w:right="185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Patient schedules Appointment (</w:t>
      </w:r>
      <w:proofErr w:type="gramStart"/>
      <w:r w:rsidRPr="00A73669">
        <w:rPr>
          <w:rFonts w:ascii="Microsoft JhengHei" w:eastAsia="Microsoft JhengHei" w:hAnsi="Microsoft JhengHei" w:cs="Times New Roman"/>
          <w:b w:val="0"/>
          <w:bCs w:val="0"/>
        </w:rPr>
        <w:t>1:N</w:t>
      </w:r>
      <w:proofErr w:type="gramEnd"/>
      <w:r w:rsidRPr="00A73669">
        <w:rPr>
          <w:rFonts w:ascii="Microsoft JhengHei" w:eastAsia="Microsoft JhengHei" w:hAnsi="Microsoft JhengHei" w:cs="Times New Roman"/>
          <w:b w:val="0"/>
          <w:bCs w:val="0"/>
        </w:rPr>
        <w:t>)</w:t>
      </w:r>
    </w:p>
    <w:p w14:paraId="6D320C63" w14:textId="77777777" w:rsidR="00400E36" w:rsidRPr="00A73669" w:rsidRDefault="00512656">
      <w:pPr>
        <w:pStyle w:val="BodyText"/>
        <w:spacing w:before="3" w:line="237" w:lineRule="auto"/>
        <w:ind w:right="185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Doctor has Appointment (</w:t>
      </w:r>
      <w:proofErr w:type="gramStart"/>
      <w:r w:rsidRPr="00A73669">
        <w:rPr>
          <w:rFonts w:ascii="Microsoft JhengHei" w:eastAsia="Microsoft JhengHei" w:hAnsi="Microsoft JhengHei" w:cs="Times New Roman"/>
          <w:b w:val="0"/>
          <w:bCs w:val="0"/>
        </w:rPr>
        <w:t>1:N</w:t>
      </w:r>
      <w:proofErr w:type="gramEnd"/>
      <w:r w:rsidRPr="00A73669">
        <w:rPr>
          <w:rFonts w:ascii="Microsoft JhengHei" w:eastAsia="Microsoft JhengHei" w:hAnsi="Microsoft JhengHei" w:cs="Times New Roman"/>
          <w:b w:val="0"/>
          <w:bCs w:val="0"/>
        </w:rPr>
        <w:t>)</w:t>
      </w:r>
    </w:p>
    <w:p w14:paraId="34121A0B" w14:textId="77777777" w:rsidR="00400E36" w:rsidRPr="00A73669" w:rsidRDefault="00512656">
      <w:pPr>
        <w:pStyle w:val="BodyText"/>
        <w:spacing w:before="3" w:line="237" w:lineRule="auto"/>
        <w:ind w:right="185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Doctor works in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Department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(N:1)</w:t>
      </w:r>
    </w:p>
    <w:p w14:paraId="357DD703" w14:textId="77777777" w:rsidR="00400E36" w:rsidRPr="00A73669" w:rsidRDefault="00512656">
      <w:pPr>
        <w:pStyle w:val="BodyText"/>
        <w:spacing w:before="2"/>
        <w:ind w:right="327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</w:rPr>
        <w:t>Step 3: Identify Attributes</w:t>
      </w:r>
    </w:p>
    <w:p w14:paraId="37AE5EB7" w14:textId="77777777" w:rsidR="00400E36" w:rsidRPr="00A73669" w:rsidRDefault="00512656">
      <w:pPr>
        <w:pStyle w:val="BodyText"/>
        <w:spacing w:before="2"/>
        <w:ind w:right="327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lastRenderedPageBreak/>
        <w:t>Patient: Patient ID (Key), Name, Address, Phone Number</w:t>
      </w:r>
    </w:p>
    <w:p w14:paraId="3774570A" w14:textId="77777777" w:rsidR="00400E36" w:rsidRPr="00A73669" w:rsidRDefault="00512656">
      <w:pPr>
        <w:pStyle w:val="BodyText"/>
        <w:spacing w:before="2"/>
        <w:ind w:right="327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Doctor: Doctor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ID (Key), Name, Specialization, Phone Number</w:t>
      </w:r>
    </w:p>
    <w:p w14:paraId="053BFC32" w14:textId="77777777" w:rsidR="00400E36" w:rsidRPr="00A73669" w:rsidRDefault="00512656">
      <w:pPr>
        <w:pStyle w:val="BodyText"/>
        <w:spacing w:before="2"/>
        <w:ind w:right="327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Treatment: Treatment ID (Key), Treatment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Description, Cost</w:t>
      </w:r>
    </w:p>
    <w:p w14:paraId="6946AA4E" w14:textId="77777777" w:rsidR="00400E36" w:rsidRPr="00A73669" w:rsidRDefault="00512656">
      <w:pPr>
        <w:pStyle w:val="BodyText"/>
        <w:spacing w:before="2"/>
        <w:ind w:right="327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Appointment: Appointment ID (Key), Date, Time</w:t>
      </w:r>
    </w:p>
    <w:p w14:paraId="57006F9D" w14:textId="77777777" w:rsidR="00400E36" w:rsidRPr="00A73669" w:rsidRDefault="00512656">
      <w:pPr>
        <w:pStyle w:val="BodyText"/>
        <w:spacing w:before="2"/>
        <w:ind w:right="327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Department: Department ID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(Key),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Department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Name,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Location</w:t>
      </w:r>
    </w:p>
    <w:p w14:paraId="46C6CED9" w14:textId="77777777" w:rsidR="00400E36" w:rsidRPr="00A73669" w:rsidRDefault="00512656">
      <w:pPr>
        <w:pStyle w:val="BodyText"/>
        <w:spacing w:before="1"/>
        <w:ind w:right="185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</w:rPr>
        <w:t>Step</w:t>
      </w:r>
      <w:r w:rsidRPr="00A73669">
        <w:rPr>
          <w:rFonts w:ascii="Microsoft JhengHei" w:eastAsia="Microsoft JhengHei" w:hAnsi="Microsoft JhengHei" w:cs="Times New Roman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4:</w:t>
      </w:r>
      <w:r w:rsidRPr="00A73669">
        <w:rPr>
          <w:rFonts w:ascii="Microsoft JhengHei" w:eastAsia="Microsoft JhengHei" w:hAnsi="Microsoft JhengHei" w:cs="Times New Roman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Draw</w:t>
      </w:r>
      <w:r w:rsidRPr="00A73669">
        <w:rPr>
          <w:rFonts w:ascii="Microsoft JhengHei" w:eastAsia="Microsoft JhengHei" w:hAnsi="Microsoft JhengHei" w:cs="Times New Roman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the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ER</w:t>
      </w:r>
      <w:r w:rsidRPr="00A73669">
        <w:rPr>
          <w:rFonts w:ascii="Microsoft JhengHei" w:eastAsia="Microsoft JhengHei" w:hAnsi="Microsoft JhengHei" w:cs="Times New Roman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Diagram</w:t>
      </w:r>
    </w:p>
    <w:p w14:paraId="53FA3B7D" w14:textId="77777777" w:rsidR="00400E36" w:rsidRPr="00A73669" w:rsidRDefault="00400E36">
      <w:pPr>
        <w:pStyle w:val="BodyText"/>
        <w:spacing w:before="1"/>
        <w:ind w:right="185"/>
        <w:rPr>
          <w:rFonts w:ascii="Microsoft JhengHei" w:eastAsia="Microsoft JhengHei" w:hAnsi="Microsoft JhengHei" w:cs="Times New Roman"/>
        </w:rPr>
      </w:pPr>
    </w:p>
    <w:p w14:paraId="41C91063" w14:textId="77777777" w:rsidR="00400E36" w:rsidRPr="00A73669" w:rsidRDefault="00512656">
      <w:pPr>
        <w:pStyle w:val="BodyText"/>
        <w:spacing w:before="1"/>
        <w:ind w:right="185"/>
        <w:jc w:val="center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  <w:noProof/>
        </w:rPr>
        <w:drawing>
          <wp:inline distT="0" distB="0" distL="114300" distR="114300" wp14:anchorId="1EC57D79" wp14:editId="196B561D">
            <wp:extent cx="3808730" cy="4578350"/>
            <wp:effectExtent l="0" t="0" r="6350" b="1270"/>
            <wp:docPr id="9" name="Picture 9" descr="WhatsApp Image 2024-09-28 at 16.20.29_5408d9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4-09-28 at 16.20.29_5408d9a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0873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87F8" w14:textId="77777777" w:rsidR="00400E36" w:rsidRPr="00A73669" w:rsidRDefault="00400E36">
      <w:pPr>
        <w:spacing w:before="1"/>
        <w:ind w:left="28"/>
        <w:rPr>
          <w:rFonts w:ascii="Microsoft JhengHei" w:eastAsia="Microsoft JhengHei" w:hAnsi="Microsoft JhengHei"/>
          <w:b/>
        </w:rPr>
      </w:pPr>
    </w:p>
    <w:p w14:paraId="191B256A" w14:textId="77777777" w:rsidR="00400E36" w:rsidRPr="00A73669" w:rsidRDefault="00512656">
      <w:pPr>
        <w:spacing w:before="1"/>
        <w:ind w:left="28"/>
        <w:rPr>
          <w:rFonts w:ascii="Microsoft JhengHei" w:eastAsia="Microsoft JhengHei" w:hAnsi="Microsoft JhengHei"/>
          <w:b/>
        </w:rPr>
      </w:pPr>
      <w:r w:rsidRPr="00A73669">
        <w:rPr>
          <w:rFonts w:ascii="Microsoft JhengHei" w:eastAsia="Microsoft JhengHei" w:hAnsi="Microsoft JhengHei"/>
          <w:b/>
        </w:rPr>
        <w:t>Q2</w:t>
      </w:r>
      <w:r w:rsidRPr="00A73669">
        <w:rPr>
          <w:rFonts w:ascii="Microsoft JhengHei" w:eastAsia="Microsoft JhengHei" w:hAnsi="Microsoft JhengHei"/>
          <w:b/>
          <w:lang w:val="en-IN"/>
        </w:rPr>
        <w:t>5</w:t>
      </w:r>
      <w:r w:rsidRPr="00A73669">
        <w:rPr>
          <w:rFonts w:ascii="Microsoft JhengHei" w:eastAsia="Microsoft JhengHei" w:hAnsi="Microsoft JhengHei"/>
          <w:b/>
        </w:rPr>
        <w:t>.</w:t>
      </w:r>
      <w:r w:rsidRPr="00A73669">
        <w:rPr>
          <w:rFonts w:ascii="Microsoft JhengHei" w:eastAsia="Microsoft JhengHei" w:hAnsi="Microsoft JhengHei"/>
          <w:b/>
          <w:spacing w:val="-5"/>
        </w:rPr>
        <w:t xml:space="preserve"> </w:t>
      </w:r>
      <w:r w:rsidRPr="00A73669">
        <w:rPr>
          <w:rFonts w:ascii="Microsoft JhengHei" w:eastAsia="Microsoft JhengHei" w:hAnsi="Microsoft JhengHei"/>
          <w:b/>
        </w:rPr>
        <w:t>Consider</w:t>
      </w:r>
      <w:r w:rsidRPr="00A73669">
        <w:rPr>
          <w:rFonts w:ascii="Microsoft JhengHei" w:eastAsia="Microsoft JhengHei" w:hAnsi="Microsoft JhengHei"/>
          <w:b/>
          <w:spacing w:val="-5"/>
        </w:rPr>
        <w:t xml:space="preserve"> </w:t>
      </w:r>
      <w:r w:rsidRPr="00A73669">
        <w:rPr>
          <w:rFonts w:ascii="Microsoft JhengHei" w:eastAsia="Microsoft JhengHei" w:hAnsi="Microsoft JhengHei"/>
          <w:b/>
        </w:rPr>
        <w:t>the</w:t>
      </w:r>
      <w:r w:rsidRPr="00A73669">
        <w:rPr>
          <w:rFonts w:ascii="Microsoft JhengHei" w:eastAsia="Microsoft JhengHei" w:hAnsi="Microsoft JhengHei"/>
          <w:b/>
          <w:spacing w:val="-5"/>
        </w:rPr>
        <w:t xml:space="preserve"> </w:t>
      </w:r>
      <w:r w:rsidRPr="00A73669">
        <w:rPr>
          <w:rFonts w:ascii="Microsoft JhengHei" w:eastAsia="Microsoft JhengHei" w:hAnsi="Microsoft JhengHei"/>
          <w:b/>
        </w:rPr>
        <w:t>following</w:t>
      </w:r>
      <w:r w:rsidRPr="00A73669">
        <w:rPr>
          <w:rFonts w:ascii="Microsoft JhengHei" w:eastAsia="Microsoft JhengHei" w:hAnsi="Microsoft JhengHei"/>
          <w:b/>
          <w:spacing w:val="-3"/>
        </w:rPr>
        <w:t xml:space="preserve"> </w:t>
      </w:r>
      <w:r w:rsidRPr="00A73669">
        <w:rPr>
          <w:rFonts w:ascii="Microsoft JhengHei" w:eastAsia="Microsoft JhengHei" w:hAnsi="Microsoft JhengHei"/>
          <w:b/>
        </w:rPr>
        <w:t>relations:</w:t>
      </w:r>
    </w:p>
    <w:p w14:paraId="417711B3" w14:textId="77777777" w:rsidR="00400E36" w:rsidRPr="00A73669" w:rsidRDefault="00512656">
      <w:pPr>
        <w:spacing w:before="1"/>
        <w:ind w:left="440" w:right="4325"/>
        <w:rPr>
          <w:rFonts w:ascii="Microsoft JhengHei" w:eastAsia="Microsoft JhengHei" w:hAnsi="Microsoft JhengHei"/>
          <w:b/>
        </w:rPr>
      </w:pPr>
      <w:r w:rsidRPr="00A73669">
        <w:rPr>
          <w:rFonts w:ascii="Microsoft JhengHei" w:eastAsia="Microsoft JhengHei" w:hAnsi="Microsoft JhengHei"/>
          <w:b/>
        </w:rPr>
        <w:t>Employee</w:t>
      </w:r>
      <w:r w:rsidRPr="00A73669">
        <w:rPr>
          <w:rFonts w:ascii="Microsoft JhengHei" w:eastAsia="Microsoft JhengHei" w:hAnsi="Microsoft JhengHei"/>
          <w:b/>
          <w:spacing w:val="-6"/>
        </w:rPr>
        <w:t xml:space="preserve"> </w:t>
      </w:r>
      <w:r w:rsidRPr="00A73669">
        <w:rPr>
          <w:rFonts w:ascii="Microsoft JhengHei" w:eastAsia="Microsoft JhengHei" w:hAnsi="Microsoft JhengHei"/>
          <w:b/>
        </w:rPr>
        <w:t>(E-name,</w:t>
      </w:r>
      <w:r w:rsidRPr="00A73669">
        <w:rPr>
          <w:rFonts w:ascii="Microsoft JhengHei" w:eastAsia="Microsoft JhengHei" w:hAnsi="Microsoft JhengHei"/>
          <w:b/>
          <w:spacing w:val="-5"/>
        </w:rPr>
        <w:t xml:space="preserve"> </w:t>
      </w:r>
      <w:r w:rsidRPr="00A73669">
        <w:rPr>
          <w:rFonts w:ascii="Microsoft JhengHei" w:eastAsia="Microsoft JhengHei" w:hAnsi="Microsoft JhengHei"/>
          <w:b/>
        </w:rPr>
        <w:t>street,</w:t>
      </w:r>
      <w:r w:rsidRPr="00A73669">
        <w:rPr>
          <w:rFonts w:ascii="Microsoft JhengHei" w:eastAsia="Microsoft JhengHei" w:hAnsi="Microsoft JhengHei"/>
          <w:b/>
          <w:spacing w:val="-5"/>
        </w:rPr>
        <w:t xml:space="preserve"> </w:t>
      </w:r>
      <w:r w:rsidRPr="00A73669">
        <w:rPr>
          <w:rFonts w:ascii="Microsoft JhengHei" w:eastAsia="Microsoft JhengHei" w:hAnsi="Microsoft JhengHei"/>
          <w:b/>
        </w:rPr>
        <w:t>city)</w:t>
      </w:r>
    </w:p>
    <w:p w14:paraId="0FEED0BA" w14:textId="77777777" w:rsidR="00400E36" w:rsidRPr="00A73669" w:rsidRDefault="00512656">
      <w:pPr>
        <w:spacing w:before="1"/>
        <w:ind w:left="440" w:right="4325"/>
        <w:rPr>
          <w:rFonts w:ascii="Microsoft JhengHei" w:eastAsia="Microsoft JhengHei" w:hAnsi="Microsoft JhengHei"/>
          <w:b/>
        </w:rPr>
      </w:pPr>
      <w:r w:rsidRPr="00A73669">
        <w:rPr>
          <w:rFonts w:ascii="Microsoft JhengHei" w:eastAsia="Microsoft JhengHei" w:hAnsi="Microsoft JhengHei"/>
          <w:b/>
          <w:spacing w:val="-47"/>
        </w:rPr>
        <w:t xml:space="preserve"> </w:t>
      </w:r>
      <w:r w:rsidRPr="00A73669">
        <w:rPr>
          <w:rFonts w:ascii="Microsoft JhengHei" w:eastAsia="Microsoft JhengHei" w:hAnsi="Microsoft JhengHei"/>
          <w:b/>
        </w:rPr>
        <w:t>WORK'S (E-name, company name, salary)</w:t>
      </w:r>
    </w:p>
    <w:p w14:paraId="57CA3B19" w14:textId="77777777" w:rsidR="00400E36" w:rsidRPr="00A73669" w:rsidRDefault="00512656">
      <w:pPr>
        <w:spacing w:before="1"/>
        <w:ind w:left="440" w:right="4325"/>
        <w:rPr>
          <w:rFonts w:ascii="Microsoft JhengHei" w:eastAsia="Microsoft JhengHei" w:hAnsi="Microsoft JhengHei"/>
          <w:b/>
        </w:rPr>
      </w:pPr>
      <w:r w:rsidRPr="00A73669">
        <w:rPr>
          <w:rFonts w:ascii="Microsoft JhengHei" w:eastAsia="Microsoft JhengHei" w:hAnsi="Microsoft JhengHei"/>
          <w:b/>
        </w:rPr>
        <w:t>COMPANY</w:t>
      </w:r>
      <w:r w:rsidRPr="00A73669">
        <w:rPr>
          <w:rFonts w:ascii="Microsoft JhengHei" w:eastAsia="Microsoft JhengHei" w:hAnsi="Microsoft JhengHei"/>
          <w:b/>
          <w:spacing w:val="-3"/>
        </w:rPr>
        <w:t xml:space="preserve"> </w:t>
      </w:r>
      <w:r w:rsidRPr="00A73669">
        <w:rPr>
          <w:rFonts w:ascii="Microsoft JhengHei" w:eastAsia="Microsoft JhengHei" w:hAnsi="Microsoft JhengHei"/>
          <w:b/>
        </w:rPr>
        <w:t>(Company</w:t>
      </w:r>
      <w:r w:rsidRPr="00A73669">
        <w:rPr>
          <w:rFonts w:ascii="Microsoft JhengHei" w:eastAsia="Microsoft JhengHei" w:hAnsi="Microsoft JhengHei"/>
          <w:b/>
          <w:spacing w:val="-2"/>
        </w:rPr>
        <w:t xml:space="preserve"> </w:t>
      </w:r>
      <w:r w:rsidRPr="00A73669">
        <w:rPr>
          <w:rFonts w:ascii="Microsoft JhengHei" w:eastAsia="Microsoft JhengHei" w:hAnsi="Microsoft JhengHei"/>
          <w:b/>
        </w:rPr>
        <w:t>name,</w:t>
      </w:r>
      <w:r w:rsidRPr="00A73669">
        <w:rPr>
          <w:rFonts w:ascii="Microsoft JhengHei" w:eastAsia="Microsoft JhengHei" w:hAnsi="Microsoft JhengHei"/>
          <w:b/>
          <w:spacing w:val="-2"/>
        </w:rPr>
        <w:t xml:space="preserve"> </w:t>
      </w:r>
      <w:r w:rsidRPr="00A73669">
        <w:rPr>
          <w:rFonts w:ascii="Microsoft JhengHei" w:eastAsia="Microsoft JhengHei" w:hAnsi="Microsoft JhengHei"/>
          <w:b/>
        </w:rPr>
        <w:t>city)</w:t>
      </w:r>
    </w:p>
    <w:p w14:paraId="044A0B86" w14:textId="77777777" w:rsidR="00400E36" w:rsidRPr="00A73669" w:rsidRDefault="00512656">
      <w:pPr>
        <w:spacing w:before="1" w:line="267" w:lineRule="exact"/>
        <w:ind w:left="28"/>
        <w:rPr>
          <w:rFonts w:ascii="Microsoft JhengHei" w:eastAsia="Microsoft JhengHei" w:hAnsi="Microsoft JhengHei"/>
          <w:b/>
        </w:rPr>
      </w:pPr>
      <w:r w:rsidRPr="00A73669">
        <w:rPr>
          <w:rFonts w:ascii="Microsoft JhengHei" w:eastAsia="Microsoft JhengHei" w:hAnsi="Microsoft JhengHei"/>
          <w:b/>
        </w:rPr>
        <w:t>Find</w:t>
      </w:r>
      <w:r w:rsidRPr="00A73669">
        <w:rPr>
          <w:rFonts w:ascii="Microsoft JhengHei" w:eastAsia="Microsoft JhengHei" w:hAnsi="Microsoft JhengHei"/>
          <w:b/>
          <w:spacing w:val="-1"/>
        </w:rPr>
        <w:t xml:space="preserve"> </w:t>
      </w:r>
      <w:r w:rsidRPr="00A73669">
        <w:rPr>
          <w:rFonts w:ascii="Microsoft JhengHei" w:eastAsia="Microsoft JhengHei" w:hAnsi="Microsoft JhengHei"/>
          <w:b/>
        </w:rPr>
        <w:t>the</w:t>
      </w:r>
      <w:r w:rsidRPr="00A73669">
        <w:rPr>
          <w:rFonts w:ascii="Microsoft JhengHei" w:eastAsia="Microsoft JhengHei" w:hAnsi="Microsoft JhengHei"/>
          <w:b/>
          <w:spacing w:val="-2"/>
        </w:rPr>
        <w:t xml:space="preserve"> </w:t>
      </w:r>
      <w:r w:rsidRPr="00A73669">
        <w:rPr>
          <w:rFonts w:ascii="Microsoft JhengHei" w:eastAsia="Microsoft JhengHei" w:hAnsi="Microsoft JhengHei"/>
          <w:b/>
        </w:rPr>
        <w:t>names</w:t>
      </w:r>
      <w:r w:rsidRPr="00A73669">
        <w:rPr>
          <w:rFonts w:ascii="Microsoft JhengHei" w:eastAsia="Microsoft JhengHei" w:hAnsi="Microsoft JhengHei"/>
          <w:b/>
          <w:spacing w:val="-2"/>
        </w:rPr>
        <w:t xml:space="preserve"> </w:t>
      </w:r>
      <w:r w:rsidRPr="00A73669">
        <w:rPr>
          <w:rFonts w:ascii="Microsoft JhengHei" w:eastAsia="Microsoft JhengHei" w:hAnsi="Microsoft JhengHei"/>
          <w:b/>
        </w:rPr>
        <w:t>of</w:t>
      </w:r>
      <w:r w:rsidRPr="00A73669">
        <w:rPr>
          <w:rFonts w:ascii="Microsoft JhengHei" w:eastAsia="Microsoft JhengHei" w:hAnsi="Microsoft JhengHei"/>
          <w:b/>
          <w:spacing w:val="1"/>
        </w:rPr>
        <w:t xml:space="preserve"> </w:t>
      </w:r>
      <w:r w:rsidRPr="00A73669">
        <w:rPr>
          <w:rFonts w:ascii="Microsoft JhengHei" w:eastAsia="Microsoft JhengHei" w:hAnsi="Microsoft JhengHei"/>
          <w:b/>
        </w:rPr>
        <w:t>all</w:t>
      </w:r>
      <w:r w:rsidRPr="00A73669">
        <w:rPr>
          <w:rFonts w:ascii="Microsoft JhengHei" w:eastAsia="Microsoft JhengHei" w:hAnsi="Microsoft JhengHei"/>
          <w:b/>
          <w:spacing w:val="-4"/>
        </w:rPr>
        <w:t xml:space="preserve"> </w:t>
      </w:r>
      <w:r w:rsidRPr="00A73669">
        <w:rPr>
          <w:rFonts w:ascii="Microsoft JhengHei" w:eastAsia="Microsoft JhengHei" w:hAnsi="Microsoft JhengHei"/>
          <w:b/>
        </w:rPr>
        <w:t>employees</w:t>
      </w:r>
      <w:r w:rsidRPr="00A73669">
        <w:rPr>
          <w:rFonts w:ascii="Microsoft JhengHei" w:eastAsia="Microsoft JhengHei" w:hAnsi="Microsoft JhengHei"/>
          <w:b/>
          <w:spacing w:val="-3"/>
        </w:rPr>
        <w:t xml:space="preserve"> </w:t>
      </w:r>
      <w:r w:rsidRPr="00A73669">
        <w:rPr>
          <w:rFonts w:ascii="Microsoft JhengHei" w:eastAsia="Microsoft JhengHei" w:hAnsi="Microsoft JhengHei"/>
          <w:b/>
        </w:rPr>
        <w:t>who</w:t>
      </w:r>
      <w:r w:rsidRPr="00A73669">
        <w:rPr>
          <w:rFonts w:ascii="Microsoft JhengHei" w:eastAsia="Microsoft JhengHei" w:hAnsi="Microsoft JhengHei"/>
          <w:b/>
          <w:spacing w:val="-1"/>
        </w:rPr>
        <w:t xml:space="preserve"> </w:t>
      </w:r>
      <w:r w:rsidRPr="00A73669">
        <w:rPr>
          <w:rFonts w:ascii="Microsoft JhengHei" w:eastAsia="Microsoft JhengHei" w:hAnsi="Microsoft JhengHei"/>
          <w:b/>
        </w:rPr>
        <w:t>works</w:t>
      </w:r>
      <w:r w:rsidRPr="00A73669">
        <w:rPr>
          <w:rFonts w:ascii="Microsoft JhengHei" w:eastAsia="Microsoft JhengHei" w:hAnsi="Microsoft JhengHei"/>
          <w:b/>
          <w:spacing w:val="-3"/>
        </w:rPr>
        <w:t xml:space="preserve"> </w:t>
      </w:r>
      <w:r w:rsidRPr="00A73669">
        <w:rPr>
          <w:rFonts w:ascii="Microsoft JhengHei" w:eastAsia="Microsoft JhengHei" w:hAnsi="Microsoft JhengHei"/>
          <w:b/>
        </w:rPr>
        <w:t>for</w:t>
      </w:r>
      <w:r w:rsidRPr="00A73669">
        <w:rPr>
          <w:rFonts w:ascii="Microsoft JhengHei" w:eastAsia="Microsoft JhengHei" w:hAnsi="Microsoft JhengHei"/>
          <w:b/>
          <w:spacing w:val="1"/>
        </w:rPr>
        <w:t xml:space="preserve"> </w:t>
      </w:r>
      <w:r w:rsidRPr="00A73669">
        <w:rPr>
          <w:rFonts w:ascii="Microsoft JhengHei" w:eastAsia="Microsoft JhengHei" w:hAnsi="Microsoft JhengHei"/>
          <w:b/>
        </w:rPr>
        <w:t>city Bank</w:t>
      </w:r>
    </w:p>
    <w:p w14:paraId="27A8B433" w14:textId="77777777" w:rsidR="00400E36" w:rsidRPr="00A73669" w:rsidRDefault="00512656">
      <w:pPr>
        <w:pStyle w:val="BodyText"/>
        <w:spacing w:before="1"/>
        <w:ind w:left="28"/>
        <w:rPr>
          <w:rFonts w:ascii="Microsoft JhengHei" w:eastAsia="Microsoft JhengHei" w:hAnsi="Microsoft JhengHei"/>
        </w:rPr>
      </w:pPr>
      <w:r w:rsidRPr="00A73669">
        <w:rPr>
          <w:rFonts w:ascii="Microsoft JhengHei" w:eastAsia="Microsoft JhengHei" w:hAnsi="Microsoft JhengHei"/>
        </w:rPr>
        <w:t>Find</w:t>
      </w:r>
      <w:r w:rsidRPr="00A73669">
        <w:rPr>
          <w:rFonts w:ascii="Microsoft JhengHei" w:eastAsia="Microsoft JhengHei" w:hAnsi="Microsoft JhengHei"/>
          <w:spacing w:val="-2"/>
        </w:rPr>
        <w:t xml:space="preserve"> </w:t>
      </w:r>
      <w:r w:rsidRPr="00A73669">
        <w:rPr>
          <w:rFonts w:ascii="Microsoft JhengHei" w:eastAsia="Microsoft JhengHei" w:hAnsi="Microsoft JhengHei"/>
        </w:rPr>
        <w:t>the</w:t>
      </w:r>
      <w:r w:rsidRPr="00A73669">
        <w:rPr>
          <w:rFonts w:ascii="Microsoft JhengHei" w:eastAsia="Microsoft JhengHei" w:hAnsi="Microsoft JhengHei"/>
          <w:spacing w:val="-3"/>
        </w:rPr>
        <w:t xml:space="preserve"> </w:t>
      </w:r>
      <w:r w:rsidRPr="00A73669">
        <w:rPr>
          <w:rFonts w:ascii="Microsoft JhengHei" w:eastAsia="Microsoft JhengHei" w:hAnsi="Microsoft JhengHei"/>
          <w:spacing w:val="-3"/>
          <w:lang w:val="en-IN"/>
        </w:rPr>
        <w:t xml:space="preserve">employee </w:t>
      </w:r>
      <w:r w:rsidRPr="00A73669">
        <w:rPr>
          <w:rFonts w:ascii="Microsoft JhengHei" w:eastAsia="Microsoft JhengHei" w:hAnsi="Microsoft JhengHei"/>
        </w:rPr>
        <w:t>name</w:t>
      </w:r>
      <w:r w:rsidRPr="00A73669">
        <w:rPr>
          <w:rFonts w:ascii="Microsoft JhengHei" w:eastAsia="Microsoft JhengHei" w:hAnsi="Microsoft JhengHei"/>
          <w:spacing w:val="-4"/>
        </w:rPr>
        <w:t xml:space="preserve"> </w:t>
      </w:r>
      <w:r w:rsidRPr="00A73669">
        <w:rPr>
          <w:rFonts w:ascii="Microsoft JhengHei" w:eastAsia="Microsoft JhengHei" w:hAnsi="Microsoft JhengHei"/>
        </w:rPr>
        <w:t>a</w:t>
      </w:r>
      <w:proofErr w:type="spellStart"/>
      <w:r w:rsidRPr="00A73669">
        <w:rPr>
          <w:rFonts w:ascii="Microsoft JhengHei" w:eastAsia="Microsoft JhengHei" w:hAnsi="Microsoft JhengHei"/>
          <w:lang w:val="en-IN"/>
        </w:rPr>
        <w:t>nd</w:t>
      </w:r>
      <w:proofErr w:type="spellEnd"/>
      <w:r w:rsidRPr="00A73669">
        <w:rPr>
          <w:rFonts w:ascii="Microsoft JhengHei" w:eastAsia="Microsoft JhengHei" w:hAnsi="Microsoft JhengHei"/>
          <w:spacing w:val="-4"/>
        </w:rPr>
        <w:t xml:space="preserve"> </w:t>
      </w:r>
      <w:r w:rsidRPr="00A73669">
        <w:rPr>
          <w:rFonts w:ascii="Microsoft JhengHei" w:eastAsia="Microsoft JhengHei" w:hAnsi="Microsoft JhengHei"/>
        </w:rPr>
        <w:t>company</w:t>
      </w:r>
      <w:r w:rsidRPr="00A73669">
        <w:rPr>
          <w:rFonts w:ascii="Microsoft JhengHei" w:eastAsia="Microsoft JhengHei" w:hAnsi="Microsoft JhengHei"/>
          <w:spacing w:val="-6"/>
        </w:rPr>
        <w:t xml:space="preserve"> </w:t>
      </w:r>
      <w:r w:rsidRPr="00A73669">
        <w:rPr>
          <w:rFonts w:ascii="Microsoft JhengHei" w:eastAsia="Microsoft JhengHei" w:hAnsi="Microsoft JhengHei"/>
        </w:rPr>
        <w:t>names</w:t>
      </w:r>
      <w:r w:rsidRPr="00A73669">
        <w:rPr>
          <w:rFonts w:ascii="Microsoft JhengHei" w:eastAsia="Microsoft JhengHei" w:hAnsi="Microsoft JhengHei"/>
          <w:spacing w:val="-5"/>
        </w:rPr>
        <w:t xml:space="preserve"> </w:t>
      </w:r>
      <w:r w:rsidRPr="00A73669">
        <w:rPr>
          <w:rFonts w:ascii="Microsoft JhengHei" w:eastAsia="Microsoft JhengHei" w:hAnsi="Microsoft JhengHei"/>
        </w:rPr>
        <w:t>of all</w:t>
      </w:r>
      <w:r w:rsidRPr="00A73669">
        <w:rPr>
          <w:rFonts w:ascii="Microsoft JhengHei" w:eastAsia="Microsoft JhengHei" w:hAnsi="Microsoft JhengHei"/>
          <w:spacing w:val="-4"/>
        </w:rPr>
        <w:t xml:space="preserve"> </w:t>
      </w:r>
      <w:r w:rsidRPr="00A73669">
        <w:rPr>
          <w:rFonts w:ascii="Microsoft JhengHei" w:eastAsia="Microsoft JhengHei" w:hAnsi="Microsoft JhengHei"/>
        </w:rPr>
        <w:t>employee</w:t>
      </w:r>
      <w:r w:rsidRPr="00A73669">
        <w:rPr>
          <w:rFonts w:ascii="Microsoft JhengHei" w:eastAsia="Microsoft JhengHei" w:hAnsi="Microsoft JhengHei"/>
          <w:spacing w:val="-4"/>
        </w:rPr>
        <w:t xml:space="preserve"> </w:t>
      </w:r>
      <w:r w:rsidRPr="00A73669">
        <w:rPr>
          <w:rFonts w:ascii="Microsoft JhengHei" w:eastAsia="Microsoft JhengHei" w:hAnsi="Microsoft JhengHei"/>
        </w:rPr>
        <w:t>sorted</w:t>
      </w:r>
      <w:r w:rsidRPr="00A73669">
        <w:rPr>
          <w:rFonts w:ascii="Microsoft JhengHei" w:eastAsia="Microsoft JhengHei" w:hAnsi="Microsoft JhengHei"/>
          <w:spacing w:val="-2"/>
        </w:rPr>
        <w:t xml:space="preserve"> </w:t>
      </w:r>
      <w:r w:rsidRPr="00A73669">
        <w:rPr>
          <w:rFonts w:ascii="Microsoft JhengHei" w:eastAsia="Microsoft JhengHei" w:hAnsi="Microsoft JhengHei"/>
        </w:rPr>
        <w:t>in</w:t>
      </w:r>
      <w:r w:rsidRPr="00A73669">
        <w:rPr>
          <w:rFonts w:ascii="Microsoft JhengHei" w:eastAsia="Microsoft JhengHei" w:hAnsi="Microsoft JhengHei"/>
          <w:spacing w:val="-1"/>
        </w:rPr>
        <w:t xml:space="preserve"> </w:t>
      </w:r>
      <w:r w:rsidRPr="00A73669">
        <w:rPr>
          <w:rFonts w:ascii="Microsoft JhengHei" w:eastAsia="Microsoft JhengHei" w:hAnsi="Microsoft JhengHei"/>
        </w:rPr>
        <w:t>ascending</w:t>
      </w:r>
      <w:r w:rsidRPr="00A73669">
        <w:rPr>
          <w:rFonts w:ascii="Microsoft JhengHei" w:eastAsia="Microsoft JhengHei" w:hAnsi="Microsoft JhengHei"/>
          <w:spacing w:val="-3"/>
        </w:rPr>
        <w:t xml:space="preserve"> </w:t>
      </w:r>
      <w:r w:rsidRPr="00A73669">
        <w:rPr>
          <w:rFonts w:ascii="Microsoft JhengHei" w:eastAsia="Microsoft JhengHei" w:hAnsi="Microsoft JhengHei"/>
        </w:rPr>
        <w:t>order</w:t>
      </w:r>
      <w:r w:rsidRPr="00A73669">
        <w:rPr>
          <w:rFonts w:ascii="Microsoft JhengHei" w:eastAsia="Microsoft JhengHei" w:hAnsi="Microsoft JhengHei"/>
          <w:spacing w:val="-4"/>
        </w:rPr>
        <w:t xml:space="preserve"> </w:t>
      </w:r>
      <w:r w:rsidRPr="00A73669">
        <w:rPr>
          <w:rFonts w:ascii="Microsoft JhengHei" w:eastAsia="Microsoft JhengHei" w:hAnsi="Microsoft JhengHei"/>
        </w:rPr>
        <w:t>of company</w:t>
      </w:r>
      <w:r w:rsidRPr="00A73669">
        <w:rPr>
          <w:rFonts w:ascii="Microsoft JhengHei" w:eastAsia="Microsoft JhengHei" w:hAnsi="Microsoft JhengHei"/>
          <w:spacing w:val="-3"/>
        </w:rPr>
        <w:t xml:space="preserve"> </w:t>
      </w:r>
      <w:r w:rsidRPr="00A73669">
        <w:rPr>
          <w:rFonts w:ascii="Microsoft JhengHei" w:eastAsia="Microsoft JhengHei" w:hAnsi="Microsoft JhengHei"/>
        </w:rPr>
        <w:t>name</w:t>
      </w:r>
      <w:r w:rsidRPr="00A73669">
        <w:rPr>
          <w:rFonts w:ascii="Microsoft JhengHei" w:eastAsia="Microsoft JhengHei" w:hAnsi="Microsoft JhengHei"/>
          <w:spacing w:val="-3"/>
        </w:rPr>
        <w:t xml:space="preserve"> </w:t>
      </w:r>
      <w:proofErr w:type="gramStart"/>
      <w:r w:rsidRPr="00A73669">
        <w:rPr>
          <w:rFonts w:ascii="Microsoft JhengHei" w:eastAsia="Microsoft JhengHei" w:hAnsi="Microsoft JhengHei"/>
        </w:rPr>
        <w:t>&amp;</w:t>
      </w:r>
      <w:r w:rsidRPr="00A73669">
        <w:rPr>
          <w:rFonts w:ascii="Microsoft JhengHei" w:eastAsia="Microsoft JhengHei" w:hAnsi="Microsoft JhengHei"/>
          <w:lang w:val="en-IN"/>
        </w:rPr>
        <w:t xml:space="preserve"> </w:t>
      </w:r>
      <w:r w:rsidRPr="00A73669">
        <w:rPr>
          <w:rFonts w:ascii="Microsoft JhengHei" w:eastAsia="Microsoft JhengHei" w:hAnsi="Microsoft JhengHei"/>
          <w:spacing w:val="-47"/>
        </w:rPr>
        <w:t xml:space="preserve"> </w:t>
      </w:r>
      <w:r w:rsidRPr="00A73669">
        <w:rPr>
          <w:rFonts w:ascii="Microsoft JhengHei" w:eastAsia="Microsoft JhengHei" w:hAnsi="Microsoft JhengHei"/>
        </w:rPr>
        <w:t>descending</w:t>
      </w:r>
      <w:proofErr w:type="gramEnd"/>
      <w:r w:rsidRPr="00A73669">
        <w:rPr>
          <w:rFonts w:ascii="Microsoft JhengHei" w:eastAsia="Microsoft JhengHei" w:hAnsi="Microsoft JhengHei"/>
          <w:spacing w:val="-3"/>
        </w:rPr>
        <w:t xml:space="preserve"> </w:t>
      </w:r>
      <w:r w:rsidRPr="00A73669">
        <w:rPr>
          <w:rFonts w:ascii="Microsoft JhengHei" w:eastAsia="Microsoft JhengHei" w:hAnsi="Microsoft JhengHei"/>
        </w:rPr>
        <w:t>order</w:t>
      </w:r>
      <w:r w:rsidRPr="00A73669">
        <w:rPr>
          <w:rFonts w:ascii="Microsoft JhengHei" w:eastAsia="Microsoft JhengHei" w:hAnsi="Microsoft JhengHei"/>
          <w:spacing w:val="-4"/>
        </w:rPr>
        <w:t xml:space="preserve"> </w:t>
      </w:r>
      <w:r w:rsidRPr="00A73669">
        <w:rPr>
          <w:rFonts w:ascii="Microsoft JhengHei" w:eastAsia="Microsoft JhengHei" w:hAnsi="Microsoft JhengHei"/>
        </w:rPr>
        <w:t>of employee</w:t>
      </w:r>
      <w:r w:rsidRPr="00A73669">
        <w:rPr>
          <w:rFonts w:ascii="Microsoft JhengHei" w:eastAsia="Microsoft JhengHei" w:hAnsi="Microsoft JhengHei"/>
          <w:spacing w:val="-3"/>
        </w:rPr>
        <w:t xml:space="preserve"> </w:t>
      </w:r>
      <w:r w:rsidRPr="00A73669">
        <w:rPr>
          <w:rFonts w:ascii="Microsoft JhengHei" w:eastAsia="Microsoft JhengHei" w:hAnsi="Microsoft JhengHei"/>
        </w:rPr>
        <w:t>names</w:t>
      </w:r>
      <w:r w:rsidRPr="00A73669">
        <w:rPr>
          <w:rFonts w:ascii="Microsoft JhengHei" w:eastAsia="Microsoft JhengHei" w:hAnsi="Microsoft JhengHei"/>
          <w:spacing w:val="-4"/>
        </w:rPr>
        <w:t xml:space="preserve"> </w:t>
      </w:r>
      <w:r w:rsidRPr="00A73669">
        <w:rPr>
          <w:rFonts w:ascii="Microsoft JhengHei" w:eastAsia="Microsoft JhengHei" w:hAnsi="Microsoft JhengHei"/>
        </w:rPr>
        <w:t>of that</w:t>
      </w:r>
      <w:r w:rsidRPr="00A73669">
        <w:rPr>
          <w:rFonts w:ascii="Microsoft JhengHei" w:eastAsia="Microsoft JhengHei" w:hAnsi="Microsoft JhengHei"/>
          <w:spacing w:val="-2"/>
        </w:rPr>
        <w:t xml:space="preserve"> </w:t>
      </w:r>
      <w:r w:rsidRPr="00A73669">
        <w:rPr>
          <w:rFonts w:ascii="Microsoft JhengHei" w:eastAsia="Microsoft JhengHei" w:hAnsi="Microsoft JhengHei"/>
        </w:rPr>
        <w:t>company</w:t>
      </w:r>
    </w:p>
    <w:p w14:paraId="0E15DBED" w14:textId="77777777" w:rsidR="00400E36" w:rsidRPr="00A73669" w:rsidRDefault="00512656">
      <w:pPr>
        <w:pStyle w:val="BodyText"/>
        <w:spacing w:before="1"/>
        <w:ind w:left="28"/>
        <w:rPr>
          <w:rFonts w:ascii="Microsoft JhengHei" w:eastAsia="Microsoft JhengHei" w:hAnsi="Microsoft JhengHei"/>
          <w:spacing w:val="-3"/>
        </w:rPr>
      </w:pPr>
      <w:r w:rsidRPr="00A73669">
        <w:rPr>
          <w:rFonts w:ascii="Microsoft JhengHei" w:eastAsia="Microsoft JhengHei" w:hAnsi="Microsoft JhengHei"/>
          <w:spacing w:val="-3"/>
        </w:rPr>
        <w:t>Find employee who live in the same city as their company city.</w:t>
      </w:r>
    </w:p>
    <w:p w14:paraId="77A2CCF0" w14:textId="77777777" w:rsidR="00400E36" w:rsidRPr="00A73669" w:rsidRDefault="00512656">
      <w:pPr>
        <w:pStyle w:val="BodyText"/>
        <w:spacing w:before="1"/>
        <w:ind w:left="28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/>
        </w:rPr>
        <w:t>Change</w:t>
      </w:r>
      <w:r w:rsidRPr="00A73669">
        <w:rPr>
          <w:rFonts w:ascii="Microsoft JhengHei" w:eastAsia="Microsoft JhengHei" w:hAnsi="Microsoft JhengHei"/>
          <w:spacing w:val="-4"/>
        </w:rPr>
        <w:t xml:space="preserve"> </w:t>
      </w:r>
      <w:r w:rsidRPr="00A73669">
        <w:rPr>
          <w:rFonts w:ascii="Microsoft JhengHei" w:eastAsia="Microsoft JhengHei" w:hAnsi="Microsoft JhengHei"/>
        </w:rPr>
        <w:t>the</w:t>
      </w:r>
      <w:r w:rsidRPr="00A73669">
        <w:rPr>
          <w:rFonts w:ascii="Microsoft JhengHei" w:eastAsia="Microsoft JhengHei" w:hAnsi="Microsoft JhengHei"/>
          <w:spacing w:val="-3"/>
        </w:rPr>
        <w:t xml:space="preserve"> </w:t>
      </w:r>
      <w:r w:rsidRPr="00A73669">
        <w:rPr>
          <w:rFonts w:ascii="Microsoft JhengHei" w:eastAsia="Microsoft JhengHei" w:hAnsi="Microsoft JhengHei"/>
        </w:rPr>
        <w:t>city</w:t>
      </w:r>
      <w:r w:rsidRPr="00A73669">
        <w:rPr>
          <w:rFonts w:ascii="Microsoft JhengHei" w:eastAsia="Microsoft JhengHei" w:hAnsi="Microsoft JhengHei"/>
          <w:spacing w:val="-2"/>
        </w:rPr>
        <w:t xml:space="preserve"> </w:t>
      </w:r>
      <w:r w:rsidRPr="00A73669">
        <w:rPr>
          <w:rFonts w:ascii="Microsoft JhengHei" w:eastAsia="Microsoft JhengHei" w:hAnsi="Microsoft JhengHei"/>
        </w:rPr>
        <w:t>of city</w:t>
      </w:r>
      <w:r w:rsidRPr="00A73669">
        <w:rPr>
          <w:rFonts w:ascii="Microsoft JhengHei" w:eastAsia="Microsoft JhengHei" w:hAnsi="Microsoft JhengHei"/>
          <w:spacing w:val="-1"/>
        </w:rPr>
        <w:t xml:space="preserve"> </w:t>
      </w:r>
      <w:r w:rsidRPr="00A73669">
        <w:rPr>
          <w:rFonts w:ascii="Microsoft JhengHei" w:eastAsia="Microsoft JhengHei" w:hAnsi="Microsoft JhengHei"/>
        </w:rPr>
        <w:t>bank</w:t>
      </w:r>
      <w:r w:rsidRPr="00A73669">
        <w:rPr>
          <w:rFonts w:ascii="Microsoft JhengHei" w:eastAsia="Microsoft JhengHei" w:hAnsi="Microsoft JhengHei"/>
          <w:spacing w:val="-4"/>
        </w:rPr>
        <w:t xml:space="preserve"> </w:t>
      </w:r>
      <w:r w:rsidRPr="00A73669">
        <w:rPr>
          <w:rFonts w:ascii="Microsoft JhengHei" w:eastAsia="Microsoft JhengHei" w:hAnsi="Microsoft JhengHei"/>
        </w:rPr>
        <w:t>to</w:t>
      </w:r>
      <w:r w:rsidRPr="00A73669">
        <w:rPr>
          <w:rFonts w:ascii="Microsoft JhengHei" w:eastAsia="Microsoft JhengHei" w:hAnsi="Microsoft JhengHei"/>
          <w:spacing w:val="-1"/>
        </w:rPr>
        <w:t xml:space="preserve"> </w:t>
      </w:r>
      <w:r w:rsidRPr="00A73669">
        <w:rPr>
          <w:rFonts w:ascii="Microsoft JhengHei" w:eastAsia="Microsoft JhengHei" w:hAnsi="Microsoft JhengHei"/>
        </w:rPr>
        <w:t>Delhi.</w:t>
      </w:r>
    </w:p>
    <w:p w14:paraId="3B9D1C15" w14:textId="77777777" w:rsidR="00400E36" w:rsidRPr="00A73669" w:rsidRDefault="00512656">
      <w:pPr>
        <w:pStyle w:val="BodyText"/>
        <w:spacing w:line="252" w:lineRule="exact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</w:rPr>
        <w:t>Ans.</w:t>
      </w:r>
    </w:p>
    <w:p w14:paraId="154B2613" w14:textId="77777777" w:rsidR="00400E36" w:rsidRPr="00A73669" w:rsidRDefault="00512656">
      <w:pPr>
        <w:pStyle w:val="ListParagraph"/>
        <w:numPr>
          <w:ilvl w:val="0"/>
          <w:numId w:val="39"/>
        </w:numPr>
        <w:tabs>
          <w:tab w:val="left" w:pos="797"/>
        </w:tabs>
        <w:spacing w:before="1"/>
        <w:ind w:hanging="217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>Find</w:t>
      </w:r>
      <w:r w:rsidRPr="00A73669">
        <w:rPr>
          <w:rFonts w:ascii="Microsoft JhengHei" w:eastAsia="Microsoft JhengHei" w:hAnsi="Microsoft JhengHei" w:cs="Times New Roman"/>
          <w:b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the</w:t>
      </w:r>
      <w:r w:rsidRPr="00A73669">
        <w:rPr>
          <w:rFonts w:ascii="Microsoft JhengHei" w:eastAsia="Microsoft JhengHei" w:hAnsi="Microsoft JhengHei" w:cs="Times New Roman"/>
          <w:b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names</w:t>
      </w:r>
      <w:r w:rsidRPr="00A73669">
        <w:rPr>
          <w:rFonts w:ascii="Microsoft JhengHei" w:eastAsia="Microsoft JhengHei" w:hAnsi="Microsoft JhengHei" w:cs="Times New Roman"/>
          <w:b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of</w:t>
      </w:r>
      <w:r w:rsidRPr="00A73669">
        <w:rPr>
          <w:rFonts w:ascii="Microsoft JhengHei" w:eastAsia="Microsoft JhengHei" w:hAnsi="Microsoft JhengHei" w:cs="Times New Roman"/>
          <w:b/>
          <w:spacing w:val="1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all</w:t>
      </w:r>
      <w:r w:rsidRPr="00A73669">
        <w:rPr>
          <w:rFonts w:ascii="Microsoft JhengHei" w:eastAsia="Microsoft JhengHei" w:hAnsi="Microsoft JhengHei" w:cs="Times New Roman"/>
          <w:b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employees</w:t>
      </w:r>
      <w:r w:rsidRPr="00A73669">
        <w:rPr>
          <w:rFonts w:ascii="Microsoft JhengHei" w:eastAsia="Microsoft JhengHei" w:hAnsi="Microsoft JhengHei" w:cs="Times New Roman"/>
          <w:b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who work</w:t>
      </w:r>
      <w:r w:rsidRPr="00A73669">
        <w:rPr>
          <w:rFonts w:ascii="Microsoft JhengHei" w:eastAsia="Microsoft JhengHei" w:hAnsi="Microsoft JhengHei" w:cs="Times New Roman"/>
          <w:b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for</w:t>
      </w:r>
      <w:r w:rsidRPr="00A73669">
        <w:rPr>
          <w:rFonts w:ascii="Microsoft JhengHei" w:eastAsia="Microsoft JhengHei" w:hAnsi="Microsoft JhengHei" w:cs="Times New Roman"/>
          <w:b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'City</w:t>
      </w:r>
      <w:r w:rsidRPr="00A73669">
        <w:rPr>
          <w:rFonts w:ascii="Microsoft JhengHei" w:eastAsia="Microsoft JhengHei" w:hAnsi="Microsoft JhengHei" w:cs="Times New Roman"/>
          <w:b/>
          <w:spacing w:val="4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Bank':</w:t>
      </w:r>
    </w:p>
    <w:p w14:paraId="7F007593" w14:textId="77777777" w:rsidR="00400E36" w:rsidRPr="00A73669" w:rsidRDefault="00512656">
      <w:pPr>
        <w:pStyle w:val="BodyText"/>
        <w:ind w:left="724" w:right="7708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SELECT E-n</w:t>
      </w:r>
    </w:p>
    <w:p w14:paraId="4FAB7DF7" w14:textId="77777777" w:rsidR="00400E36" w:rsidRPr="00A73669" w:rsidRDefault="00512656">
      <w:pPr>
        <w:pStyle w:val="BodyText"/>
        <w:ind w:left="724" w:right="7708"/>
        <w:rPr>
          <w:rFonts w:ascii="Microsoft JhengHei" w:eastAsia="Microsoft JhengHei" w:hAnsi="Microsoft JhengHei" w:cs="Times New Roman"/>
          <w:b w:val="0"/>
          <w:bCs w:val="0"/>
        </w:rPr>
      </w:pP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ame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FROM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WORK'S</w:t>
      </w:r>
    </w:p>
    <w:p w14:paraId="010C466C" w14:textId="77777777" w:rsidR="00400E36" w:rsidRPr="00A73669" w:rsidRDefault="00512656">
      <w:pPr>
        <w:pStyle w:val="BodyText"/>
        <w:ind w:left="724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WHERE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company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name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=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'City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Bank';</w:t>
      </w:r>
    </w:p>
    <w:p w14:paraId="4EF660F8" w14:textId="77777777" w:rsidR="00400E36" w:rsidRPr="00A73669" w:rsidRDefault="00400E36">
      <w:pPr>
        <w:pStyle w:val="BodyText"/>
        <w:spacing w:before="8"/>
        <w:ind w:left="0"/>
        <w:rPr>
          <w:rFonts w:ascii="Microsoft JhengHei" w:eastAsia="Microsoft JhengHei" w:hAnsi="Microsoft JhengHei" w:cs="Times New Roman"/>
        </w:rPr>
      </w:pPr>
    </w:p>
    <w:p w14:paraId="5CF2EBBA" w14:textId="77777777" w:rsidR="00400E36" w:rsidRPr="00A73669" w:rsidRDefault="00512656">
      <w:pPr>
        <w:pStyle w:val="ListParagraph"/>
        <w:numPr>
          <w:ilvl w:val="0"/>
          <w:numId w:val="39"/>
        </w:numPr>
        <w:tabs>
          <w:tab w:val="left" w:pos="797"/>
        </w:tabs>
        <w:ind w:left="580" w:right="673" w:firstLine="0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lastRenderedPageBreak/>
        <w:t>Find</w:t>
      </w:r>
      <w:r w:rsidRPr="00A73669">
        <w:rPr>
          <w:rFonts w:ascii="Microsoft JhengHei" w:eastAsia="Microsoft JhengHei" w:hAnsi="Microsoft JhengHei" w:cs="Times New Roman"/>
          <w:b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the</w:t>
      </w:r>
      <w:r w:rsidRPr="00A73669">
        <w:rPr>
          <w:rFonts w:ascii="Microsoft JhengHei" w:eastAsia="Microsoft JhengHei" w:hAnsi="Microsoft JhengHei" w:cs="Times New Roman"/>
          <w:b/>
          <w:spacing w:val="-4"/>
        </w:rPr>
        <w:t xml:space="preserve"> </w:t>
      </w:r>
      <w:proofErr w:type="gramStart"/>
      <w:r w:rsidRPr="00A73669">
        <w:rPr>
          <w:rFonts w:ascii="Microsoft JhengHei" w:eastAsia="Microsoft JhengHei" w:hAnsi="Microsoft JhengHei" w:cs="Times New Roman"/>
          <w:b/>
        </w:rPr>
        <w:t>employee</w:t>
      </w:r>
      <w:proofErr w:type="gramEnd"/>
      <w:r w:rsidRPr="00A73669">
        <w:rPr>
          <w:rFonts w:ascii="Microsoft JhengHei" w:eastAsia="Microsoft JhengHei" w:hAnsi="Microsoft JhengHei" w:cs="Times New Roman"/>
          <w:b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name</w:t>
      </w:r>
      <w:r w:rsidRPr="00A73669">
        <w:rPr>
          <w:rFonts w:ascii="Microsoft JhengHei" w:eastAsia="Microsoft JhengHei" w:hAnsi="Microsoft JhengHei" w:cs="Times New Roman"/>
          <w:b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and</w:t>
      </w:r>
      <w:r w:rsidRPr="00A73669">
        <w:rPr>
          <w:rFonts w:ascii="Microsoft JhengHei" w:eastAsia="Microsoft JhengHei" w:hAnsi="Microsoft JhengHei" w:cs="Times New Roman"/>
          <w:b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company</w:t>
      </w:r>
      <w:r w:rsidRPr="00A73669">
        <w:rPr>
          <w:rFonts w:ascii="Microsoft JhengHei" w:eastAsia="Microsoft JhengHei" w:hAnsi="Microsoft JhengHei" w:cs="Times New Roman"/>
          <w:b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names</w:t>
      </w:r>
      <w:r w:rsidRPr="00A73669">
        <w:rPr>
          <w:rFonts w:ascii="Microsoft JhengHei" w:eastAsia="Microsoft JhengHei" w:hAnsi="Microsoft JhengHei" w:cs="Times New Roman"/>
          <w:b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of</w:t>
      </w:r>
      <w:r w:rsidRPr="00A73669">
        <w:rPr>
          <w:rFonts w:ascii="Microsoft JhengHei" w:eastAsia="Microsoft JhengHei" w:hAnsi="Microsoft JhengHei" w:cs="Times New Roman"/>
          <w:b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all</w:t>
      </w:r>
      <w:r w:rsidRPr="00A73669">
        <w:rPr>
          <w:rFonts w:ascii="Microsoft JhengHei" w:eastAsia="Microsoft JhengHei" w:hAnsi="Microsoft JhengHei" w:cs="Times New Roman"/>
          <w:b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employees</w:t>
      </w:r>
      <w:r w:rsidRPr="00A73669">
        <w:rPr>
          <w:rFonts w:ascii="Microsoft JhengHei" w:eastAsia="Microsoft JhengHei" w:hAnsi="Microsoft JhengHei" w:cs="Times New Roman"/>
          <w:b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sorted</w:t>
      </w:r>
      <w:r w:rsidRPr="00A73669">
        <w:rPr>
          <w:rFonts w:ascii="Microsoft JhengHei" w:eastAsia="Microsoft JhengHei" w:hAnsi="Microsoft JhengHei" w:cs="Times New Roman"/>
          <w:b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in</w:t>
      </w:r>
      <w:r w:rsidRPr="00A73669">
        <w:rPr>
          <w:rFonts w:ascii="Microsoft JhengHei" w:eastAsia="Microsoft JhengHei" w:hAnsi="Microsoft JhengHei" w:cs="Times New Roman"/>
          <w:b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ascending</w:t>
      </w:r>
      <w:r w:rsidRPr="00A73669">
        <w:rPr>
          <w:rFonts w:ascii="Microsoft JhengHei" w:eastAsia="Microsoft JhengHei" w:hAnsi="Microsoft JhengHei" w:cs="Times New Roman"/>
          <w:b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order</w:t>
      </w:r>
      <w:r w:rsidRPr="00A73669">
        <w:rPr>
          <w:rFonts w:ascii="Microsoft JhengHei" w:eastAsia="Microsoft JhengHei" w:hAnsi="Microsoft JhengHei" w:cs="Times New Roman"/>
          <w:b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of</w:t>
      </w:r>
      <w:r w:rsidRPr="00A73669">
        <w:rPr>
          <w:rFonts w:ascii="Microsoft JhengHei" w:eastAsia="Microsoft JhengHei" w:hAnsi="Microsoft JhengHei" w:cs="Times New Roman"/>
          <w:b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company</w:t>
      </w:r>
      <w:r w:rsidRPr="00A73669">
        <w:rPr>
          <w:rFonts w:ascii="Microsoft JhengHei" w:eastAsia="Microsoft JhengHei" w:hAnsi="Microsoft JhengHei" w:cs="Times New Roman"/>
          <w:b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name</w:t>
      </w:r>
      <w:r w:rsidRPr="00A73669">
        <w:rPr>
          <w:rFonts w:ascii="Microsoft JhengHei" w:eastAsia="Microsoft JhengHei" w:hAnsi="Microsoft JhengHei" w:cs="Times New Roman"/>
          <w:b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&amp;</w:t>
      </w:r>
      <w:r w:rsidRPr="00A73669">
        <w:rPr>
          <w:rFonts w:ascii="Microsoft JhengHei" w:eastAsia="Microsoft JhengHei" w:hAnsi="Microsoft JhengHei" w:cs="Times New Roman"/>
          <w:b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descending</w:t>
      </w:r>
      <w:r w:rsidRPr="00A73669">
        <w:rPr>
          <w:rFonts w:ascii="Microsoft JhengHei" w:eastAsia="Microsoft JhengHei" w:hAnsi="Microsoft JhengHei" w:cs="Times New Roman"/>
          <w:b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order</w:t>
      </w:r>
      <w:r w:rsidRPr="00A73669">
        <w:rPr>
          <w:rFonts w:ascii="Microsoft JhengHei" w:eastAsia="Microsoft JhengHei" w:hAnsi="Microsoft JhengHei" w:cs="Times New Roman"/>
          <w:b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of</w:t>
      </w:r>
      <w:r w:rsidRPr="00A73669">
        <w:rPr>
          <w:rFonts w:ascii="Microsoft JhengHei" w:eastAsia="Microsoft JhengHei" w:hAnsi="Microsoft JhengHei" w:cs="Times New Roman"/>
          <w:b/>
          <w:spacing w:val="5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employee</w:t>
      </w:r>
      <w:r w:rsidRPr="00A73669">
        <w:rPr>
          <w:rFonts w:ascii="Microsoft JhengHei" w:eastAsia="Microsoft JhengHei" w:hAnsi="Microsoft JhengHei" w:cs="Times New Roman"/>
          <w:b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names</w:t>
      </w:r>
      <w:r w:rsidRPr="00A73669">
        <w:rPr>
          <w:rFonts w:ascii="Microsoft JhengHei" w:eastAsia="Microsoft JhengHei" w:hAnsi="Microsoft JhengHei" w:cs="Times New Roman"/>
          <w:b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of that</w:t>
      </w:r>
      <w:r w:rsidRPr="00A73669">
        <w:rPr>
          <w:rFonts w:ascii="Microsoft JhengHei" w:eastAsia="Microsoft JhengHei" w:hAnsi="Microsoft JhengHei" w:cs="Times New Roman"/>
          <w:b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/>
        </w:rPr>
        <w:t>company:</w:t>
      </w:r>
    </w:p>
    <w:p w14:paraId="6E4A1782" w14:textId="77777777" w:rsidR="00400E36" w:rsidRPr="00A73669" w:rsidRDefault="00512656">
      <w:pPr>
        <w:pStyle w:val="BodyText"/>
        <w:spacing w:before="1"/>
        <w:ind w:left="724" w:right="6197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SELECT E-name, company name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FROM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WORK'S</w:t>
      </w:r>
    </w:p>
    <w:p w14:paraId="2B74C75F" w14:textId="77777777" w:rsidR="00400E36" w:rsidRPr="00A73669" w:rsidRDefault="00512656">
      <w:pPr>
        <w:pStyle w:val="BodyText"/>
        <w:spacing w:before="1"/>
        <w:ind w:left="724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ORDER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BY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company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name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ASC,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E-name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DESC;</w:t>
      </w:r>
    </w:p>
    <w:p w14:paraId="3A1145C7" w14:textId="77777777" w:rsidR="00400E36" w:rsidRPr="00A73669" w:rsidRDefault="00400E36">
      <w:pPr>
        <w:pStyle w:val="BodyText"/>
        <w:ind w:left="0"/>
        <w:rPr>
          <w:rFonts w:ascii="Microsoft JhengHei" w:eastAsia="Microsoft JhengHei" w:hAnsi="Microsoft JhengHei" w:cs="Times New Roman"/>
        </w:rPr>
      </w:pPr>
    </w:p>
    <w:p w14:paraId="43AEBAF6" w14:textId="77777777" w:rsidR="00400E36" w:rsidRPr="00A73669" w:rsidRDefault="00512656">
      <w:pPr>
        <w:pStyle w:val="ListParagraph"/>
        <w:numPr>
          <w:ilvl w:val="0"/>
          <w:numId w:val="39"/>
        </w:numPr>
        <w:tabs>
          <w:tab w:val="left" w:pos="797"/>
        </w:tabs>
        <w:ind w:left="724" w:right="3220" w:hanging="144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>Find employees who live in the same city as their company city:</w:t>
      </w:r>
      <w:r w:rsidRPr="00A73669">
        <w:rPr>
          <w:rFonts w:ascii="Microsoft JhengHei" w:eastAsia="Microsoft JhengHei" w:hAnsi="Microsoft JhengHei" w:cs="Times New Roman"/>
          <w:b/>
          <w:spacing w:val="-47"/>
        </w:rPr>
        <w:t xml:space="preserve"> </w:t>
      </w:r>
    </w:p>
    <w:p w14:paraId="214736C7" w14:textId="77777777" w:rsidR="00400E36" w:rsidRPr="00A73669" w:rsidRDefault="00512656">
      <w:pPr>
        <w:pStyle w:val="ListParagraph"/>
        <w:tabs>
          <w:tab w:val="left" w:pos="797"/>
        </w:tabs>
        <w:ind w:right="3220" w:firstLine="0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</w:rPr>
        <w:t>SELECT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E.E-name</w:t>
      </w:r>
    </w:p>
    <w:p w14:paraId="440D27BD" w14:textId="77777777" w:rsidR="00400E36" w:rsidRPr="00A73669" w:rsidRDefault="00512656">
      <w:pPr>
        <w:pStyle w:val="BodyText"/>
        <w:spacing w:before="1"/>
        <w:ind w:left="724"/>
        <w:rPr>
          <w:rFonts w:ascii="Microsoft JhengHei" w:eastAsia="Microsoft JhengHei" w:hAnsi="Microsoft JhengHei" w:cs="Times New Roman"/>
          <w:b w:val="0"/>
        </w:rPr>
      </w:pPr>
      <w:r w:rsidRPr="00A73669">
        <w:rPr>
          <w:rFonts w:ascii="Microsoft JhengHei" w:eastAsia="Microsoft JhengHei" w:hAnsi="Microsoft JhengHei" w:cs="Times New Roman"/>
          <w:b w:val="0"/>
        </w:rPr>
        <w:t>FROM Employee</w:t>
      </w:r>
      <w:r w:rsidRPr="00A73669">
        <w:rPr>
          <w:rFonts w:ascii="Microsoft JhengHei" w:eastAsia="Microsoft JhengHei" w:hAnsi="Microsoft JhengHei" w:cs="Times New Roman"/>
          <w:b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</w:rPr>
        <w:t>E</w:t>
      </w:r>
    </w:p>
    <w:p w14:paraId="47BA6762" w14:textId="77777777" w:rsidR="00400E36" w:rsidRPr="00A73669" w:rsidRDefault="00512656">
      <w:pPr>
        <w:pStyle w:val="BodyText"/>
        <w:ind w:left="724"/>
        <w:rPr>
          <w:rFonts w:ascii="Microsoft JhengHei" w:eastAsia="Microsoft JhengHei" w:hAnsi="Microsoft JhengHei" w:cs="Times New Roman"/>
          <w:b w:val="0"/>
        </w:rPr>
      </w:pPr>
      <w:r w:rsidRPr="00A73669">
        <w:rPr>
          <w:rFonts w:ascii="Microsoft JhengHei" w:eastAsia="Microsoft JhengHei" w:hAnsi="Microsoft JhengHei" w:cs="Times New Roman"/>
          <w:b w:val="0"/>
        </w:rPr>
        <w:t>JOIN</w:t>
      </w:r>
      <w:r w:rsidRPr="00A73669">
        <w:rPr>
          <w:rFonts w:ascii="Microsoft JhengHei" w:eastAsia="Microsoft JhengHei" w:hAnsi="Microsoft JhengHei" w:cs="Times New Roman"/>
          <w:b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</w:rPr>
        <w:t>WORK'S W</w:t>
      </w:r>
      <w:r w:rsidRPr="00A73669">
        <w:rPr>
          <w:rFonts w:ascii="Microsoft JhengHei" w:eastAsia="Microsoft JhengHei" w:hAnsi="Microsoft JhengHei" w:cs="Times New Roman"/>
          <w:b w:val="0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</w:rPr>
        <w:t>ON</w:t>
      </w:r>
      <w:r w:rsidRPr="00A73669">
        <w:rPr>
          <w:rFonts w:ascii="Microsoft JhengHei" w:eastAsia="Microsoft JhengHei" w:hAnsi="Microsoft JhengHei" w:cs="Times New Roman"/>
          <w:b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</w:rPr>
        <w:t>E.E-name</w:t>
      </w:r>
      <w:r w:rsidRPr="00A73669">
        <w:rPr>
          <w:rFonts w:ascii="Microsoft JhengHei" w:eastAsia="Microsoft JhengHei" w:hAnsi="Microsoft JhengHei" w:cs="Times New Roman"/>
          <w:b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</w:rPr>
        <w:t>=</w:t>
      </w:r>
      <w:r w:rsidRPr="00A73669">
        <w:rPr>
          <w:rFonts w:ascii="Microsoft JhengHei" w:eastAsia="Microsoft JhengHei" w:hAnsi="Microsoft JhengHei" w:cs="Times New Roman"/>
          <w:b w:val="0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</w:rPr>
        <w:t>W.E-name</w:t>
      </w:r>
    </w:p>
    <w:p w14:paraId="551CFFC1" w14:textId="77777777" w:rsidR="00400E36" w:rsidRPr="00A73669" w:rsidRDefault="00512656">
      <w:pPr>
        <w:pStyle w:val="BodyText"/>
        <w:spacing w:before="1"/>
        <w:ind w:left="724" w:right="3135"/>
        <w:rPr>
          <w:rFonts w:ascii="Microsoft JhengHei" w:eastAsia="Microsoft JhengHei" w:hAnsi="Microsoft JhengHei" w:cs="Times New Roman"/>
          <w:b w:val="0"/>
        </w:rPr>
      </w:pPr>
      <w:r w:rsidRPr="00A73669">
        <w:rPr>
          <w:rFonts w:ascii="Microsoft JhengHei" w:eastAsia="Microsoft JhengHei" w:hAnsi="Microsoft JhengHei" w:cs="Times New Roman"/>
          <w:b w:val="0"/>
        </w:rPr>
        <w:t xml:space="preserve">JOIN COMPANY C ON </w:t>
      </w:r>
      <w:proofErr w:type="spellStart"/>
      <w:proofErr w:type="gramStart"/>
      <w:r w:rsidRPr="00A73669">
        <w:rPr>
          <w:rFonts w:ascii="Microsoft JhengHei" w:eastAsia="Microsoft JhengHei" w:hAnsi="Microsoft JhengHei" w:cs="Times New Roman"/>
          <w:b w:val="0"/>
        </w:rPr>
        <w:t>W.company</w:t>
      </w:r>
      <w:proofErr w:type="spellEnd"/>
      <w:proofErr w:type="gramEnd"/>
      <w:r w:rsidRPr="00A73669">
        <w:rPr>
          <w:rFonts w:ascii="Microsoft JhengHei" w:eastAsia="Microsoft JhengHei" w:hAnsi="Microsoft JhengHei" w:cs="Times New Roman"/>
          <w:b w:val="0"/>
        </w:rPr>
        <w:t xml:space="preserve"> name =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</w:rPr>
        <w:t>C.company</w:t>
      </w:r>
      <w:proofErr w:type="spellEnd"/>
      <w:r w:rsidRPr="00A73669">
        <w:rPr>
          <w:rFonts w:ascii="Microsoft JhengHei" w:eastAsia="Microsoft JhengHei" w:hAnsi="Microsoft JhengHei" w:cs="Times New Roman"/>
          <w:b w:val="0"/>
        </w:rPr>
        <w:t xml:space="preserve"> name</w:t>
      </w:r>
      <w:r w:rsidRPr="00A73669">
        <w:rPr>
          <w:rFonts w:ascii="Microsoft JhengHei" w:eastAsia="Microsoft JhengHei" w:hAnsi="Microsoft JhengHei" w:cs="Times New Roman"/>
          <w:b w:val="0"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</w:rPr>
        <w:t xml:space="preserve">WHERE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</w:rPr>
        <w:t>E.city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</w:rPr>
        <w:t>=</w:t>
      </w:r>
      <w:r w:rsidRPr="00A73669">
        <w:rPr>
          <w:rFonts w:ascii="Microsoft JhengHei" w:eastAsia="Microsoft JhengHei" w:hAnsi="Microsoft JhengHei" w:cs="Times New Roman"/>
          <w:b w:val="0"/>
          <w:spacing w:val="3"/>
        </w:rPr>
        <w:t xml:space="preserve">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</w:rPr>
        <w:t>C.city</w:t>
      </w:r>
      <w:proofErr w:type="spellEnd"/>
      <w:r w:rsidRPr="00A73669">
        <w:rPr>
          <w:rFonts w:ascii="Microsoft JhengHei" w:eastAsia="Microsoft JhengHei" w:hAnsi="Microsoft JhengHei" w:cs="Times New Roman"/>
          <w:b w:val="0"/>
        </w:rPr>
        <w:t>;</w:t>
      </w:r>
    </w:p>
    <w:p w14:paraId="548C7132" w14:textId="77777777" w:rsidR="00400E36" w:rsidRPr="00A73669" w:rsidRDefault="00400E36">
      <w:pPr>
        <w:pStyle w:val="BodyText"/>
        <w:spacing w:before="1"/>
        <w:ind w:left="0"/>
        <w:rPr>
          <w:rFonts w:ascii="Microsoft JhengHei" w:eastAsia="Microsoft JhengHei" w:hAnsi="Microsoft JhengHei" w:cs="Times New Roman"/>
        </w:rPr>
      </w:pPr>
    </w:p>
    <w:p w14:paraId="2ADF5C17" w14:textId="77777777" w:rsidR="00400E36" w:rsidRPr="00A73669" w:rsidRDefault="00512656">
      <w:pPr>
        <w:pStyle w:val="ListParagraph"/>
        <w:numPr>
          <w:ilvl w:val="0"/>
          <w:numId w:val="39"/>
        </w:numPr>
        <w:tabs>
          <w:tab w:val="left" w:pos="797"/>
        </w:tabs>
        <w:ind w:left="724" w:right="5540" w:hanging="144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/>
        </w:rPr>
        <w:t>Change the city of 'City Bank' to Delhi:</w:t>
      </w:r>
      <w:r w:rsidRPr="00A73669">
        <w:rPr>
          <w:rFonts w:ascii="Microsoft JhengHei" w:eastAsia="Microsoft JhengHei" w:hAnsi="Microsoft JhengHei" w:cs="Times New Roman"/>
          <w:b/>
          <w:spacing w:val="-47"/>
        </w:rPr>
        <w:t xml:space="preserve"> </w:t>
      </w:r>
    </w:p>
    <w:p w14:paraId="55DC986D" w14:textId="77777777" w:rsidR="00400E36" w:rsidRPr="00A73669" w:rsidRDefault="00512656">
      <w:pPr>
        <w:pStyle w:val="ListParagraph"/>
        <w:tabs>
          <w:tab w:val="left" w:pos="797"/>
        </w:tabs>
        <w:ind w:right="5540" w:firstLine="0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Cs/>
        </w:rPr>
        <w:t>UPDATE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COMPANY</w:t>
      </w:r>
    </w:p>
    <w:p w14:paraId="0AD05EAC" w14:textId="77777777" w:rsidR="00400E36" w:rsidRPr="00A73669" w:rsidRDefault="00512656">
      <w:pPr>
        <w:pStyle w:val="BodyText"/>
        <w:ind w:left="724"/>
        <w:rPr>
          <w:rFonts w:ascii="Microsoft JhengHei" w:eastAsia="Microsoft JhengHei" w:hAnsi="Microsoft JhengHei" w:cs="Times New Roman"/>
          <w:b w:val="0"/>
        </w:rPr>
      </w:pPr>
      <w:r w:rsidRPr="00A73669">
        <w:rPr>
          <w:rFonts w:ascii="Microsoft JhengHei" w:eastAsia="Microsoft JhengHei" w:hAnsi="Microsoft JhengHei" w:cs="Times New Roman"/>
          <w:b w:val="0"/>
        </w:rPr>
        <w:t>SET</w:t>
      </w:r>
      <w:r w:rsidRPr="00A73669">
        <w:rPr>
          <w:rFonts w:ascii="Microsoft JhengHei" w:eastAsia="Microsoft JhengHei" w:hAnsi="Microsoft JhengHei" w:cs="Times New Roman"/>
          <w:b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</w:rPr>
        <w:t>city</w:t>
      </w:r>
      <w:r w:rsidRPr="00A73669">
        <w:rPr>
          <w:rFonts w:ascii="Microsoft JhengHei" w:eastAsia="Microsoft JhengHei" w:hAnsi="Microsoft JhengHei" w:cs="Times New Roman"/>
          <w:b w:val="0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</w:rPr>
        <w:t>=</w:t>
      </w:r>
      <w:r w:rsidRPr="00A73669">
        <w:rPr>
          <w:rFonts w:ascii="Microsoft JhengHei" w:eastAsia="Microsoft JhengHei" w:hAnsi="Microsoft JhengHei" w:cs="Times New Roman"/>
          <w:b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</w:rPr>
        <w:t>'Delhi'</w:t>
      </w:r>
    </w:p>
    <w:p w14:paraId="76CCB47D" w14:textId="77777777" w:rsidR="00400E36" w:rsidRPr="00A73669" w:rsidRDefault="00512656">
      <w:pPr>
        <w:pStyle w:val="BodyText"/>
        <w:spacing w:before="1"/>
        <w:ind w:left="724"/>
        <w:rPr>
          <w:rFonts w:ascii="Microsoft JhengHei" w:eastAsia="Microsoft JhengHei" w:hAnsi="Microsoft JhengHei" w:cs="Times New Roman"/>
          <w:b w:val="0"/>
        </w:rPr>
      </w:pPr>
      <w:r w:rsidRPr="00A73669">
        <w:rPr>
          <w:rFonts w:ascii="Microsoft JhengHei" w:eastAsia="Microsoft JhengHei" w:hAnsi="Microsoft JhengHei" w:cs="Times New Roman"/>
          <w:b w:val="0"/>
        </w:rPr>
        <w:t>WHERE</w:t>
      </w:r>
      <w:r w:rsidRPr="00A73669">
        <w:rPr>
          <w:rFonts w:ascii="Microsoft JhengHei" w:eastAsia="Microsoft JhengHei" w:hAnsi="Microsoft JhengHei" w:cs="Times New Roman"/>
          <w:b w:val="0"/>
          <w:spacing w:val="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</w:rPr>
        <w:t>company</w:t>
      </w:r>
      <w:r w:rsidRPr="00A73669">
        <w:rPr>
          <w:rFonts w:ascii="Microsoft JhengHei" w:eastAsia="Microsoft JhengHei" w:hAnsi="Microsoft JhengHei" w:cs="Times New Roman"/>
          <w:b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</w:rPr>
        <w:t>name</w:t>
      </w:r>
      <w:r w:rsidRPr="00A73669">
        <w:rPr>
          <w:rFonts w:ascii="Microsoft JhengHei" w:eastAsia="Microsoft JhengHei" w:hAnsi="Microsoft JhengHei" w:cs="Times New Roman"/>
          <w:b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</w:rPr>
        <w:t>=</w:t>
      </w:r>
      <w:r w:rsidRPr="00A73669">
        <w:rPr>
          <w:rFonts w:ascii="Microsoft JhengHei" w:eastAsia="Microsoft JhengHei" w:hAnsi="Microsoft JhengHei" w:cs="Times New Roman"/>
          <w:b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</w:rPr>
        <w:t>'City</w:t>
      </w:r>
      <w:r w:rsidRPr="00A73669">
        <w:rPr>
          <w:rFonts w:ascii="Microsoft JhengHei" w:eastAsia="Microsoft JhengHei" w:hAnsi="Microsoft JhengHei" w:cs="Times New Roman"/>
          <w:b w:val="0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</w:rPr>
        <w:t>Bank';</w:t>
      </w:r>
    </w:p>
    <w:p w14:paraId="26350E9B" w14:textId="77777777" w:rsidR="00400E36" w:rsidRPr="00A73669" w:rsidRDefault="00400E36">
      <w:pPr>
        <w:pStyle w:val="BodyText"/>
        <w:spacing w:before="5"/>
        <w:ind w:left="0"/>
        <w:rPr>
          <w:rFonts w:ascii="Microsoft JhengHei" w:eastAsia="Microsoft JhengHei" w:hAnsi="Microsoft JhengHei" w:cs="Times New Roman"/>
        </w:rPr>
      </w:pPr>
    </w:p>
    <w:p w14:paraId="5C7E1910" w14:textId="77777777" w:rsidR="00400E36" w:rsidRPr="00A73669" w:rsidRDefault="00512656">
      <w:pPr>
        <w:pStyle w:val="BodyText"/>
        <w:tabs>
          <w:tab w:val="left" w:pos="9636"/>
        </w:tabs>
        <w:spacing w:before="56"/>
        <w:ind w:left="551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  <w:spacing w:val="-2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Q2</w:t>
      </w:r>
      <w:r w:rsidRPr="00A73669">
        <w:rPr>
          <w:rFonts w:ascii="Microsoft JhengHei" w:eastAsia="Microsoft JhengHei" w:hAnsi="Microsoft JhengHei" w:cs="Times New Roman"/>
          <w:lang w:val="en-IN"/>
        </w:rPr>
        <w:t>6</w:t>
      </w:r>
      <w:r w:rsidRPr="00A73669">
        <w:rPr>
          <w:rFonts w:ascii="Microsoft JhengHei" w:eastAsia="Microsoft JhengHei" w:hAnsi="Microsoft JhengHei" w:cs="Times New Roman"/>
        </w:rPr>
        <w:t>.</w:t>
      </w:r>
      <w:r w:rsidRPr="00A73669">
        <w:rPr>
          <w:rFonts w:ascii="Microsoft JhengHei" w:eastAsia="Microsoft JhengHei" w:hAnsi="Microsoft JhengHei" w:cs="Times New Roman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EXPLAIN</w:t>
      </w:r>
      <w:r w:rsidRPr="00A73669">
        <w:rPr>
          <w:rFonts w:ascii="Microsoft JhengHei" w:eastAsia="Microsoft JhengHei" w:hAnsi="Microsoft JhengHei" w:cs="Times New Roman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DIFFERENT</w:t>
      </w:r>
      <w:r w:rsidRPr="00A73669">
        <w:rPr>
          <w:rFonts w:ascii="Microsoft JhengHei" w:eastAsia="Microsoft JhengHei" w:hAnsi="Microsoft JhengHei" w:cs="Times New Roman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TYPES</w:t>
      </w:r>
      <w:r w:rsidRPr="00A73669">
        <w:rPr>
          <w:rFonts w:ascii="Microsoft JhengHei" w:eastAsia="Microsoft JhengHei" w:hAnsi="Microsoft JhengHei" w:cs="Times New Roman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OF</w:t>
      </w:r>
      <w:r w:rsidRPr="00A73669">
        <w:rPr>
          <w:rFonts w:ascii="Microsoft JhengHei" w:eastAsia="Microsoft JhengHei" w:hAnsi="Microsoft JhengHei" w:cs="Times New Roman"/>
          <w:spacing w:val="-5"/>
        </w:rPr>
        <w:t xml:space="preserve"> </w:t>
      </w:r>
      <w:proofErr w:type="gramStart"/>
      <w:r w:rsidRPr="00A73669">
        <w:rPr>
          <w:rFonts w:ascii="Microsoft JhengHei" w:eastAsia="Microsoft JhengHei" w:hAnsi="Microsoft JhengHei" w:cs="Times New Roman"/>
        </w:rPr>
        <w:t>JOIN</w:t>
      </w:r>
      <w:proofErr w:type="gramEnd"/>
      <w:r w:rsidRPr="00A73669">
        <w:rPr>
          <w:rFonts w:ascii="Microsoft JhengHei" w:eastAsia="Microsoft JhengHei" w:hAnsi="Microsoft JhengHei" w:cs="Times New Roman"/>
        </w:rPr>
        <w:t>.</w:t>
      </w:r>
      <w:r w:rsidRPr="00A73669">
        <w:rPr>
          <w:rFonts w:ascii="Microsoft JhengHei" w:eastAsia="Microsoft JhengHei" w:hAnsi="Microsoft JhengHei" w:cs="Times New Roman"/>
        </w:rPr>
        <w:tab/>
      </w:r>
    </w:p>
    <w:p w14:paraId="6C9462F6" w14:textId="77777777" w:rsidR="00400E36" w:rsidRPr="00A73669" w:rsidRDefault="00512656">
      <w:pPr>
        <w:pStyle w:val="BodyText"/>
        <w:spacing w:line="266" w:lineRule="exact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</w:rPr>
        <w:t>Ans.</w:t>
      </w:r>
    </w:p>
    <w:p w14:paraId="13A563A4" w14:textId="77777777" w:rsidR="00400E36" w:rsidRPr="00A73669" w:rsidRDefault="00512656">
      <w:pPr>
        <w:pStyle w:val="ListParagraph"/>
        <w:numPr>
          <w:ilvl w:val="0"/>
          <w:numId w:val="40"/>
        </w:numPr>
        <w:tabs>
          <w:tab w:val="left" w:pos="797"/>
        </w:tabs>
        <w:ind w:right="300" w:firstLine="0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/>
        </w:rPr>
        <w:t xml:space="preserve">INNER </w:t>
      </w:r>
      <w:proofErr w:type="gramStart"/>
      <w:r w:rsidRPr="00A73669">
        <w:rPr>
          <w:rFonts w:ascii="Microsoft JhengHei" w:eastAsia="Microsoft JhengHei" w:hAnsi="Microsoft JhengHei" w:cs="Times New Roman"/>
          <w:b/>
        </w:rPr>
        <w:t>JOIN :</w:t>
      </w:r>
      <w:proofErr w:type="gramEnd"/>
      <w:r w:rsidRPr="00A73669">
        <w:rPr>
          <w:rFonts w:ascii="Microsoft JhengHei" w:eastAsia="Microsoft JhengHei" w:hAnsi="Microsoft JhengHei" w:cs="Times New Roman"/>
          <w:b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The INNER JOIN keyword selects records that have matching values in both tables.</w:t>
      </w:r>
      <w:r w:rsidRPr="00A73669">
        <w:rPr>
          <w:rFonts w:ascii="Microsoft JhengHei" w:eastAsia="Microsoft JhengHei" w:hAnsi="Microsoft JhengHei" w:cs="Times New Roman"/>
          <w:bCs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It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returns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only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rows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where</w:t>
      </w:r>
      <w:r w:rsidRPr="00A73669">
        <w:rPr>
          <w:rFonts w:ascii="Microsoft JhengHei" w:eastAsia="Microsoft JhengHei" w:hAnsi="Microsoft JhengHei" w:cs="Times New Roman"/>
          <w:bCs/>
          <w:spacing w:val="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there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is</w:t>
      </w:r>
      <w:r w:rsidRPr="00A73669">
        <w:rPr>
          <w:rFonts w:ascii="Microsoft JhengHei" w:eastAsia="Microsoft JhengHei" w:hAnsi="Microsoft JhengHei" w:cs="Times New Roman"/>
          <w:bCs/>
          <w:spacing w:val="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match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between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tables.</w:t>
      </w:r>
    </w:p>
    <w:p w14:paraId="4AEC5030" w14:textId="77777777" w:rsidR="00400E36" w:rsidRPr="00A73669" w:rsidRDefault="00512656">
      <w:pPr>
        <w:pStyle w:val="BodyText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</w:rPr>
        <w:t>Example:</w:t>
      </w:r>
    </w:p>
    <w:p w14:paraId="66CD1175" w14:textId="77777777" w:rsidR="00400E36" w:rsidRPr="00A73669" w:rsidRDefault="00512656">
      <w:pPr>
        <w:pStyle w:val="BodyText"/>
        <w:ind w:left="825" w:right="4320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 xml:space="preserve">SELECT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Orders.OrderID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</w:rPr>
        <w:t xml:space="preserve">,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Customers.CustomerName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  <w:spacing w:val="-48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FROM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Orders</w:t>
      </w:r>
    </w:p>
    <w:p w14:paraId="6423B568" w14:textId="77777777" w:rsidR="00400E36" w:rsidRPr="00A73669" w:rsidRDefault="00512656">
      <w:pPr>
        <w:pStyle w:val="BodyText"/>
        <w:ind w:left="825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INNER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6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JOIN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Customers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ON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Orders.CustomerID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=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Customers.CustomerID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</w:rPr>
        <w:t>;</w:t>
      </w:r>
    </w:p>
    <w:p w14:paraId="48F332F1" w14:textId="77777777" w:rsidR="00400E36" w:rsidRPr="00A73669" w:rsidRDefault="00512656">
      <w:pPr>
        <w:pStyle w:val="ListParagraph"/>
        <w:numPr>
          <w:ilvl w:val="0"/>
          <w:numId w:val="40"/>
        </w:numPr>
        <w:tabs>
          <w:tab w:val="left" w:pos="797"/>
        </w:tabs>
        <w:spacing w:before="1"/>
        <w:ind w:right="388" w:firstLine="0"/>
        <w:jc w:val="both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 xml:space="preserve">LEFT JOIN (or LEFT OUTER </w:t>
      </w:r>
      <w:proofErr w:type="gramStart"/>
      <w:r w:rsidRPr="00A73669">
        <w:rPr>
          <w:rFonts w:ascii="Microsoft JhengHei" w:eastAsia="Microsoft JhengHei" w:hAnsi="Microsoft JhengHei" w:cs="Times New Roman"/>
          <w:b/>
        </w:rPr>
        <w:t>JOIN :</w:t>
      </w:r>
      <w:proofErr w:type="gramEnd"/>
      <w:r w:rsidRPr="00A73669">
        <w:rPr>
          <w:rFonts w:ascii="Microsoft JhengHei" w:eastAsia="Microsoft JhengHei" w:hAnsi="Microsoft JhengHei" w:cs="Times New Roman"/>
          <w:b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The LEFT JOIN returns all records from the left table (Table A),</w:t>
      </w:r>
      <w:r w:rsidRPr="00A73669">
        <w:rPr>
          <w:rFonts w:ascii="Microsoft JhengHei" w:eastAsia="Microsoft JhengHei" w:hAnsi="Microsoft JhengHei" w:cs="Times New Roman"/>
          <w:bCs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and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matched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records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from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right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table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(Table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B).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If there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is</w:t>
      </w:r>
      <w:r w:rsidRPr="00A73669">
        <w:rPr>
          <w:rFonts w:ascii="Microsoft JhengHei" w:eastAsia="Microsoft JhengHei" w:hAnsi="Microsoft JhengHei" w:cs="Times New Roman"/>
          <w:bCs/>
          <w:spacing w:val="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no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match,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result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is</w:t>
      </w:r>
      <w:r w:rsidRPr="00A73669">
        <w:rPr>
          <w:rFonts w:ascii="Microsoft JhengHei" w:eastAsia="Microsoft JhengHei" w:hAnsi="Microsoft JhengHei" w:cs="Times New Roman"/>
          <w:bCs/>
          <w:spacing w:val="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NULL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on</w:t>
      </w:r>
      <w:r w:rsidRPr="00A73669">
        <w:rPr>
          <w:rFonts w:ascii="Microsoft JhengHei" w:eastAsia="Microsoft JhengHei" w:hAnsi="Microsoft JhengHei" w:cs="Times New Roman"/>
          <w:bCs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side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of the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right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table.</w:t>
      </w:r>
    </w:p>
    <w:p w14:paraId="34F6316D" w14:textId="77777777" w:rsidR="00400E36" w:rsidRPr="00A73669" w:rsidRDefault="00512656">
      <w:pPr>
        <w:pStyle w:val="BodyText"/>
        <w:jc w:val="both"/>
        <w:rPr>
          <w:rFonts w:ascii="Microsoft JhengHei" w:eastAsia="Microsoft JhengHei" w:hAnsi="Microsoft JhengHei" w:cs="Times New Roman"/>
        </w:rPr>
      </w:pPr>
      <w:proofErr w:type="gramStart"/>
      <w:r w:rsidRPr="00A73669">
        <w:rPr>
          <w:rFonts w:ascii="Microsoft JhengHei" w:eastAsia="Microsoft JhengHei" w:hAnsi="Microsoft JhengHei" w:cs="Times New Roman"/>
        </w:rPr>
        <w:t>Example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:</w:t>
      </w:r>
      <w:proofErr w:type="gramEnd"/>
    </w:p>
    <w:p w14:paraId="63D2EF53" w14:textId="77777777" w:rsidR="00400E36" w:rsidRPr="00A73669" w:rsidRDefault="00512656">
      <w:pPr>
        <w:pStyle w:val="BodyText"/>
        <w:ind w:left="825" w:right="4320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SELECT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10"/>
        </w:rPr>
        <w:t xml:space="preserve">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Customers.CustomerName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</w:rPr>
        <w:t>,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11"/>
        </w:rPr>
        <w:t xml:space="preserve">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Orders.OrderID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FROM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Customers</w:t>
      </w:r>
    </w:p>
    <w:p w14:paraId="2E341CFE" w14:textId="77777777" w:rsidR="00400E36" w:rsidRPr="00A73669" w:rsidRDefault="00512656">
      <w:pPr>
        <w:pStyle w:val="BodyText"/>
        <w:spacing w:before="1"/>
        <w:ind w:left="825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LEFT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JOIN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Orders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7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ON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7"/>
        </w:rPr>
        <w:t xml:space="preserve">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Customers.CustomerID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=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Orders.CustomerID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</w:rPr>
        <w:t>;</w:t>
      </w:r>
    </w:p>
    <w:p w14:paraId="20490DF3" w14:textId="77777777" w:rsidR="00400E36" w:rsidRPr="00A73669" w:rsidRDefault="00512656">
      <w:pPr>
        <w:pStyle w:val="ListParagraph"/>
        <w:numPr>
          <w:ilvl w:val="0"/>
          <w:numId w:val="40"/>
        </w:numPr>
        <w:tabs>
          <w:tab w:val="left" w:pos="797"/>
        </w:tabs>
        <w:ind w:right="387" w:firstLine="0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/>
        </w:rPr>
        <w:t>RIGHT JOIN (or RIGHT OUTER JOIN</w:t>
      </w:r>
      <w:proofErr w:type="gramStart"/>
      <w:r w:rsidRPr="00A73669">
        <w:rPr>
          <w:rFonts w:ascii="Microsoft JhengHei" w:eastAsia="Microsoft JhengHei" w:hAnsi="Microsoft JhengHei" w:cs="Times New Roman"/>
          <w:b/>
        </w:rPr>
        <w:t>) :</w:t>
      </w:r>
      <w:proofErr w:type="gramEnd"/>
      <w:r w:rsidRPr="00A73669">
        <w:rPr>
          <w:rFonts w:ascii="Microsoft JhengHei" w:eastAsia="Microsoft JhengHei" w:hAnsi="Microsoft JhengHei" w:cs="Times New Roman"/>
          <w:b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The RIGHT JOIN returns all records from the right table</w:t>
      </w:r>
      <w:r w:rsidRPr="00A73669">
        <w:rPr>
          <w:rFonts w:ascii="Microsoft JhengHei" w:eastAsia="Microsoft JhengHei" w:hAnsi="Microsoft JhengHei" w:cs="Times New Roman"/>
          <w:bCs/>
          <w:spacing w:val="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(Table B), and the matched records from the left table (Table A). If there is no match, the result is</w:t>
      </w:r>
      <w:r w:rsidRPr="00A73669">
        <w:rPr>
          <w:rFonts w:ascii="Microsoft JhengHei" w:eastAsia="Microsoft JhengHei" w:hAnsi="Microsoft JhengHei" w:cs="Times New Roman"/>
          <w:bCs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NULL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on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side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of the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left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table.</w:t>
      </w:r>
    </w:p>
    <w:p w14:paraId="2DA8D64E" w14:textId="77777777" w:rsidR="00400E36" w:rsidRPr="00A73669" w:rsidRDefault="00400E36">
      <w:pPr>
        <w:rPr>
          <w:rFonts w:ascii="Microsoft JhengHei" w:eastAsia="Microsoft JhengHei" w:hAnsi="Microsoft JhengHei" w:cs="Times New Roman"/>
          <w:bCs/>
        </w:rPr>
        <w:sectPr w:rsidR="00400E36" w:rsidRPr="00A73669">
          <w:pgSz w:w="11910" w:h="16840"/>
          <w:pgMar w:top="1420" w:right="1220" w:bottom="280" w:left="860" w:header="720" w:footer="720" w:gutter="0"/>
          <w:cols w:space="720"/>
        </w:sectPr>
      </w:pPr>
    </w:p>
    <w:p w14:paraId="41323C90" w14:textId="77777777" w:rsidR="00400E36" w:rsidRPr="00A73669" w:rsidRDefault="00512656">
      <w:pPr>
        <w:pStyle w:val="BodyText"/>
        <w:spacing w:before="43"/>
        <w:rPr>
          <w:rFonts w:ascii="Microsoft JhengHei" w:eastAsia="Microsoft JhengHei" w:hAnsi="Microsoft JhengHei" w:cs="Times New Roman"/>
        </w:rPr>
      </w:pPr>
      <w:r w:rsidRPr="00A73669">
        <w:rPr>
          <w:rFonts w:ascii="Microsoft JhengHei" w:eastAsia="Microsoft JhengHei" w:hAnsi="Microsoft JhengHei" w:cs="Times New Roman"/>
        </w:rPr>
        <w:lastRenderedPageBreak/>
        <w:t>Example:</w:t>
      </w:r>
    </w:p>
    <w:p w14:paraId="3F4A2C11" w14:textId="77777777" w:rsidR="00400E36" w:rsidRPr="00A73669" w:rsidRDefault="00512656">
      <w:pPr>
        <w:pStyle w:val="BodyText"/>
        <w:spacing w:before="1"/>
        <w:ind w:left="825" w:right="4320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 xml:space="preserve">SELECT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Orders.OrderID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</w:rPr>
        <w:t xml:space="preserve">,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Customers.CustomerName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  <w:spacing w:val="-48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FROM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Orders</w:t>
      </w:r>
    </w:p>
    <w:p w14:paraId="1B895428" w14:textId="77777777" w:rsidR="00400E36" w:rsidRPr="00A73669" w:rsidRDefault="00512656">
      <w:pPr>
        <w:pStyle w:val="BodyText"/>
        <w:ind w:left="825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RIGHT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JOIN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6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Customers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ON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6"/>
        </w:rPr>
        <w:t xml:space="preserve">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Orders.CustomerID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=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Customers.CustomerID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</w:rPr>
        <w:t>;</w:t>
      </w:r>
    </w:p>
    <w:p w14:paraId="7E6E3D0C" w14:textId="77777777" w:rsidR="00400E36" w:rsidRPr="00A73669" w:rsidRDefault="00400E36">
      <w:pPr>
        <w:pStyle w:val="ListParagraph"/>
        <w:tabs>
          <w:tab w:val="left" w:pos="797"/>
        </w:tabs>
        <w:ind w:right="412" w:firstLine="0"/>
        <w:rPr>
          <w:rFonts w:ascii="Microsoft JhengHei" w:eastAsia="Microsoft JhengHei" w:hAnsi="Microsoft JhengHei" w:cs="Times New Roman"/>
          <w:bCs/>
        </w:rPr>
      </w:pPr>
    </w:p>
    <w:p w14:paraId="6628F03D" w14:textId="77777777" w:rsidR="00400E36" w:rsidRPr="00A73669" w:rsidRDefault="00512656">
      <w:pPr>
        <w:pStyle w:val="ListParagraph"/>
        <w:numPr>
          <w:ilvl w:val="0"/>
          <w:numId w:val="40"/>
        </w:numPr>
        <w:tabs>
          <w:tab w:val="left" w:pos="797"/>
        </w:tabs>
        <w:ind w:right="412" w:firstLine="0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/>
        </w:rPr>
        <w:t xml:space="preserve">FULL JOIN (or FULL OUTER </w:t>
      </w:r>
      <w:proofErr w:type="gramStart"/>
      <w:r w:rsidRPr="00A73669">
        <w:rPr>
          <w:rFonts w:ascii="Microsoft JhengHei" w:eastAsia="Microsoft JhengHei" w:hAnsi="Microsoft JhengHei" w:cs="Times New Roman"/>
          <w:b/>
        </w:rPr>
        <w:t>JOIN :</w:t>
      </w:r>
      <w:proofErr w:type="gramEnd"/>
      <w:r w:rsidRPr="00A73669">
        <w:rPr>
          <w:rFonts w:ascii="Microsoft JhengHei" w:eastAsia="Microsoft JhengHei" w:hAnsi="Microsoft JhengHei" w:cs="Times New Roman"/>
          <w:b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The FULL JOIN returns all records when there is a match in</w:t>
      </w:r>
      <w:r w:rsidRPr="00A73669">
        <w:rPr>
          <w:rFonts w:ascii="Microsoft JhengHei" w:eastAsia="Microsoft JhengHei" w:hAnsi="Microsoft JhengHei" w:cs="Times New Roman"/>
          <w:bCs/>
          <w:spacing w:val="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either left (Table A) or right (Table B) table. If there is no match, the result is NULL from the table</w:t>
      </w:r>
      <w:r w:rsidRPr="00A73669">
        <w:rPr>
          <w:rFonts w:ascii="Microsoft JhengHei" w:eastAsia="Microsoft JhengHei" w:hAnsi="Microsoft JhengHei" w:cs="Times New Roman"/>
          <w:bCs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without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match.</w:t>
      </w:r>
    </w:p>
    <w:p w14:paraId="4B95502B" w14:textId="77777777" w:rsidR="00400E36" w:rsidRPr="00A73669" w:rsidRDefault="00512656">
      <w:pPr>
        <w:pStyle w:val="BodyText"/>
        <w:spacing w:line="264" w:lineRule="exact"/>
        <w:rPr>
          <w:rFonts w:ascii="Microsoft JhengHei" w:eastAsia="Microsoft JhengHei" w:hAnsi="Microsoft JhengHei" w:cs="Times New Roman"/>
        </w:rPr>
      </w:pPr>
      <w:proofErr w:type="gramStart"/>
      <w:r w:rsidRPr="00A73669">
        <w:rPr>
          <w:rFonts w:ascii="Microsoft JhengHei" w:eastAsia="Microsoft JhengHei" w:hAnsi="Microsoft JhengHei" w:cs="Times New Roman"/>
        </w:rPr>
        <w:t>Example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:</w:t>
      </w:r>
      <w:proofErr w:type="gramEnd"/>
    </w:p>
    <w:p w14:paraId="3A314CB3" w14:textId="77777777" w:rsidR="00400E36" w:rsidRPr="00A73669" w:rsidRDefault="00512656">
      <w:pPr>
        <w:pStyle w:val="BodyText"/>
        <w:spacing w:before="1"/>
        <w:ind w:left="825" w:right="4320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SELECT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10"/>
        </w:rPr>
        <w:t xml:space="preserve">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Customers.CustomerName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</w:rPr>
        <w:t>,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11"/>
        </w:rPr>
        <w:t xml:space="preserve">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Orders.OrderID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FROM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Customers</w:t>
      </w:r>
    </w:p>
    <w:p w14:paraId="10584905" w14:textId="77777777" w:rsidR="00400E36" w:rsidRPr="00A73669" w:rsidRDefault="00512656">
      <w:pPr>
        <w:pStyle w:val="BodyText"/>
        <w:spacing w:before="1"/>
        <w:ind w:left="825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FULL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7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JOIN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Orders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ON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7"/>
        </w:rPr>
        <w:t xml:space="preserve">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Customers.CustomerID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=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Orders.CustomerID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</w:rPr>
        <w:t>;</w:t>
      </w:r>
    </w:p>
    <w:p w14:paraId="25F5FE10" w14:textId="77777777" w:rsidR="00400E36" w:rsidRPr="00A73669" w:rsidRDefault="00400E36">
      <w:pPr>
        <w:pStyle w:val="BodyText"/>
        <w:spacing w:before="1"/>
        <w:ind w:left="825"/>
        <w:rPr>
          <w:rFonts w:ascii="Microsoft JhengHei" w:eastAsia="Microsoft JhengHei" w:hAnsi="Microsoft JhengHei" w:cs="Times New Roman"/>
        </w:rPr>
      </w:pPr>
    </w:p>
    <w:p w14:paraId="69207CF5" w14:textId="77777777" w:rsidR="00400E36" w:rsidRPr="00A73669" w:rsidRDefault="00512656">
      <w:pPr>
        <w:pStyle w:val="ListParagraph"/>
        <w:numPr>
          <w:ilvl w:val="0"/>
          <w:numId w:val="40"/>
        </w:numPr>
        <w:tabs>
          <w:tab w:val="left" w:pos="797"/>
        </w:tabs>
        <w:ind w:right="376" w:firstLine="0"/>
        <w:rPr>
          <w:rFonts w:ascii="Microsoft JhengHei" w:eastAsia="Microsoft JhengHei" w:hAnsi="Microsoft JhengHei" w:cs="Times New Roman"/>
          <w:bCs/>
        </w:rPr>
      </w:pPr>
      <w:r w:rsidRPr="00A73669">
        <w:rPr>
          <w:rFonts w:ascii="Microsoft JhengHei" w:eastAsia="Microsoft JhengHei" w:hAnsi="Microsoft JhengHei" w:cs="Times New Roman"/>
          <w:b/>
        </w:rPr>
        <w:t xml:space="preserve">CROSS </w:t>
      </w:r>
      <w:proofErr w:type="gramStart"/>
      <w:r w:rsidRPr="00A73669">
        <w:rPr>
          <w:rFonts w:ascii="Microsoft JhengHei" w:eastAsia="Microsoft JhengHei" w:hAnsi="Microsoft JhengHei" w:cs="Times New Roman"/>
          <w:b/>
        </w:rPr>
        <w:t>JOIN :</w:t>
      </w:r>
      <w:proofErr w:type="gramEnd"/>
      <w:r w:rsidRPr="00A73669">
        <w:rPr>
          <w:rFonts w:ascii="Microsoft JhengHei" w:eastAsia="Microsoft JhengHei" w:hAnsi="Microsoft JhengHei" w:cs="Times New Roman"/>
          <w:b/>
          <w:lang w:val="en-IN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  <w:lang w:val="en-IN"/>
        </w:rPr>
        <w:t>The</w:t>
      </w:r>
      <w:r w:rsidRPr="00A73669">
        <w:rPr>
          <w:rFonts w:ascii="Microsoft JhengHei" w:eastAsia="Microsoft JhengHei" w:hAnsi="Microsoft JhengHei" w:cs="Times New Roman"/>
          <w:bCs/>
        </w:rPr>
        <w:t xml:space="preserve"> CROSS JOIN returns the Cartesian product of the two tables, i.e., it combines</w:t>
      </w:r>
      <w:r w:rsidRPr="00A73669">
        <w:rPr>
          <w:rFonts w:ascii="Microsoft JhengHei" w:eastAsia="Microsoft JhengHei" w:hAnsi="Microsoft JhengHei" w:cs="Times New Roman"/>
          <w:bCs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all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rows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from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the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first</w:t>
      </w:r>
      <w:r w:rsidRPr="00A73669">
        <w:rPr>
          <w:rFonts w:ascii="Microsoft JhengHei" w:eastAsia="Microsoft JhengHei" w:hAnsi="Microsoft JhengHei" w:cs="Times New Roman"/>
          <w:bCs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table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with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all</w:t>
      </w:r>
      <w:r w:rsidRPr="00A73669">
        <w:rPr>
          <w:rFonts w:ascii="Microsoft JhengHei" w:eastAsia="Microsoft JhengHei" w:hAnsi="Microsoft JhengHei" w:cs="Times New Roman"/>
          <w:bCs/>
          <w:spacing w:val="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rows</w:t>
      </w:r>
      <w:r w:rsidRPr="00A73669">
        <w:rPr>
          <w:rFonts w:ascii="Microsoft JhengHei" w:eastAsia="Microsoft JhengHei" w:hAnsi="Microsoft JhengHei" w:cs="Times New Roman"/>
          <w:bCs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of the</w:t>
      </w:r>
      <w:r w:rsidRPr="00A73669">
        <w:rPr>
          <w:rFonts w:ascii="Microsoft JhengHei" w:eastAsia="Microsoft JhengHei" w:hAnsi="Microsoft JhengHei" w:cs="Times New Roman"/>
          <w:bCs/>
          <w:spacing w:val="-3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second</w:t>
      </w:r>
      <w:r w:rsidRPr="00A73669">
        <w:rPr>
          <w:rFonts w:ascii="Microsoft JhengHei" w:eastAsia="Microsoft JhengHei" w:hAnsi="Microsoft JhengHei" w:cs="Times New Roman"/>
          <w:bCs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table.</w:t>
      </w:r>
    </w:p>
    <w:p w14:paraId="1E66B858" w14:textId="77777777" w:rsidR="00400E36" w:rsidRPr="00A73669" w:rsidRDefault="00512656">
      <w:pPr>
        <w:pStyle w:val="BodyText"/>
        <w:spacing w:before="1"/>
        <w:rPr>
          <w:rFonts w:ascii="Microsoft JhengHei" w:eastAsia="Microsoft JhengHei" w:hAnsi="Microsoft JhengHei" w:cs="Times New Roman"/>
        </w:rPr>
      </w:pPr>
      <w:proofErr w:type="gramStart"/>
      <w:r w:rsidRPr="00A73669">
        <w:rPr>
          <w:rFonts w:ascii="Microsoft JhengHei" w:eastAsia="Microsoft JhengHei" w:hAnsi="Microsoft JhengHei" w:cs="Times New Roman"/>
        </w:rPr>
        <w:t>Example</w:t>
      </w:r>
      <w:r w:rsidRPr="00A73669">
        <w:rPr>
          <w:rFonts w:ascii="Microsoft JhengHei" w:eastAsia="Microsoft JhengHei" w:hAnsi="Microsoft JhengHei" w:cs="Times New Roman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</w:rPr>
        <w:t>:</w:t>
      </w:r>
      <w:proofErr w:type="gramEnd"/>
    </w:p>
    <w:p w14:paraId="65BACCAD" w14:textId="77777777" w:rsidR="00400E36" w:rsidRPr="00A73669" w:rsidRDefault="00512656">
      <w:pPr>
        <w:pStyle w:val="BodyText"/>
        <w:spacing w:before="1"/>
        <w:ind w:left="825" w:right="4320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SELECT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10"/>
        </w:rPr>
        <w:t xml:space="preserve">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Customers.CustomerName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</w:rPr>
        <w:t>,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11"/>
        </w:rPr>
        <w:t xml:space="preserve">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Orders.OrderID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FROM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Customers</w:t>
      </w:r>
    </w:p>
    <w:p w14:paraId="4A4AF857" w14:textId="77777777" w:rsidR="00400E36" w:rsidRPr="00A73669" w:rsidRDefault="00512656">
      <w:pPr>
        <w:pStyle w:val="BodyText"/>
        <w:ind w:left="825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CROSS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2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JOIN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Orders;</w:t>
      </w:r>
    </w:p>
    <w:p w14:paraId="3926063C" w14:textId="77777777" w:rsidR="00400E36" w:rsidRPr="00A73669" w:rsidRDefault="00400E36">
      <w:pPr>
        <w:pStyle w:val="BodyText"/>
        <w:rPr>
          <w:rFonts w:ascii="Microsoft JhengHei" w:eastAsia="Microsoft JhengHei" w:hAnsi="Microsoft JhengHei" w:cs="Times New Roman"/>
          <w:b w:val="0"/>
          <w:bCs w:val="0"/>
        </w:rPr>
      </w:pPr>
    </w:p>
    <w:p w14:paraId="02CA0378" w14:textId="77777777" w:rsidR="00400E36" w:rsidRPr="00A73669" w:rsidRDefault="00512656">
      <w:pPr>
        <w:pStyle w:val="ListParagraph"/>
        <w:numPr>
          <w:ilvl w:val="0"/>
          <w:numId w:val="40"/>
        </w:numPr>
        <w:tabs>
          <w:tab w:val="left" w:pos="797"/>
        </w:tabs>
        <w:spacing w:before="1"/>
        <w:ind w:right="2348" w:firstLine="0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 xml:space="preserve">SELF </w:t>
      </w:r>
      <w:proofErr w:type="gramStart"/>
      <w:r w:rsidRPr="00A73669">
        <w:rPr>
          <w:rFonts w:ascii="Microsoft JhengHei" w:eastAsia="Microsoft JhengHei" w:hAnsi="Microsoft JhengHei" w:cs="Times New Roman"/>
          <w:b/>
        </w:rPr>
        <w:t>JOIN :</w:t>
      </w:r>
      <w:proofErr w:type="gramEnd"/>
      <w:r w:rsidRPr="00A73669">
        <w:rPr>
          <w:rFonts w:ascii="Microsoft JhengHei" w:eastAsia="Microsoft JhengHei" w:hAnsi="Microsoft JhengHei" w:cs="Times New Roman"/>
          <w:b/>
        </w:rPr>
        <w:t xml:space="preserve"> </w:t>
      </w:r>
      <w:r w:rsidRPr="00A73669">
        <w:rPr>
          <w:rFonts w:ascii="Microsoft JhengHei" w:eastAsia="Microsoft JhengHei" w:hAnsi="Microsoft JhengHei" w:cs="Times New Roman"/>
          <w:bCs/>
        </w:rPr>
        <w:t>A SELF JOIN is a regular join, but the table is joined with itself.</w:t>
      </w:r>
      <w:r w:rsidRPr="00A73669">
        <w:rPr>
          <w:rFonts w:ascii="Microsoft JhengHei" w:eastAsia="Microsoft JhengHei" w:hAnsi="Microsoft JhengHei" w:cs="Times New Roman"/>
          <w:bCs/>
          <w:spacing w:val="-47"/>
        </w:rPr>
        <w:t xml:space="preserve"> </w:t>
      </w:r>
    </w:p>
    <w:p w14:paraId="1AF3B3A4" w14:textId="77777777" w:rsidR="00400E36" w:rsidRPr="00A73669" w:rsidRDefault="00512656">
      <w:pPr>
        <w:pStyle w:val="ListParagraph"/>
        <w:tabs>
          <w:tab w:val="left" w:pos="797"/>
        </w:tabs>
        <w:spacing w:before="1"/>
        <w:ind w:right="2348" w:firstLine="0"/>
        <w:rPr>
          <w:rFonts w:ascii="Microsoft JhengHei" w:eastAsia="Microsoft JhengHei" w:hAnsi="Microsoft JhengHei" w:cs="Times New Roman"/>
          <w:b/>
        </w:rPr>
      </w:pPr>
      <w:r w:rsidRPr="00A73669">
        <w:rPr>
          <w:rFonts w:ascii="Microsoft JhengHei" w:eastAsia="Microsoft JhengHei" w:hAnsi="Microsoft JhengHei" w:cs="Times New Roman"/>
          <w:b/>
        </w:rPr>
        <w:t>Example:</w:t>
      </w:r>
    </w:p>
    <w:p w14:paraId="123F5208" w14:textId="77777777" w:rsidR="00400E36" w:rsidRPr="00A73669" w:rsidRDefault="00512656">
      <w:pPr>
        <w:pStyle w:val="BodyText"/>
        <w:spacing w:before="1"/>
        <w:ind w:left="825" w:right="2529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 xml:space="preserve">SELECT </w:t>
      </w:r>
      <w:proofErr w:type="spellStart"/>
      <w:proofErr w:type="gramStart"/>
      <w:r w:rsidRPr="00A73669">
        <w:rPr>
          <w:rFonts w:ascii="Microsoft JhengHei" w:eastAsia="Microsoft JhengHei" w:hAnsi="Microsoft JhengHei" w:cs="Times New Roman"/>
          <w:b w:val="0"/>
          <w:bCs w:val="0"/>
        </w:rPr>
        <w:t>A.EmployeeName</w:t>
      </w:r>
      <w:proofErr w:type="spellEnd"/>
      <w:proofErr w:type="gramEnd"/>
      <w:r w:rsidRPr="00A73669">
        <w:rPr>
          <w:rFonts w:ascii="Microsoft JhengHei" w:eastAsia="Microsoft JhengHei" w:hAnsi="Microsoft JhengHei" w:cs="Times New Roman"/>
          <w:b w:val="0"/>
          <w:bCs w:val="0"/>
        </w:rPr>
        <w:t xml:space="preserve"> AS Employee,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B.EmployeeName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</w:rPr>
        <w:t xml:space="preserve"> AS Manager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7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FROM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5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Employees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A,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1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Employees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B</w:t>
      </w:r>
    </w:p>
    <w:p w14:paraId="223AB0E9" w14:textId="77777777" w:rsidR="00400E36" w:rsidRPr="00A73669" w:rsidRDefault="00512656">
      <w:pPr>
        <w:pStyle w:val="BodyText"/>
        <w:ind w:left="825"/>
        <w:rPr>
          <w:rFonts w:ascii="Microsoft JhengHei" w:eastAsia="Microsoft JhengHei" w:hAnsi="Microsoft JhengHei" w:cs="Times New Roman"/>
          <w:b w:val="0"/>
          <w:bCs w:val="0"/>
        </w:rPr>
      </w:pPr>
      <w:r w:rsidRPr="00A73669">
        <w:rPr>
          <w:rFonts w:ascii="Microsoft JhengHei" w:eastAsia="Microsoft JhengHei" w:hAnsi="Microsoft JhengHei" w:cs="Times New Roman"/>
          <w:b w:val="0"/>
          <w:bCs w:val="0"/>
        </w:rPr>
        <w:t>WHERE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6"/>
        </w:rPr>
        <w:t xml:space="preserve"> </w:t>
      </w:r>
      <w:proofErr w:type="spellStart"/>
      <w:proofErr w:type="gramStart"/>
      <w:r w:rsidRPr="00A73669">
        <w:rPr>
          <w:rFonts w:ascii="Microsoft JhengHei" w:eastAsia="Microsoft JhengHei" w:hAnsi="Microsoft JhengHei" w:cs="Times New Roman"/>
          <w:b w:val="0"/>
          <w:bCs w:val="0"/>
        </w:rPr>
        <w:t>A.ManagerID</w:t>
      </w:r>
      <w:proofErr w:type="spellEnd"/>
      <w:proofErr w:type="gramEnd"/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r w:rsidRPr="00A73669">
        <w:rPr>
          <w:rFonts w:ascii="Microsoft JhengHei" w:eastAsia="Microsoft JhengHei" w:hAnsi="Microsoft JhengHei" w:cs="Times New Roman"/>
          <w:b w:val="0"/>
          <w:bCs w:val="0"/>
        </w:rPr>
        <w:t>=</w:t>
      </w:r>
      <w:r w:rsidRPr="00A73669">
        <w:rPr>
          <w:rFonts w:ascii="Microsoft JhengHei" w:eastAsia="Microsoft JhengHei" w:hAnsi="Microsoft JhengHei" w:cs="Times New Roman"/>
          <w:b w:val="0"/>
          <w:bCs w:val="0"/>
          <w:spacing w:val="-4"/>
        </w:rPr>
        <w:t xml:space="preserve"> </w:t>
      </w:r>
      <w:proofErr w:type="spellStart"/>
      <w:r w:rsidRPr="00A73669">
        <w:rPr>
          <w:rFonts w:ascii="Microsoft JhengHei" w:eastAsia="Microsoft JhengHei" w:hAnsi="Microsoft JhengHei" w:cs="Times New Roman"/>
          <w:b w:val="0"/>
          <w:bCs w:val="0"/>
        </w:rPr>
        <w:t>B.EmployeeID</w:t>
      </w:r>
      <w:proofErr w:type="spellEnd"/>
      <w:r w:rsidRPr="00A73669">
        <w:rPr>
          <w:rFonts w:ascii="Microsoft JhengHei" w:eastAsia="Microsoft JhengHei" w:hAnsi="Microsoft JhengHei" w:cs="Times New Roman"/>
          <w:b w:val="0"/>
          <w:bCs w:val="0"/>
        </w:rPr>
        <w:t>;</w:t>
      </w:r>
    </w:p>
    <w:p w14:paraId="40A1905E" w14:textId="77777777" w:rsidR="00400E36" w:rsidRPr="00A73669" w:rsidRDefault="00400E36">
      <w:pPr>
        <w:pStyle w:val="BodyText"/>
        <w:spacing w:before="5" w:line="235" w:lineRule="auto"/>
        <w:ind w:right="1060"/>
        <w:rPr>
          <w:rFonts w:ascii="Microsoft JhengHei" w:eastAsia="Microsoft JhengHei" w:hAnsi="Microsoft JhengHei" w:cs="Times New Roman"/>
        </w:rPr>
      </w:pPr>
    </w:p>
    <w:sectPr w:rsidR="00400E36" w:rsidRPr="00A73669">
      <w:pgSz w:w="11910" w:h="16840"/>
      <w:pgMar w:top="1380" w:right="1220" w:bottom="280" w:left="8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13A4B87"/>
    <w:multiLevelType w:val="multilevel"/>
    <w:tmpl w:val="813A4B87"/>
    <w:lvl w:ilvl="0">
      <w:numFmt w:val="bullet"/>
      <w:lvlText w:val="-"/>
      <w:lvlJc w:val="left"/>
      <w:pPr>
        <w:ind w:left="580" w:hanging="116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504" w:hanging="11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428" w:hanging="11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53" w:hanging="11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77" w:hanging="11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2" w:hanging="11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6" w:hanging="11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0" w:hanging="11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5" w:hanging="116"/>
      </w:pPr>
      <w:rPr>
        <w:rFonts w:hint="default"/>
        <w:lang w:val="en-US" w:eastAsia="en-US" w:bidi="ar-SA"/>
      </w:rPr>
    </w:lvl>
  </w:abstractNum>
  <w:abstractNum w:abstractNumId="1" w15:restartNumberingAfterBreak="0">
    <w:nsid w:val="8461FADE"/>
    <w:multiLevelType w:val="multilevel"/>
    <w:tmpl w:val="8461FADE"/>
    <w:lvl w:ilvl="0">
      <w:numFmt w:val="bullet"/>
      <w:lvlText w:val="-"/>
      <w:lvlJc w:val="left"/>
      <w:pPr>
        <w:ind w:left="580" w:hanging="116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504" w:hanging="11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428" w:hanging="11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53" w:hanging="11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77" w:hanging="11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2" w:hanging="11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6" w:hanging="11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0" w:hanging="11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5" w:hanging="116"/>
      </w:pPr>
      <w:rPr>
        <w:rFonts w:hint="default"/>
        <w:lang w:val="en-US" w:eastAsia="en-US" w:bidi="ar-SA"/>
      </w:rPr>
    </w:lvl>
  </w:abstractNum>
  <w:abstractNum w:abstractNumId="2" w15:restartNumberingAfterBreak="0">
    <w:nsid w:val="9239341B"/>
    <w:multiLevelType w:val="multilevel"/>
    <w:tmpl w:val="9239341B"/>
    <w:lvl w:ilvl="0">
      <w:numFmt w:val="bullet"/>
      <w:lvlText w:val="-"/>
      <w:lvlJc w:val="left"/>
      <w:pPr>
        <w:ind w:left="580" w:hanging="120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504" w:hanging="1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428" w:hanging="1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53" w:hanging="1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77" w:hanging="1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2" w:hanging="1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6" w:hanging="1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0" w:hanging="1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5" w:hanging="120"/>
      </w:pPr>
      <w:rPr>
        <w:rFonts w:hint="default"/>
        <w:lang w:val="en-US" w:eastAsia="en-US" w:bidi="ar-SA"/>
      </w:rPr>
    </w:lvl>
  </w:abstractNum>
  <w:abstractNum w:abstractNumId="3" w15:restartNumberingAfterBreak="0">
    <w:nsid w:val="9288B902"/>
    <w:multiLevelType w:val="multilevel"/>
    <w:tmpl w:val="9288B902"/>
    <w:lvl w:ilvl="0">
      <w:numFmt w:val="bullet"/>
      <w:lvlText w:val="-"/>
      <w:lvlJc w:val="left"/>
      <w:pPr>
        <w:ind w:left="580" w:hanging="116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504" w:hanging="11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428" w:hanging="11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53" w:hanging="11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77" w:hanging="11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2" w:hanging="11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6" w:hanging="11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0" w:hanging="11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5" w:hanging="116"/>
      </w:pPr>
      <w:rPr>
        <w:rFonts w:hint="default"/>
        <w:lang w:val="en-US" w:eastAsia="en-US" w:bidi="ar-SA"/>
      </w:rPr>
    </w:lvl>
  </w:abstractNum>
  <w:abstractNum w:abstractNumId="4" w15:restartNumberingAfterBreak="0">
    <w:nsid w:val="9C8AC8EF"/>
    <w:multiLevelType w:val="multilevel"/>
    <w:tmpl w:val="9C8AC8EF"/>
    <w:lvl w:ilvl="0">
      <w:numFmt w:val="bullet"/>
      <w:lvlText w:val="-"/>
      <w:lvlJc w:val="left"/>
      <w:pPr>
        <w:ind w:left="580" w:hanging="120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504" w:hanging="1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428" w:hanging="1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53" w:hanging="1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77" w:hanging="1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2" w:hanging="1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6" w:hanging="1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0" w:hanging="1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5" w:hanging="120"/>
      </w:pPr>
      <w:rPr>
        <w:rFonts w:hint="default"/>
        <w:lang w:val="en-US" w:eastAsia="en-US" w:bidi="ar-SA"/>
      </w:rPr>
    </w:lvl>
  </w:abstractNum>
  <w:abstractNum w:abstractNumId="5" w15:restartNumberingAfterBreak="0">
    <w:nsid w:val="9DE33A73"/>
    <w:multiLevelType w:val="singleLevel"/>
    <w:tmpl w:val="9DE33A73"/>
    <w:lvl w:ilvl="0">
      <w:start w:val="1"/>
      <w:numFmt w:val="lowerLetter"/>
      <w:lvlText w:val="%1."/>
      <w:lvlJc w:val="left"/>
      <w:pPr>
        <w:tabs>
          <w:tab w:val="left" w:pos="1265"/>
        </w:tabs>
        <w:ind w:left="1265" w:hanging="425"/>
      </w:pPr>
      <w:rPr>
        <w:rFonts w:hint="default"/>
      </w:rPr>
    </w:lvl>
  </w:abstractNum>
  <w:abstractNum w:abstractNumId="6" w15:restartNumberingAfterBreak="0">
    <w:nsid w:val="B0F1ACD9"/>
    <w:multiLevelType w:val="multilevel"/>
    <w:tmpl w:val="B0F1ACD9"/>
    <w:lvl w:ilvl="0">
      <w:start w:val="1"/>
      <w:numFmt w:val="decimal"/>
      <w:lvlText w:val="%1."/>
      <w:lvlJc w:val="left"/>
      <w:pPr>
        <w:ind w:left="796" w:hanging="216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2" w:hanging="21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04" w:hanging="21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07" w:hanging="21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09" w:hanging="21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12" w:hanging="21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14" w:hanging="21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6" w:hanging="21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19" w:hanging="216"/>
      </w:pPr>
      <w:rPr>
        <w:rFonts w:hint="default"/>
        <w:lang w:val="en-US" w:eastAsia="en-US" w:bidi="ar-SA"/>
      </w:rPr>
    </w:lvl>
  </w:abstractNum>
  <w:abstractNum w:abstractNumId="7" w15:restartNumberingAfterBreak="0">
    <w:nsid w:val="B5E306ED"/>
    <w:multiLevelType w:val="multilevel"/>
    <w:tmpl w:val="B5E306ED"/>
    <w:lvl w:ilvl="0">
      <w:start w:val="1"/>
      <w:numFmt w:val="decimal"/>
      <w:lvlText w:val="%1."/>
      <w:lvlJc w:val="left"/>
      <w:pPr>
        <w:ind w:left="796" w:hanging="216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2" w:hanging="21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04" w:hanging="21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07" w:hanging="21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09" w:hanging="21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12" w:hanging="21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14" w:hanging="21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6" w:hanging="21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19" w:hanging="216"/>
      </w:pPr>
      <w:rPr>
        <w:rFonts w:hint="default"/>
        <w:lang w:val="en-US" w:eastAsia="en-US" w:bidi="ar-SA"/>
      </w:rPr>
    </w:lvl>
  </w:abstractNum>
  <w:abstractNum w:abstractNumId="8" w15:restartNumberingAfterBreak="0">
    <w:nsid w:val="BE923771"/>
    <w:multiLevelType w:val="multilevel"/>
    <w:tmpl w:val="BE923771"/>
    <w:lvl w:ilvl="0">
      <w:numFmt w:val="bullet"/>
      <w:lvlText w:val="-"/>
      <w:lvlJc w:val="left"/>
      <w:pPr>
        <w:ind w:left="580" w:hanging="116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504" w:hanging="11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428" w:hanging="11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53" w:hanging="11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77" w:hanging="11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2" w:hanging="11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6" w:hanging="11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0" w:hanging="11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5" w:hanging="116"/>
      </w:pPr>
      <w:rPr>
        <w:rFonts w:hint="default"/>
        <w:lang w:val="en-US" w:eastAsia="en-US" w:bidi="ar-SA"/>
      </w:rPr>
    </w:lvl>
  </w:abstractNum>
  <w:abstractNum w:abstractNumId="9" w15:restartNumberingAfterBreak="0">
    <w:nsid w:val="BF205925"/>
    <w:multiLevelType w:val="multilevel"/>
    <w:tmpl w:val="BF205925"/>
    <w:lvl w:ilvl="0">
      <w:numFmt w:val="bullet"/>
      <w:lvlText w:val="-"/>
      <w:lvlJc w:val="left"/>
      <w:pPr>
        <w:ind w:left="580" w:hanging="116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504" w:hanging="11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428" w:hanging="11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53" w:hanging="11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77" w:hanging="11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2" w:hanging="11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6" w:hanging="11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0" w:hanging="11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5" w:hanging="116"/>
      </w:pPr>
      <w:rPr>
        <w:rFonts w:hint="default"/>
        <w:lang w:val="en-US" w:eastAsia="en-US" w:bidi="ar-SA"/>
      </w:rPr>
    </w:lvl>
  </w:abstractNum>
  <w:abstractNum w:abstractNumId="10" w15:restartNumberingAfterBreak="0">
    <w:nsid w:val="C8879AEF"/>
    <w:multiLevelType w:val="multilevel"/>
    <w:tmpl w:val="C8879AEF"/>
    <w:lvl w:ilvl="0">
      <w:numFmt w:val="bullet"/>
      <w:lvlText w:val=""/>
      <w:lvlJc w:val="left"/>
      <w:pPr>
        <w:ind w:left="58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>
      <w:numFmt w:val="bullet"/>
      <w:lvlText w:val="o"/>
      <w:lvlJc w:val="left"/>
      <w:pPr>
        <w:ind w:left="1301" w:hanging="361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247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94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41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88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35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2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29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CF092B84"/>
    <w:multiLevelType w:val="multilevel"/>
    <w:tmpl w:val="CF092B84"/>
    <w:lvl w:ilvl="0">
      <w:start w:val="1"/>
      <w:numFmt w:val="decimal"/>
      <w:lvlText w:val="%1."/>
      <w:lvlJc w:val="left"/>
      <w:pPr>
        <w:ind w:left="580" w:hanging="216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504" w:hanging="21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428" w:hanging="21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53" w:hanging="21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77" w:hanging="21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2" w:hanging="21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6" w:hanging="21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0" w:hanging="21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5" w:hanging="216"/>
      </w:pPr>
      <w:rPr>
        <w:rFonts w:hint="default"/>
        <w:lang w:val="en-US" w:eastAsia="en-US" w:bidi="ar-SA"/>
      </w:rPr>
    </w:lvl>
  </w:abstractNum>
  <w:abstractNum w:abstractNumId="12" w15:restartNumberingAfterBreak="0">
    <w:nsid w:val="D7F9FE59"/>
    <w:multiLevelType w:val="multilevel"/>
    <w:tmpl w:val="D7F9FE59"/>
    <w:lvl w:ilvl="0">
      <w:numFmt w:val="bullet"/>
      <w:lvlText w:val="-"/>
      <w:lvlJc w:val="left"/>
      <w:pPr>
        <w:ind w:left="844" w:hanging="120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38" w:hanging="1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36" w:hanging="1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35" w:hanging="1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33" w:hanging="1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2" w:hanging="1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30" w:hanging="1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28" w:hanging="1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27" w:hanging="120"/>
      </w:pPr>
      <w:rPr>
        <w:rFonts w:hint="default"/>
        <w:lang w:val="en-US" w:eastAsia="en-US" w:bidi="ar-SA"/>
      </w:rPr>
    </w:lvl>
  </w:abstractNum>
  <w:abstractNum w:abstractNumId="13" w15:restartNumberingAfterBreak="0">
    <w:nsid w:val="DCBA6B53"/>
    <w:multiLevelType w:val="multilevel"/>
    <w:tmpl w:val="DCBA6B53"/>
    <w:lvl w:ilvl="0">
      <w:start w:val="1"/>
      <w:numFmt w:val="decimal"/>
      <w:lvlText w:val="%1."/>
      <w:lvlJc w:val="left"/>
      <w:pPr>
        <w:ind w:left="796" w:hanging="216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2" w:hanging="21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04" w:hanging="21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07" w:hanging="21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09" w:hanging="21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12" w:hanging="21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14" w:hanging="21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6" w:hanging="21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19" w:hanging="216"/>
      </w:pPr>
      <w:rPr>
        <w:rFonts w:hint="default"/>
        <w:lang w:val="en-US" w:eastAsia="en-US" w:bidi="ar-SA"/>
      </w:rPr>
    </w:lvl>
  </w:abstractNum>
  <w:abstractNum w:abstractNumId="14" w15:restartNumberingAfterBreak="0">
    <w:nsid w:val="F4B5D9F5"/>
    <w:multiLevelType w:val="multilevel"/>
    <w:tmpl w:val="F4B5D9F5"/>
    <w:lvl w:ilvl="0">
      <w:numFmt w:val="bullet"/>
      <w:lvlText w:val="-"/>
      <w:lvlJc w:val="left"/>
      <w:pPr>
        <w:ind w:left="580" w:hanging="116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504" w:hanging="11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428" w:hanging="11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53" w:hanging="11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77" w:hanging="11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2" w:hanging="11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6" w:hanging="11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0" w:hanging="11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5" w:hanging="116"/>
      </w:pPr>
      <w:rPr>
        <w:rFonts w:hint="default"/>
        <w:lang w:val="en-US" w:eastAsia="en-US" w:bidi="ar-SA"/>
      </w:rPr>
    </w:lvl>
  </w:abstractNum>
  <w:abstractNum w:abstractNumId="15" w15:restartNumberingAfterBreak="0">
    <w:nsid w:val="F7735DC9"/>
    <w:multiLevelType w:val="multilevel"/>
    <w:tmpl w:val="F7735DC9"/>
    <w:lvl w:ilvl="0">
      <w:start w:val="1"/>
      <w:numFmt w:val="decimal"/>
      <w:lvlText w:val="%1."/>
      <w:lvlJc w:val="left"/>
      <w:pPr>
        <w:ind w:left="580" w:hanging="216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504" w:hanging="21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428" w:hanging="21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53" w:hanging="21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77" w:hanging="21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2" w:hanging="21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6" w:hanging="21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0" w:hanging="21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5" w:hanging="216"/>
      </w:pPr>
      <w:rPr>
        <w:rFonts w:hint="default"/>
        <w:lang w:val="en-US" w:eastAsia="en-US" w:bidi="ar-SA"/>
      </w:rPr>
    </w:lvl>
  </w:abstractNum>
  <w:abstractNum w:abstractNumId="16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796" w:hanging="216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2" w:hanging="21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04" w:hanging="21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07" w:hanging="21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09" w:hanging="21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12" w:hanging="21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14" w:hanging="21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6" w:hanging="21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19" w:hanging="216"/>
      </w:pPr>
      <w:rPr>
        <w:rFonts w:hint="default"/>
        <w:lang w:val="en-US" w:eastAsia="en-US" w:bidi="ar-SA"/>
      </w:rPr>
    </w:lvl>
  </w:abstractNum>
  <w:abstractNum w:abstractNumId="17" w15:restartNumberingAfterBreak="0">
    <w:nsid w:val="0248C179"/>
    <w:multiLevelType w:val="multilevel"/>
    <w:tmpl w:val="0248C179"/>
    <w:lvl w:ilvl="0">
      <w:numFmt w:val="bullet"/>
      <w:lvlText w:val="-"/>
      <w:lvlJc w:val="left"/>
      <w:pPr>
        <w:ind w:left="580" w:hanging="120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504" w:hanging="1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428" w:hanging="1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53" w:hanging="1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77" w:hanging="1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2" w:hanging="1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6" w:hanging="1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0" w:hanging="1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5" w:hanging="120"/>
      </w:pPr>
      <w:rPr>
        <w:rFonts w:hint="default"/>
        <w:lang w:val="en-US" w:eastAsia="en-US" w:bidi="ar-SA"/>
      </w:rPr>
    </w:lvl>
  </w:abstractNum>
  <w:abstractNum w:abstractNumId="18" w15:restartNumberingAfterBreak="0">
    <w:nsid w:val="0280DF61"/>
    <w:multiLevelType w:val="multilevel"/>
    <w:tmpl w:val="0280DF6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hint="default"/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9" w15:restartNumberingAfterBreak="0">
    <w:nsid w:val="03D62ECE"/>
    <w:multiLevelType w:val="multilevel"/>
    <w:tmpl w:val="03D62ECE"/>
    <w:lvl w:ilvl="0">
      <w:numFmt w:val="bullet"/>
      <w:lvlText w:val="-"/>
      <w:lvlJc w:val="left"/>
      <w:pPr>
        <w:ind w:left="580" w:hanging="120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504" w:hanging="1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428" w:hanging="1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53" w:hanging="1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77" w:hanging="1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2" w:hanging="1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6" w:hanging="1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0" w:hanging="1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5" w:hanging="120"/>
      </w:pPr>
      <w:rPr>
        <w:rFonts w:hint="default"/>
        <w:lang w:val="en-US" w:eastAsia="en-US" w:bidi="ar-SA"/>
      </w:rPr>
    </w:lvl>
  </w:abstractNum>
  <w:abstractNum w:abstractNumId="20" w15:restartNumberingAfterBreak="0">
    <w:nsid w:val="0E640482"/>
    <w:multiLevelType w:val="multilevel"/>
    <w:tmpl w:val="0E640482"/>
    <w:lvl w:ilvl="0">
      <w:numFmt w:val="bullet"/>
      <w:lvlText w:val="-"/>
      <w:lvlJc w:val="left"/>
      <w:pPr>
        <w:ind w:left="844" w:hanging="120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38" w:hanging="1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36" w:hanging="1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35" w:hanging="1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33" w:hanging="1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2" w:hanging="1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30" w:hanging="1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28" w:hanging="1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27" w:hanging="120"/>
      </w:pPr>
      <w:rPr>
        <w:rFonts w:hint="default"/>
        <w:lang w:val="en-US" w:eastAsia="en-US" w:bidi="ar-SA"/>
      </w:rPr>
    </w:lvl>
  </w:abstractNum>
  <w:abstractNum w:abstractNumId="21" w15:restartNumberingAfterBreak="0">
    <w:nsid w:val="0FFC4460"/>
    <w:multiLevelType w:val="multilevel"/>
    <w:tmpl w:val="0FFC446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hint="default"/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2" w15:restartNumberingAfterBreak="0">
    <w:nsid w:val="243FCF68"/>
    <w:multiLevelType w:val="multilevel"/>
    <w:tmpl w:val="243FCF68"/>
    <w:lvl w:ilvl="0">
      <w:numFmt w:val="bullet"/>
      <w:lvlText w:val=""/>
      <w:lvlJc w:val="left"/>
      <w:pPr>
        <w:ind w:left="1301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2152" w:hanging="36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004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57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09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62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14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66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19" w:hanging="361"/>
      </w:pPr>
      <w:rPr>
        <w:rFonts w:hint="default"/>
        <w:lang w:val="en-US" w:eastAsia="en-US" w:bidi="ar-SA"/>
      </w:rPr>
    </w:lvl>
  </w:abstractNum>
  <w:abstractNum w:abstractNumId="23" w15:restartNumberingAfterBreak="0">
    <w:nsid w:val="2470EC97"/>
    <w:multiLevelType w:val="multilevel"/>
    <w:tmpl w:val="2470EC97"/>
    <w:lvl w:ilvl="0">
      <w:numFmt w:val="bullet"/>
      <w:lvlText w:val="-"/>
      <w:lvlJc w:val="left"/>
      <w:pPr>
        <w:ind w:left="580" w:hanging="116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504" w:hanging="11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428" w:hanging="11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53" w:hanging="11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77" w:hanging="11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2" w:hanging="11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6" w:hanging="11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0" w:hanging="11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5" w:hanging="116"/>
      </w:pPr>
      <w:rPr>
        <w:rFonts w:hint="default"/>
        <w:lang w:val="en-US" w:eastAsia="en-US" w:bidi="ar-SA"/>
      </w:rPr>
    </w:lvl>
  </w:abstractNum>
  <w:abstractNum w:abstractNumId="24" w15:restartNumberingAfterBreak="0">
    <w:nsid w:val="25B654F3"/>
    <w:multiLevelType w:val="multilevel"/>
    <w:tmpl w:val="25B654F3"/>
    <w:lvl w:ilvl="0">
      <w:numFmt w:val="bullet"/>
      <w:lvlText w:val="-"/>
      <w:lvlJc w:val="left"/>
      <w:pPr>
        <w:ind w:left="580" w:hanging="120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504" w:hanging="1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428" w:hanging="1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53" w:hanging="1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77" w:hanging="1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2" w:hanging="1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6" w:hanging="1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0" w:hanging="1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5" w:hanging="120"/>
      </w:pPr>
      <w:rPr>
        <w:rFonts w:hint="default"/>
        <w:lang w:val="en-US" w:eastAsia="en-US" w:bidi="ar-SA"/>
      </w:rPr>
    </w:lvl>
  </w:abstractNum>
  <w:abstractNum w:abstractNumId="25" w15:restartNumberingAfterBreak="0">
    <w:nsid w:val="2A8F537B"/>
    <w:multiLevelType w:val="multilevel"/>
    <w:tmpl w:val="2A8F537B"/>
    <w:lvl w:ilvl="0">
      <w:start w:val="1"/>
      <w:numFmt w:val="decimal"/>
      <w:lvlText w:val="%1-"/>
      <w:lvlJc w:val="left"/>
      <w:pPr>
        <w:ind w:left="580" w:hanging="179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>
      <w:numFmt w:val="bullet"/>
      <w:lvlText w:val=""/>
      <w:lvlJc w:val="left"/>
      <w:pPr>
        <w:ind w:left="1301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247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94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41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88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35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2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29" w:hanging="361"/>
      </w:pPr>
      <w:rPr>
        <w:rFonts w:hint="default"/>
        <w:lang w:val="en-US" w:eastAsia="en-US" w:bidi="ar-SA"/>
      </w:rPr>
    </w:lvl>
  </w:abstractNum>
  <w:abstractNum w:abstractNumId="26" w15:restartNumberingAfterBreak="0">
    <w:nsid w:val="39A0D9AC"/>
    <w:multiLevelType w:val="multilevel"/>
    <w:tmpl w:val="39A0D9AC"/>
    <w:lvl w:ilvl="0">
      <w:numFmt w:val="bullet"/>
      <w:lvlText w:val="-"/>
      <w:lvlJc w:val="left"/>
      <w:pPr>
        <w:ind w:left="580" w:hanging="116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504" w:hanging="11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428" w:hanging="11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53" w:hanging="11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77" w:hanging="11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2" w:hanging="11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6" w:hanging="11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0" w:hanging="11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5" w:hanging="116"/>
      </w:pPr>
      <w:rPr>
        <w:rFonts w:hint="default"/>
        <w:lang w:val="en-US" w:eastAsia="en-US" w:bidi="ar-SA"/>
      </w:rPr>
    </w:lvl>
  </w:abstractNum>
  <w:abstractNum w:abstractNumId="27" w15:restartNumberingAfterBreak="0">
    <w:nsid w:val="46A08BB8"/>
    <w:multiLevelType w:val="multilevel"/>
    <w:tmpl w:val="46A08BB8"/>
    <w:lvl w:ilvl="0">
      <w:numFmt w:val="bullet"/>
      <w:lvlText w:val="-"/>
      <w:lvlJc w:val="left"/>
      <w:pPr>
        <w:ind w:left="580" w:hanging="116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504" w:hanging="11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428" w:hanging="11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53" w:hanging="11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77" w:hanging="11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2" w:hanging="11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6" w:hanging="11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0" w:hanging="11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5" w:hanging="116"/>
      </w:pPr>
      <w:rPr>
        <w:rFonts w:hint="default"/>
        <w:lang w:val="en-US" w:eastAsia="en-US" w:bidi="ar-SA"/>
      </w:rPr>
    </w:lvl>
  </w:abstractNum>
  <w:abstractNum w:abstractNumId="28" w15:restartNumberingAfterBreak="0">
    <w:nsid w:val="4C1BAE26"/>
    <w:multiLevelType w:val="multilevel"/>
    <w:tmpl w:val="4C1BAE26"/>
    <w:lvl w:ilvl="0">
      <w:numFmt w:val="bullet"/>
      <w:lvlText w:val="-"/>
      <w:lvlJc w:val="left"/>
      <w:pPr>
        <w:ind w:left="844" w:hanging="120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38" w:hanging="1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36" w:hanging="1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35" w:hanging="1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33" w:hanging="1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2" w:hanging="1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30" w:hanging="1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28" w:hanging="1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27" w:hanging="120"/>
      </w:pPr>
      <w:rPr>
        <w:rFonts w:hint="default"/>
        <w:lang w:val="en-US" w:eastAsia="en-US" w:bidi="ar-SA"/>
      </w:rPr>
    </w:lvl>
  </w:abstractNum>
  <w:abstractNum w:abstractNumId="29" w15:restartNumberingAfterBreak="0">
    <w:nsid w:val="4D4DC07F"/>
    <w:multiLevelType w:val="multilevel"/>
    <w:tmpl w:val="4D4DC07F"/>
    <w:lvl w:ilvl="0">
      <w:start w:val="1"/>
      <w:numFmt w:val="decimal"/>
      <w:lvlText w:val="%1."/>
      <w:lvlJc w:val="left"/>
      <w:pPr>
        <w:ind w:left="796" w:hanging="216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2" w:hanging="21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04" w:hanging="21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07" w:hanging="21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09" w:hanging="21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12" w:hanging="21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14" w:hanging="21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6" w:hanging="21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19" w:hanging="216"/>
      </w:pPr>
      <w:rPr>
        <w:rFonts w:hint="default"/>
        <w:lang w:val="en-US" w:eastAsia="en-US" w:bidi="ar-SA"/>
      </w:rPr>
    </w:lvl>
  </w:abstractNum>
  <w:abstractNum w:abstractNumId="30" w15:restartNumberingAfterBreak="0">
    <w:nsid w:val="4D94DA66"/>
    <w:multiLevelType w:val="multilevel"/>
    <w:tmpl w:val="4D94DA66"/>
    <w:lvl w:ilvl="0">
      <w:start w:val="1"/>
      <w:numFmt w:val="decimal"/>
      <w:lvlText w:val="%1."/>
      <w:lvlJc w:val="left"/>
      <w:pPr>
        <w:ind w:left="796" w:hanging="216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2" w:hanging="21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04" w:hanging="21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07" w:hanging="21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09" w:hanging="21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12" w:hanging="21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14" w:hanging="21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6" w:hanging="21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19" w:hanging="216"/>
      </w:pPr>
      <w:rPr>
        <w:rFonts w:hint="default"/>
        <w:lang w:val="en-US" w:eastAsia="en-US" w:bidi="ar-SA"/>
      </w:rPr>
    </w:lvl>
  </w:abstractNum>
  <w:abstractNum w:abstractNumId="31" w15:restartNumberingAfterBreak="0">
    <w:nsid w:val="58765686"/>
    <w:multiLevelType w:val="multilevel"/>
    <w:tmpl w:val="58765686"/>
    <w:lvl w:ilvl="0">
      <w:numFmt w:val="bullet"/>
      <w:lvlText w:val="-"/>
      <w:lvlJc w:val="left"/>
      <w:pPr>
        <w:ind w:left="580" w:hanging="116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504" w:hanging="11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428" w:hanging="11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53" w:hanging="11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77" w:hanging="11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2" w:hanging="11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6" w:hanging="11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0" w:hanging="11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5" w:hanging="116"/>
      </w:pPr>
      <w:rPr>
        <w:rFonts w:hint="default"/>
        <w:lang w:val="en-US" w:eastAsia="en-US" w:bidi="ar-SA"/>
      </w:rPr>
    </w:lvl>
  </w:abstractNum>
  <w:abstractNum w:abstractNumId="32" w15:restartNumberingAfterBreak="0">
    <w:nsid w:val="59ADCABA"/>
    <w:multiLevelType w:val="multilevel"/>
    <w:tmpl w:val="59ADCABA"/>
    <w:lvl w:ilvl="0">
      <w:numFmt w:val="bullet"/>
      <w:lvlText w:val="-"/>
      <w:lvlJc w:val="left"/>
      <w:pPr>
        <w:ind w:left="844" w:hanging="120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38" w:hanging="1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36" w:hanging="1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35" w:hanging="1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33" w:hanging="1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2" w:hanging="1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30" w:hanging="1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28" w:hanging="1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27" w:hanging="120"/>
      </w:pPr>
      <w:rPr>
        <w:rFonts w:hint="default"/>
        <w:lang w:val="en-US" w:eastAsia="en-US" w:bidi="ar-SA"/>
      </w:rPr>
    </w:lvl>
  </w:abstractNum>
  <w:abstractNum w:abstractNumId="33" w15:restartNumberingAfterBreak="0">
    <w:nsid w:val="5A241D34"/>
    <w:multiLevelType w:val="multilevel"/>
    <w:tmpl w:val="5A241D34"/>
    <w:lvl w:ilvl="0">
      <w:start w:val="1"/>
      <w:numFmt w:val="decimal"/>
      <w:lvlText w:val="%1."/>
      <w:lvlJc w:val="left"/>
      <w:pPr>
        <w:ind w:left="580" w:hanging="216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504" w:hanging="21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428" w:hanging="21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53" w:hanging="21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77" w:hanging="21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2" w:hanging="21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6" w:hanging="21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0" w:hanging="21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5" w:hanging="216"/>
      </w:pPr>
      <w:rPr>
        <w:rFonts w:hint="default"/>
        <w:lang w:val="en-US" w:eastAsia="en-US" w:bidi="ar-SA"/>
      </w:rPr>
    </w:lvl>
  </w:abstractNum>
  <w:abstractNum w:abstractNumId="34" w15:restartNumberingAfterBreak="0">
    <w:nsid w:val="60382F6E"/>
    <w:multiLevelType w:val="multilevel"/>
    <w:tmpl w:val="60382F6E"/>
    <w:lvl w:ilvl="0">
      <w:numFmt w:val="bullet"/>
      <w:lvlText w:val="-"/>
      <w:lvlJc w:val="left"/>
      <w:pPr>
        <w:ind w:left="580" w:hanging="120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504" w:hanging="1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428" w:hanging="1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53" w:hanging="1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77" w:hanging="1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2" w:hanging="1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6" w:hanging="1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0" w:hanging="1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5" w:hanging="120"/>
      </w:pPr>
      <w:rPr>
        <w:rFonts w:hint="default"/>
        <w:lang w:val="en-US" w:eastAsia="en-US" w:bidi="ar-SA"/>
      </w:rPr>
    </w:lvl>
  </w:abstractNum>
  <w:abstractNum w:abstractNumId="35" w15:restartNumberingAfterBreak="0">
    <w:nsid w:val="629F7852"/>
    <w:multiLevelType w:val="multilevel"/>
    <w:tmpl w:val="629F7852"/>
    <w:lvl w:ilvl="0">
      <w:numFmt w:val="bullet"/>
      <w:lvlText w:val="-"/>
      <w:lvlJc w:val="left"/>
      <w:pPr>
        <w:ind w:left="580" w:hanging="116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504" w:hanging="11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428" w:hanging="11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53" w:hanging="11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77" w:hanging="11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2" w:hanging="11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6" w:hanging="11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0" w:hanging="11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5" w:hanging="116"/>
      </w:pPr>
      <w:rPr>
        <w:rFonts w:hint="default"/>
        <w:lang w:val="en-US" w:eastAsia="en-US" w:bidi="ar-SA"/>
      </w:rPr>
    </w:lvl>
  </w:abstractNum>
  <w:abstractNum w:abstractNumId="36" w15:restartNumberingAfterBreak="0">
    <w:nsid w:val="72183CF9"/>
    <w:multiLevelType w:val="multilevel"/>
    <w:tmpl w:val="72183CF9"/>
    <w:lvl w:ilvl="0">
      <w:numFmt w:val="bullet"/>
      <w:lvlText w:val="-"/>
      <w:lvlJc w:val="left"/>
      <w:pPr>
        <w:ind w:left="580" w:hanging="120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504" w:hanging="1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428" w:hanging="1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53" w:hanging="1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77" w:hanging="1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2" w:hanging="1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6" w:hanging="1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0" w:hanging="1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5" w:hanging="120"/>
      </w:pPr>
      <w:rPr>
        <w:rFonts w:hint="default"/>
        <w:lang w:val="en-US" w:eastAsia="en-US" w:bidi="ar-SA"/>
      </w:rPr>
    </w:lvl>
  </w:abstractNum>
  <w:abstractNum w:abstractNumId="37" w15:restartNumberingAfterBreak="0">
    <w:nsid w:val="77ECEA79"/>
    <w:multiLevelType w:val="multilevel"/>
    <w:tmpl w:val="77ECEA79"/>
    <w:lvl w:ilvl="0">
      <w:start w:val="1"/>
      <w:numFmt w:val="decimal"/>
      <w:lvlText w:val="%1."/>
      <w:lvlJc w:val="left"/>
      <w:pPr>
        <w:ind w:left="796" w:hanging="216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2" w:hanging="21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04" w:hanging="21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07" w:hanging="21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09" w:hanging="21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12" w:hanging="21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14" w:hanging="21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6" w:hanging="21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19" w:hanging="216"/>
      </w:pPr>
      <w:rPr>
        <w:rFonts w:hint="default"/>
        <w:lang w:val="en-US" w:eastAsia="en-US" w:bidi="ar-SA"/>
      </w:rPr>
    </w:lvl>
  </w:abstractNum>
  <w:abstractNum w:abstractNumId="38" w15:restartNumberingAfterBreak="0">
    <w:nsid w:val="7C246926"/>
    <w:multiLevelType w:val="multilevel"/>
    <w:tmpl w:val="7C246926"/>
    <w:lvl w:ilvl="0">
      <w:start w:val="1"/>
      <w:numFmt w:val="decimal"/>
      <w:lvlText w:val="%1."/>
      <w:lvlJc w:val="left"/>
      <w:pPr>
        <w:ind w:left="580" w:hanging="216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504" w:hanging="21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428" w:hanging="21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53" w:hanging="21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77" w:hanging="21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2" w:hanging="21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6" w:hanging="21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0" w:hanging="21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5" w:hanging="216"/>
      </w:pPr>
      <w:rPr>
        <w:rFonts w:hint="default"/>
        <w:lang w:val="en-US" w:eastAsia="en-US" w:bidi="ar-SA"/>
      </w:rPr>
    </w:lvl>
  </w:abstractNum>
  <w:abstractNum w:abstractNumId="39" w15:restartNumberingAfterBreak="0">
    <w:nsid w:val="7DEC2089"/>
    <w:multiLevelType w:val="multilevel"/>
    <w:tmpl w:val="7DEC2089"/>
    <w:lvl w:ilvl="0">
      <w:numFmt w:val="bullet"/>
      <w:lvlText w:val="-"/>
      <w:lvlJc w:val="left"/>
      <w:pPr>
        <w:ind w:left="580" w:hanging="116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504" w:hanging="11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428" w:hanging="11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53" w:hanging="11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77" w:hanging="11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2" w:hanging="11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6" w:hanging="11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0" w:hanging="11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5" w:hanging="116"/>
      </w:pPr>
      <w:rPr>
        <w:rFonts w:hint="default"/>
        <w:lang w:val="en-US" w:eastAsia="en-US" w:bidi="ar-SA"/>
      </w:rPr>
    </w:lvl>
  </w:abstractNum>
  <w:num w:numId="1">
    <w:abstractNumId w:val="16"/>
  </w:num>
  <w:num w:numId="2">
    <w:abstractNumId w:val="11"/>
  </w:num>
  <w:num w:numId="3">
    <w:abstractNumId w:val="32"/>
  </w:num>
  <w:num w:numId="4">
    <w:abstractNumId w:val="9"/>
  </w:num>
  <w:num w:numId="5">
    <w:abstractNumId w:val="7"/>
  </w:num>
  <w:num w:numId="6">
    <w:abstractNumId w:val="19"/>
  </w:num>
  <w:num w:numId="7">
    <w:abstractNumId w:val="24"/>
  </w:num>
  <w:num w:numId="8">
    <w:abstractNumId w:val="36"/>
  </w:num>
  <w:num w:numId="9">
    <w:abstractNumId w:val="17"/>
  </w:num>
  <w:num w:numId="10">
    <w:abstractNumId w:val="2"/>
  </w:num>
  <w:num w:numId="11">
    <w:abstractNumId w:val="21"/>
  </w:num>
  <w:num w:numId="12">
    <w:abstractNumId w:val="18"/>
  </w:num>
  <w:num w:numId="13">
    <w:abstractNumId w:val="5"/>
  </w:num>
  <w:num w:numId="14">
    <w:abstractNumId w:val="25"/>
  </w:num>
  <w:num w:numId="15">
    <w:abstractNumId w:val="33"/>
  </w:num>
  <w:num w:numId="16">
    <w:abstractNumId w:val="10"/>
  </w:num>
  <w:num w:numId="17">
    <w:abstractNumId w:val="29"/>
  </w:num>
  <w:num w:numId="18">
    <w:abstractNumId w:val="14"/>
  </w:num>
  <w:num w:numId="19">
    <w:abstractNumId w:val="23"/>
  </w:num>
  <w:num w:numId="20">
    <w:abstractNumId w:val="13"/>
  </w:num>
  <w:num w:numId="21">
    <w:abstractNumId w:val="12"/>
  </w:num>
  <w:num w:numId="22">
    <w:abstractNumId w:val="4"/>
  </w:num>
  <w:num w:numId="23">
    <w:abstractNumId w:val="28"/>
  </w:num>
  <w:num w:numId="24">
    <w:abstractNumId w:val="34"/>
  </w:num>
  <w:num w:numId="25">
    <w:abstractNumId w:val="20"/>
  </w:num>
  <w:num w:numId="26">
    <w:abstractNumId w:val="27"/>
  </w:num>
  <w:num w:numId="27">
    <w:abstractNumId w:val="6"/>
  </w:num>
  <w:num w:numId="28">
    <w:abstractNumId w:val="38"/>
  </w:num>
  <w:num w:numId="29">
    <w:abstractNumId w:val="37"/>
  </w:num>
  <w:num w:numId="30">
    <w:abstractNumId w:val="8"/>
  </w:num>
  <w:num w:numId="31">
    <w:abstractNumId w:val="35"/>
  </w:num>
  <w:num w:numId="32">
    <w:abstractNumId w:val="3"/>
  </w:num>
  <w:num w:numId="33">
    <w:abstractNumId w:val="26"/>
  </w:num>
  <w:num w:numId="34">
    <w:abstractNumId w:val="1"/>
  </w:num>
  <w:num w:numId="35">
    <w:abstractNumId w:val="31"/>
  </w:num>
  <w:num w:numId="36">
    <w:abstractNumId w:val="39"/>
  </w:num>
  <w:num w:numId="37">
    <w:abstractNumId w:val="0"/>
  </w:num>
  <w:num w:numId="38">
    <w:abstractNumId w:val="22"/>
  </w:num>
  <w:num w:numId="39">
    <w:abstractNumId w:val="30"/>
  </w:num>
  <w:num w:numId="4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noPunctuationKerning/>
  <w:characterSpacingControl w:val="doNotCompress"/>
  <w:compat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92B"/>
    <w:rsid w:val="00033A7D"/>
    <w:rsid w:val="000374EA"/>
    <w:rsid w:val="00123E47"/>
    <w:rsid w:val="001579FE"/>
    <w:rsid w:val="0028592B"/>
    <w:rsid w:val="002D4FEC"/>
    <w:rsid w:val="00400E36"/>
    <w:rsid w:val="00512656"/>
    <w:rsid w:val="005F5A4A"/>
    <w:rsid w:val="006273F5"/>
    <w:rsid w:val="006A1DE5"/>
    <w:rsid w:val="00A73669"/>
    <w:rsid w:val="00C72107"/>
    <w:rsid w:val="00D96844"/>
    <w:rsid w:val="00DE3800"/>
    <w:rsid w:val="00DE500D"/>
    <w:rsid w:val="00F2321E"/>
    <w:rsid w:val="00F533EB"/>
    <w:rsid w:val="01C2529D"/>
    <w:rsid w:val="024B344F"/>
    <w:rsid w:val="02AE69FC"/>
    <w:rsid w:val="03DF12E7"/>
    <w:rsid w:val="0CC04B42"/>
    <w:rsid w:val="0D5F295B"/>
    <w:rsid w:val="0DD42B8B"/>
    <w:rsid w:val="0E960EFE"/>
    <w:rsid w:val="0F1149A4"/>
    <w:rsid w:val="10A4325A"/>
    <w:rsid w:val="115C347B"/>
    <w:rsid w:val="12944D7E"/>
    <w:rsid w:val="13827854"/>
    <w:rsid w:val="15B95B85"/>
    <w:rsid w:val="15D20959"/>
    <w:rsid w:val="17402E11"/>
    <w:rsid w:val="1D8D04A6"/>
    <w:rsid w:val="1DFD34C1"/>
    <w:rsid w:val="20975384"/>
    <w:rsid w:val="25A45DD1"/>
    <w:rsid w:val="26931E56"/>
    <w:rsid w:val="276002A5"/>
    <w:rsid w:val="28F97F97"/>
    <w:rsid w:val="29D4520F"/>
    <w:rsid w:val="29F4250E"/>
    <w:rsid w:val="2B442647"/>
    <w:rsid w:val="2B6F455C"/>
    <w:rsid w:val="2BCB18BB"/>
    <w:rsid w:val="2C554FCF"/>
    <w:rsid w:val="2FB91667"/>
    <w:rsid w:val="306527E8"/>
    <w:rsid w:val="31557E7B"/>
    <w:rsid w:val="3315433A"/>
    <w:rsid w:val="334943EF"/>
    <w:rsid w:val="372F061D"/>
    <w:rsid w:val="3751494E"/>
    <w:rsid w:val="38D34C33"/>
    <w:rsid w:val="3E8B46AB"/>
    <w:rsid w:val="3EFB0360"/>
    <w:rsid w:val="3F660140"/>
    <w:rsid w:val="3FF3077A"/>
    <w:rsid w:val="417D265C"/>
    <w:rsid w:val="42FF1A11"/>
    <w:rsid w:val="44E0180C"/>
    <w:rsid w:val="4942653E"/>
    <w:rsid w:val="4B790AF4"/>
    <w:rsid w:val="4E545991"/>
    <w:rsid w:val="4E7116BE"/>
    <w:rsid w:val="4EB54731"/>
    <w:rsid w:val="4F3B1351"/>
    <w:rsid w:val="509422F2"/>
    <w:rsid w:val="54BF43FE"/>
    <w:rsid w:val="563170F6"/>
    <w:rsid w:val="56AF3248"/>
    <w:rsid w:val="57836A46"/>
    <w:rsid w:val="58690678"/>
    <w:rsid w:val="597D20E1"/>
    <w:rsid w:val="5CD033D2"/>
    <w:rsid w:val="5EC6388D"/>
    <w:rsid w:val="65D95929"/>
    <w:rsid w:val="68A128B9"/>
    <w:rsid w:val="68CA23F8"/>
    <w:rsid w:val="6D9013CC"/>
    <w:rsid w:val="6E5A4318"/>
    <w:rsid w:val="6FC32C35"/>
    <w:rsid w:val="77CC4F9A"/>
    <w:rsid w:val="7B1C5306"/>
    <w:rsid w:val="7CE42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E710E75"/>
  <w15:docId w15:val="{910B9720-45BE-481C-859F-4E26DF33F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580"/>
    </w:pPr>
    <w:rPr>
      <w:b/>
      <w:bCs/>
    </w:rPr>
  </w:style>
  <w:style w:type="character" w:styleId="Strong">
    <w:name w:val="Strong"/>
    <w:basedOn w:val="DefaultParagraphFont"/>
    <w:qFormat/>
    <w:rPr>
      <w:b/>
      <w:bCs/>
    </w:rPr>
  </w:style>
  <w:style w:type="paragraph" w:styleId="Title">
    <w:name w:val="Title"/>
    <w:basedOn w:val="Normal"/>
    <w:uiPriority w:val="1"/>
    <w:qFormat/>
    <w:pPr>
      <w:spacing w:before="82"/>
      <w:ind w:left="2082" w:right="1733"/>
      <w:jc w:val="center"/>
    </w:pPr>
    <w:rPr>
      <w:rFonts w:ascii="Cambria" w:eastAsia="Cambria" w:hAnsi="Cambria" w:cs="Cambria"/>
      <w:sz w:val="52"/>
      <w:szCs w:val="52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580" w:hanging="361"/>
    </w:pPr>
  </w:style>
  <w:style w:type="paragraph" w:customStyle="1" w:styleId="TableParagraph">
    <w:name w:val="Table Paragraph"/>
    <w:basedOn w:val="Normal"/>
    <w:uiPriority w:val="1"/>
    <w:qFormat/>
    <w:pPr>
      <w:spacing w:before="1" w:line="247" w:lineRule="exact"/>
      <w:ind w:left="124"/>
    </w:pPr>
  </w:style>
  <w:style w:type="paragraph" w:customStyle="1" w:styleId="Normal1">
    <w:name w:val="Normal1"/>
    <w:qFormat/>
    <w:pPr>
      <w:spacing w:line="276" w:lineRule="auto"/>
    </w:pPr>
    <w:rPr>
      <w:rFonts w:ascii="Arial" w:eastAsia="Arial" w:hAnsi="Arial" w:cs="Arial"/>
      <w:sz w:val="22"/>
      <w:szCs w:val="22"/>
      <w:lang w:val="en-US" w:eastAsia="en-US"/>
    </w:rPr>
  </w:style>
  <w:style w:type="character" w:customStyle="1" w:styleId="Heading1Char">
    <w:name w:val="Heading 1 Char"/>
    <w:basedOn w:val="DefaultParagraphFont"/>
    <w:link w:val="Heading1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3731</Words>
  <Characters>21271</Characters>
  <Application>Microsoft Office Word</Application>
  <DocSecurity>0</DocSecurity>
  <Lines>177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Abdurrahman Qureshi</cp:lastModifiedBy>
  <cp:revision>6</cp:revision>
  <dcterms:created xsi:type="dcterms:W3CDTF">2024-09-30T09:03:00Z</dcterms:created>
  <dcterms:modified xsi:type="dcterms:W3CDTF">2024-10-02T09:47:00Z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2024-08-29T00:00:00Z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2024-09-26T00:00:00Z</vt:filetime>
  </property>
  <property fmtid="{D5CDD505-2E9C-101B-9397-08002B2CF9AE}" pid="5" name="KSOProductBuildVer">
    <vt:lpwstr>1033-12.2.0.18283</vt:lpwstr>
  </property>
  <property fmtid="{D5CDD505-2E9C-101B-9397-08002B2CF9AE}" pid="6" name="ICV">
    <vt:lpwstr>67FF2BE61CBC48E18E94F09A254716F5_12</vt:lpwstr>
  </property>
</Properties>
</file>